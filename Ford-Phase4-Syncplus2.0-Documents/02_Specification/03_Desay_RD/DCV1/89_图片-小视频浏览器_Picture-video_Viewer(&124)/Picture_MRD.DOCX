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01" w:type="dxa"/>
        <w:jc w:val="center"/>
        <w:tblLook w:val="04A0" w:firstRow="1" w:lastRow="0" w:firstColumn="1" w:lastColumn="0" w:noHBand="0" w:noVBand="1"/>
      </w:tblPr>
      <w:tblGrid>
        <w:gridCol w:w="1403"/>
        <w:gridCol w:w="8398"/>
      </w:tblGrid>
      <w:tr w:rsidR="00F92524">
        <w:trPr>
          <w:trHeight w:val="851"/>
          <w:jc w:val="center"/>
        </w:trPr>
        <w:tc>
          <w:tcPr>
            <w:tcW w:w="1403" w:type="dxa"/>
            <w:tcBorders>
              <w:top w:val="single" w:sz="4" w:space="0" w:color="auto"/>
              <w:left w:val="single" w:sz="4" w:space="0" w:color="auto"/>
              <w:bottom w:val="single" w:sz="4" w:space="0" w:color="auto"/>
              <w:right w:val="single" w:sz="4" w:space="0" w:color="auto"/>
            </w:tcBorders>
            <w:shd w:val="clear" w:color="000000" w:fill="C0C0C0"/>
            <w:vAlign w:val="center"/>
          </w:tcPr>
          <w:p w:rsidR="00F92524" w:rsidRDefault="008579A9">
            <w:pPr>
              <w:rPr>
                <w:rFonts w:eastAsia="微软雅黑" w:cs="Arial"/>
                <w:b/>
                <w:bCs/>
              </w:rPr>
            </w:pPr>
            <w:bookmarkStart w:id="0" w:name="_Toc355945205"/>
            <w:r>
              <w:rPr>
                <w:rFonts w:eastAsia="微软雅黑" w:cs="Arial"/>
                <w:b/>
                <w:bCs/>
              </w:rPr>
              <w:t>Title</w:t>
            </w:r>
            <w:r>
              <w:rPr>
                <w:rFonts w:eastAsia="微软雅黑" w:cs="Arial"/>
                <w:b/>
                <w:bCs/>
              </w:rPr>
              <w:t>：</w:t>
            </w:r>
          </w:p>
        </w:tc>
        <w:tc>
          <w:tcPr>
            <w:tcW w:w="8398" w:type="dxa"/>
            <w:tcBorders>
              <w:top w:val="single" w:sz="4" w:space="0" w:color="auto"/>
              <w:left w:val="nil"/>
              <w:bottom w:val="single" w:sz="4" w:space="0" w:color="auto"/>
              <w:right w:val="single" w:sz="4" w:space="0" w:color="auto"/>
            </w:tcBorders>
            <w:shd w:val="clear" w:color="auto" w:fill="auto"/>
            <w:noWrap/>
            <w:vAlign w:val="center"/>
          </w:tcPr>
          <w:p w:rsidR="00F92524" w:rsidRDefault="008579A9">
            <w:pPr>
              <w:jc w:val="center"/>
              <w:rPr>
                <w:rFonts w:ascii="微软雅黑" w:eastAsia="微软雅黑" w:hAnsi="微软雅黑" w:cs="Arial"/>
                <w:b/>
                <w:sz w:val="21"/>
                <w:szCs w:val="21"/>
              </w:rPr>
            </w:pPr>
            <w:r>
              <w:rPr>
                <w:rFonts w:ascii="微软雅黑" w:eastAsia="微软雅黑" w:hAnsi="微软雅黑" w:cs="Arial" w:hint="eastAsia"/>
                <w:b/>
                <w:sz w:val="21"/>
                <w:szCs w:val="21"/>
              </w:rPr>
              <w:t>Multimedia MRD</w:t>
            </w:r>
          </w:p>
        </w:tc>
      </w:tr>
    </w:tbl>
    <w:p w:rsidR="00F92524" w:rsidRDefault="00F92524">
      <w:pPr>
        <w:spacing w:line="360" w:lineRule="auto"/>
        <w:rPr>
          <w:rFonts w:eastAsia="微软雅黑" w:cs="Arial"/>
        </w:rPr>
      </w:pPr>
    </w:p>
    <w:tbl>
      <w:tblPr>
        <w:tblW w:w="9816" w:type="dxa"/>
        <w:jc w:val="center"/>
        <w:tblLook w:val="04A0" w:firstRow="1" w:lastRow="0" w:firstColumn="1" w:lastColumn="0" w:noHBand="0" w:noVBand="1"/>
      </w:tblPr>
      <w:tblGrid>
        <w:gridCol w:w="3432"/>
        <w:gridCol w:w="1599"/>
        <w:gridCol w:w="1623"/>
        <w:gridCol w:w="3162"/>
      </w:tblGrid>
      <w:tr w:rsidR="00F92524">
        <w:trPr>
          <w:trHeight w:val="259"/>
          <w:jc w:val="center"/>
        </w:trPr>
        <w:tc>
          <w:tcPr>
            <w:tcW w:w="3432" w:type="dxa"/>
            <w:tcBorders>
              <w:top w:val="nil"/>
              <w:left w:val="single" w:sz="4" w:space="0" w:color="auto"/>
              <w:bottom w:val="single" w:sz="4" w:space="0" w:color="auto"/>
              <w:right w:val="single" w:sz="4" w:space="0" w:color="auto"/>
            </w:tcBorders>
            <w:shd w:val="clear" w:color="000000" w:fill="C0C0C0"/>
            <w:vAlign w:val="center"/>
          </w:tcPr>
          <w:p w:rsidR="00F92524" w:rsidRDefault="008579A9">
            <w:pPr>
              <w:jc w:val="center"/>
              <w:rPr>
                <w:rFonts w:eastAsia="微软雅黑" w:cs="Arial"/>
                <w:b/>
                <w:bCs/>
              </w:rPr>
            </w:pPr>
            <w:r>
              <w:rPr>
                <w:rFonts w:eastAsia="微软雅黑" w:cs="Arial"/>
                <w:b/>
                <w:bCs/>
              </w:rPr>
              <w:t>Version</w:t>
            </w:r>
          </w:p>
        </w:tc>
        <w:tc>
          <w:tcPr>
            <w:tcW w:w="1599" w:type="dxa"/>
            <w:tcBorders>
              <w:top w:val="nil"/>
              <w:left w:val="nil"/>
              <w:bottom w:val="single" w:sz="4" w:space="0" w:color="auto"/>
              <w:right w:val="single" w:sz="4" w:space="0" w:color="auto"/>
            </w:tcBorders>
            <w:shd w:val="clear" w:color="000000" w:fill="C0C0C0"/>
            <w:vAlign w:val="center"/>
          </w:tcPr>
          <w:p w:rsidR="00F92524" w:rsidRDefault="008579A9">
            <w:pPr>
              <w:jc w:val="center"/>
              <w:rPr>
                <w:rFonts w:eastAsia="微软雅黑" w:cs="Arial"/>
                <w:b/>
                <w:bCs/>
              </w:rPr>
            </w:pPr>
            <w:r>
              <w:rPr>
                <w:rFonts w:eastAsia="微软雅黑" w:cs="Arial"/>
                <w:b/>
                <w:bCs/>
              </w:rPr>
              <w:t>Date</w:t>
            </w:r>
          </w:p>
        </w:tc>
        <w:tc>
          <w:tcPr>
            <w:tcW w:w="1623" w:type="dxa"/>
            <w:tcBorders>
              <w:top w:val="nil"/>
              <w:left w:val="nil"/>
              <w:bottom w:val="single" w:sz="4" w:space="0" w:color="auto"/>
              <w:right w:val="single" w:sz="4" w:space="0" w:color="auto"/>
            </w:tcBorders>
            <w:shd w:val="clear" w:color="000000" w:fill="C0C0C0"/>
            <w:vAlign w:val="center"/>
          </w:tcPr>
          <w:p w:rsidR="00F92524" w:rsidRDefault="008579A9">
            <w:pPr>
              <w:rPr>
                <w:rFonts w:eastAsia="微软雅黑" w:cs="Arial"/>
                <w:b/>
                <w:bCs/>
              </w:rPr>
            </w:pPr>
            <w:r>
              <w:rPr>
                <w:rFonts w:eastAsia="微软雅黑" w:cs="Arial"/>
                <w:b/>
                <w:bCs/>
              </w:rPr>
              <w:t>Document Owner</w:t>
            </w:r>
          </w:p>
        </w:tc>
        <w:tc>
          <w:tcPr>
            <w:tcW w:w="3162" w:type="dxa"/>
            <w:tcBorders>
              <w:top w:val="single" w:sz="4" w:space="0" w:color="auto"/>
              <w:left w:val="single" w:sz="4" w:space="0" w:color="auto"/>
              <w:bottom w:val="single" w:sz="4" w:space="0" w:color="auto"/>
              <w:right w:val="single" w:sz="4" w:space="0" w:color="000000"/>
            </w:tcBorders>
            <w:shd w:val="clear" w:color="000000" w:fill="C0C0C0"/>
            <w:vAlign w:val="center"/>
          </w:tcPr>
          <w:p w:rsidR="00F92524" w:rsidRDefault="008579A9">
            <w:pPr>
              <w:jc w:val="center"/>
              <w:rPr>
                <w:rFonts w:eastAsia="微软雅黑" w:cs="Arial"/>
                <w:b/>
                <w:bCs/>
              </w:rPr>
            </w:pPr>
            <w:r>
              <w:rPr>
                <w:rFonts w:eastAsia="微软雅黑" w:cs="Arial"/>
                <w:b/>
                <w:bCs/>
              </w:rPr>
              <w:t>Changes</w:t>
            </w:r>
          </w:p>
        </w:tc>
      </w:tr>
      <w:tr w:rsidR="00F92524">
        <w:trPr>
          <w:trHeight w:val="255"/>
          <w:jc w:val="center"/>
        </w:trPr>
        <w:tc>
          <w:tcPr>
            <w:tcW w:w="3432" w:type="dxa"/>
            <w:tcBorders>
              <w:top w:val="nil"/>
              <w:left w:val="single" w:sz="4" w:space="0" w:color="auto"/>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599"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623"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3162" w:type="dxa"/>
            <w:tcBorders>
              <w:top w:val="single" w:sz="4" w:space="0" w:color="auto"/>
              <w:left w:val="single" w:sz="4" w:space="0" w:color="auto"/>
              <w:bottom w:val="single" w:sz="4" w:space="0" w:color="auto"/>
              <w:right w:val="single" w:sz="4" w:space="0" w:color="000000"/>
            </w:tcBorders>
            <w:shd w:val="clear" w:color="auto" w:fill="auto"/>
            <w:vAlign w:val="center"/>
          </w:tcPr>
          <w:p w:rsidR="00F92524" w:rsidRDefault="00F92524">
            <w:pPr>
              <w:jc w:val="both"/>
              <w:rPr>
                <w:rFonts w:eastAsia="微软雅黑" w:cs="Arial"/>
              </w:rPr>
            </w:pPr>
          </w:p>
        </w:tc>
      </w:tr>
      <w:tr w:rsidR="00F92524">
        <w:trPr>
          <w:trHeight w:val="259"/>
          <w:jc w:val="center"/>
        </w:trPr>
        <w:tc>
          <w:tcPr>
            <w:tcW w:w="3432" w:type="dxa"/>
            <w:tcBorders>
              <w:top w:val="nil"/>
              <w:left w:val="single" w:sz="4" w:space="0" w:color="auto"/>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599"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623"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3162" w:type="dxa"/>
            <w:tcBorders>
              <w:top w:val="single" w:sz="4" w:space="0" w:color="auto"/>
              <w:left w:val="single" w:sz="4" w:space="0" w:color="auto"/>
              <w:bottom w:val="single" w:sz="4" w:space="0" w:color="auto"/>
              <w:right w:val="single" w:sz="4" w:space="0" w:color="000000"/>
            </w:tcBorders>
            <w:shd w:val="clear" w:color="auto" w:fill="auto"/>
            <w:vAlign w:val="center"/>
          </w:tcPr>
          <w:p w:rsidR="00F92524" w:rsidRDefault="00F92524">
            <w:pPr>
              <w:jc w:val="both"/>
              <w:rPr>
                <w:rFonts w:eastAsia="微软雅黑" w:cs="Arial"/>
              </w:rPr>
            </w:pPr>
          </w:p>
        </w:tc>
      </w:tr>
      <w:tr w:rsidR="00F92524">
        <w:trPr>
          <w:trHeight w:val="259"/>
          <w:jc w:val="center"/>
        </w:trPr>
        <w:tc>
          <w:tcPr>
            <w:tcW w:w="3432" w:type="dxa"/>
            <w:tcBorders>
              <w:top w:val="nil"/>
              <w:left w:val="single" w:sz="4" w:space="0" w:color="auto"/>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599"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623"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3162" w:type="dxa"/>
            <w:tcBorders>
              <w:top w:val="single" w:sz="4" w:space="0" w:color="auto"/>
              <w:left w:val="single" w:sz="4" w:space="0" w:color="auto"/>
              <w:bottom w:val="single" w:sz="4" w:space="0" w:color="auto"/>
              <w:right w:val="single" w:sz="4" w:space="0" w:color="000000"/>
            </w:tcBorders>
            <w:shd w:val="clear" w:color="auto" w:fill="auto"/>
            <w:vAlign w:val="center"/>
          </w:tcPr>
          <w:p w:rsidR="00F92524" w:rsidRDefault="00F92524">
            <w:pPr>
              <w:jc w:val="both"/>
              <w:rPr>
                <w:rFonts w:eastAsia="微软雅黑" w:cs="Arial"/>
              </w:rPr>
            </w:pPr>
          </w:p>
        </w:tc>
      </w:tr>
      <w:tr w:rsidR="00F92524">
        <w:trPr>
          <w:trHeight w:val="259"/>
          <w:jc w:val="center"/>
        </w:trPr>
        <w:tc>
          <w:tcPr>
            <w:tcW w:w="3432" w:type="dxa"/>
            <w:tcBorders>
              <w:top w:val="nil"/>
              <w:left w:val="single" w:sz="4" w:space="0" w:color="auto"/>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599"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623"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3162" w:type="dxa"/>
            <w:tcBorders>
              <w:top w:val="single" w:sz="4" w:space="0" w:color="auto"/>
              <w:left w:val="single" w:sz="4" w:space="0" w:color="auto"/>
              <w:bottom w:val="single" w:sz="4" w:space="0" w:color="auto"/>
              <w:right w:val="single" w:sz="4" w:space="0" w:color="000000"/>
            </w:tcBorders>
            <w:shd w:val="clear" w:color="auto" w:fill="auto"/>
            <w:vAlign w:val="center"/>
          </w:tcPr>
          <w:p w:rsidR="00F92524" w:rsidRDefault="00F92524">
            <w:pPr>
              <w:jc w:val="both"/>
              <w:rPr>
                <w:rFonts w:eastAsia="微软雅黑" w:cs="Arial"/>
              </w:rPr>
            </w:pPr>
          </w:p>
        </w:tc>
      </w:tr>
      <w:tr w:rsidR="00F92524">
        <w:trPr>
          <w:trHeight w:val="259"/>
          <w:jc w:val="center"/>
        </w:trPr>
        <w:tc>
          <w:tcPr>
            <w:tcW w:w="3432" w:type="dxa"/>
            <w:tcBorders>
              <w:top w:val="nil"/>
              <w:left w:val="single" w:sz="4" w:space="0" w:color="auto"/>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599"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623"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3162" w:type="dxa"/>
            <w:tcBorders>
              <w:top w:val="single" w:sz="4" w:space="0" w:color="auto"/>
              <w:left w:val="single" w:sz="4" w:space="0" w:color="auto"/>
              <w:bottom w:val="single" w:sz="4" w:space="0" w:color="auto"/>
              <w:right w:val="single" w:sz="4" w:space="0" w:color="000000"/>
            </w:tcBorders>
            <w:shd w:val="clear" w:color="auto" w:fill="auto"/>
            <w:vAlign w:val="center"/>
          </w:tcPr>
          <w:p w:rsidR="00F92524" w:rsidRDefault="00F92524">
            <w:pPr>
              <w:jc w:val="both"/>
              <w:rPr>
                <w:rFonts w:eastAsia="微软雅黑" w:cs="Arial"/>
              </w:rPr>
            </w:pPr>
          </w:p>
        </w:tc>
      </w:tr>
      <w:tr w:rsidR="00F92524">
        <w:trPr>
          <w:trHeight w:val="259"/>
          <w:jc w:val="center"/>
        </w:trPr>
        <w:tc>
          <w:tcPr>
            <w:tcW w:w="3432" w:type="dxa"/>
            <w:tcBorders>
              <w:top w:val="nil"/>
              <w:left w:val="single" w:sz="4" w:space="0" w:color="auto"/>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599"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623"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3162" w:type="dxa"/>
            <w:tcBorders>
              <w:top w:val="single" w:sz="4" w:space="0" w:color="auto"/>
              <w:left w:val="single" w:sz="4" w:space="0" w:color="auto"/>
              <w:bottom w:val="single" w:sz="4" w:space="0" w:color="auto"/>
              <w:right w:val="single" w:sz="4" w:space="0" w:color="000000"/>
            </w:tcBorders>
            <w:shd w:val="clear" w:color="auto" w:fill="auto"/>
            <w:vAlign w:val="center"/>
          </w:tcPr>
          <w:p w:rsidR="00F92524" w:rsidRDefault="00F92524">
            <w:pPr>
              <w:jc w:val="both"/>
              <w:rPr>
                <w:rFonts w:eastAsia="微软雅黑" w:cs="Arial"/>
              </w:rPr>
            </w:pPr>
          </w:p>
        </w:tc>
      </w:tr>
      <w:tr w:rsidR="00F92524">
        <w:trPr>
          <w:trHeight w:val="259"/>
          <w:jc w:val="center"/>
        </w:trPr>
        <w:tc>
          <w:tcPr>
            <w:tcW w:w="3432" w:type="dxa"/>
            <w:tcBorders>
              <w:top w:val="nil"/>
              <w:left w:val="single" w:sz="4" w:space="0" w:color="auto"/>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599"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623"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3162" w:type="dxa"/>
            <w:tcBorders>
              <w:top w:val="single" w:sz="4" w:space="0" w:color="auto"/>
              <w:left w:val="single" w:sz="4" w:space="0" w:color="auto"/>
              <w:bottom w:val="single" w:sz="4" w:space="0" w:color="auto"/>
              <w:right w:val="single" w:sz="4" w:space="0" w:color="000000"/>
            </w:tcBorders>
            <w:shd w:val="clear" w:color="auto" w:fill="auto"/>
            <w:vAlign w:val="center"/>
          </w:tcPr>
          <w:p w:rsidR="00F92524" w:rsidRDefault="00F92524">
            <w:pPr>
              <w:jc w:val="both"/>
              <w:rPr>
                <w:rFonts w:eastAsia="微软雅黑" w:cs="Arial"/>
              </w:rPr>
            </w:pPr>
          </w:p>
        </w:tc>
      </w:tr>
    </w:tbl>
    <w:sdt>
      <w:sdtPr>
        <w:rPr>
          <w:rFonts w:ascii="Arial" w:eastAsia="宋体" w:hAnsi="Arial" w:cs="Times New Roman"/>
          <w:b w:val="0"/>
          <w:bCs w:val="0"/>
          <w:color w:val="auto"/>
          <w:sz w:val="20"/>
          <w:szCs w:val="20"/>
          <w:lang w:val="zh-CN"/>
        </w:rPr>
        <w:id w:val="-122156425"/>
        <w:docPartObj>
          <w:docPartGallery w:val="Table of Contents"/>
          <w:docPartUnique/>
        </w:docPartObj>
      </w:sdtPr>
      <w:sdtEndPr/>
      <w:sdtContent>
        <w:p w:rsidR="00F92524" w:rsidRDefault="008579A9">
          <w:pPr>
            <w:pStyle w:val="TOC1"/>
          </w:pPr>
          <w:r>
            <w:rPr>
              <w:lang w:val="zh-CN"/>
            </w:rPr>
            <w:t>目录</w:t>
          </w:r>
        </w:p>
        <w:p w:rsidR="00F92524" w:rsidRDefault="008579A9">
          <w:pPr>
            <w:pStyle w:val="11"/>
            <w:rPr>
              <w:rFonts w:eastAsiaTheme="minorEastAsia" w:cstheme="minorBidi"/>
              <w:b w:val="0"/>
              <w:bCs w:val="0"/>
              <w:caps w:val="0"/>
              <w:kern w:val="2"/>
              <w:sz w:val="21"/>
              <w:szCs w:val="22"/>
            </w:rPr>
          </w:pPr>
          <w:r>
            <w:fldChar w:fldCharType="begin"/>
          </w:r>
          <w:r>
            <w:instrText xml:space="preserve"> TOC \o "1-3" \h \z \u </w:instrText>
          </w:r>
          <w:r>
            <w:fldChar w:fldCharType="separate"/>
          </w:r>
          <w:hyperlink w:anchor="_Toc28261248" w:history="1">
            <w:r>
              <w:rPr>
                <w:rStyle w:val="afff8"/>
              </w:rPr>
              <w:t>1</w:t>
            </w:r>
            <w:r>
              <w:rPr>
                <w:rFonts w:eastAsiaTheme="minorEastAsia" w:cstheme="minorBidi"/>
                <w:b w:val="0"/>
                <w:bCs w:val="0"/>
                <w:caps w:val="0"/>
                <w:kern w:val="2"/>
                <w:sz w:val="21"/>
                <w:szCs w:val="22"/>
              </w:rPr>
              <w:tab/>
            </w:r>
            <w:r>
              <w:rPr>
                <w:rStyle w:val="afff8"/>
                <w:rFonts w:hint="eastAsia"/>
              </w:rPr>
              <w:t>需求介绍</w:t>
            </w:r>
            <w:r>
              <w:tab/>
            </w:r>
            <w:r>
              <w:fldChar w:fldCharType="begin"/>
            </w:r>
            <w:r>
              <w:instrText xml:space="preserve"> PAGEREF _Toc28261248 \h </w:instrText>
            </w:r>
            <w:r>
              <w:fldChar w:fldCharType="separate"/>
            </w:r>
            <w:r>
              <w:t>2</w:t>
            </w:r>
            <w:r>
              <w:fldChar w:fldCharType="end"/>
            </w:r>
          </w:hyperlink>
        </w:p>
        <w:p w:rsidR="00F92524" w:rsidRDefault="0071635F">
          <w:pPr>
            <w:pStyle w:val="11"/>
            <w:rPr>
              <w:rFonts w:eastAsiaTheme="minorEastAsia" w:cstheme="minorBidi"/>
              <w:b w:val="0"/>
              <w:bCs w:val="0"/>
              <w:caps w:val="0"/>
              <w:kern w:val="2"/>
              <w:sz w:val="21"/>
              <w:szCs w:val="22"/>
            </w:rPr>
          </w:pPr>
          <w:hyperlink w:anchor="_Toc28261249" w:history="1">
            <w:r w:rsidR="008579A9">
              <w:rPr>
                <w:rStyle w:val="afff8"/>
              </w:rPr>
              <w:t>2</w:t>
            </w:r>
            <w:r w:rsidR="008579A9">
              <w:rPr>
                <w:rFonts w:eastAsiaTheme="minorEastAsia" w:cstheme="minorBidi"/>
                <w:b w:val="0"/>
                <w:bCs w:val="0"/>
                <w:caps w:val="0"/>
                <w:kern w:val="2"/>
                <w:sz w:val="21"/>
                <w:szCs w:val="22"/>
              </w:rPr>
              <w:tab/>
            </w:r>
            <w:r w:rsidR="008579A9">
              <w:rPr>
                <w:rStyle w:val="afff8"/>
                <w:rFonts w:hint="eastAsia"/>
              </w:rPr>
              <w:t>需求内容</w:t>
            </w:r>
            <w:r w:rsidR="008579A9">
              <w:tab/>
            </w:r>
            <w:r w:rsidR="008579A9">
              <w:fldChar w:fldCharType="begin"/>
            </w:r>
            <w:r w:rsidR="008579A9">
              <w:instrText xml:space="preserve"> PAGEREF _Toc28261249 \h </w:instrText>
            </w:r>
            <w:r w:rsidR="008579A9">
              <w:fldChar w:fldCharType="separate"/>
            </w:r>
            <w:r w:rsidR="008579A9">
              <w:t>3</w:t>
            </w:r>
            <w:r w:rsidR="008579A9">
              <w:fldChar w:fldCharType="end"/>
            </w:r>
          </w:hyperlink>
        </w:p>
        <w:p w:rsidR="00F92524" w:rsidRDefault="0071635F">
          <w:pPr>
            <w:pStyle w:val="25"/>
            <w:tabs>
              <w:tab w:val="left" w:pos="800"/>
              <w:tab w:val="right" w:leader="dot" w:pos="9890"/>
            </w:tabs>
            <w:rPr>
              <w:rFonts w:eastAsiaTheme="minorEastAsia" w:cstheme="minorBidi"/>
              <w:smallCaps w:val="0"/>
              <w:kern w:val="2"/>
              <w:sz w:val="21"/>
              <w:szCs w:val="22"/>
            </w:rPr>
          </w:pPr>
          <w:hyperlink w:anchor="_Toc28261250" w:history="1">
            <w:r w:rsidR="008579A9">
              <w:rPr>
                <w:rStyle w:val="afff8"/>
                <w:rFonts w:eastAsia="微软雅黑" w:cs="Arial"/>
              </w:rPr>
              <w:t>2.1</w:t>
            </w:r>
            <w:r w:rsidR="008579A9">
              <w:rPr>
                <w:rFonts w:eastAsiaTheme="minorEastAsia" w:cstheme="minorBidi"/>
                <w:smallCaps w:val="0"/>
                <w:kern w:val="2"/>
                <w:sz w:val="21"/>
                <w:szCs w:val="22"/>
              </w:rPr>
              <w:tab/>
            </w:r>
            <w:r w:rsidR="008579A9">
              <w:rPr>
                <w:rStyle w:val="afff8"/>
                <w:rFonts w:eastAsia="微软雅黑" w:cs="Arial" w:hint="eastAsia"/>
              </w:rPr>
              <w:t>车型配置及差异</w:t>
            </w:r>
            <w:r w:rsidR="008579A9">
              <w:tab/>
            </w:r>
            <w:r w:rsidR="008579A9">
              <w:fldChar w:fldCharType="begin"/>
            </w:r>
            <w:r w:rsidR="008579A9">
              <w:instrText xml:space="preserve"> PAGEREF _Toc28261250 \h </w:instrText>
            </w:r>
            <w:r w:rsidR="008579A9">
              <w:fldChar w:fldCharType="separate"/>
            </w:r>
            <w:r w:rsidR="008579A9">
              <w:t>3</w:t>
            </w:r>
            <w:r w:rsidR="008579A9">
              <w:fldChar w:fldCharType="end"/>
            </w:r>
          </w:hyperlink>
        </w:p>
        <w:p w:rsidR="00F92524" w:rsidRDefault="0071635F">
          <w:pPr>
            <w:pStyle w:val="25"/>
            <w:tabs>
              <w:tab w:val="left" w:pos="800"/>
              <w:tab w:val="right" w:leader="dot" w:pos="9890"/>
            </w:tabs>
            <w:rPr>
              <w:rFonts w:eastAsiaTheme="minorEastAsia" w:cstheme="minorBidi"/>
              <w:smallCaps w:val="0"/>
              <w:kern w:val="2"/>
              <w:sz w:val="21"/>
              <w:szCs w:val="22"/>
            </w:rPr>
          </w:pPr>
          <w:hyperlink w:anchor="_Toc28261251" w:history="1">
            <w:r w:rsidR="008579A9">
              <w:rPr>
                <w:rStyle w:val="afff8"/>
                <w:rFonts w:eastAsia="微软雅黑" w:cs="Arial"/>
              </w:rPr>
              <w:t>2.2</w:t>
            </w:r>
            <w:r w:rsidR="008579A9">
              <w:rPr>
                <w:rFonts w:eastAsiaTheme="minorEastAsia" w:cstheme="minorBidi"/>
                <w:smallCaps w:val="0"/>
                <w:kern w:val="2"/>
                <w:sz w:val="21"/>
                <w:szCs w:val="22"/>
              </w:rPr>
              <w:tab/>
            </w:r>
            <w:r w:rsidR="008579A9">
              <w:rPr>
                <w:rStyle w:val="afff8"/>
                <w:rFonts w:eastAsia="微软雅黑" w:cs="Arial" w:hint="eastAsia"/>
              </w:rPr>
              <w:t>流程图（</w:t>
            </w:r>
            <w:r w:rsidR="008579A9">
              <w:rPr>
                <w:rStyle w:val="afff8"/>
                <w:rFonts w:eastAsia="微软雅黑" w:cs="Arial"/>
              </w:rPr>
              <w:t>Flow chat</w:t>
            </w:r>
            <w:r w:rsidR="008579A9">
              <w:rPr>
                <w:rStyle w:val="afff8"/>
                <w:rFonts w:eastAsia="微软雅黑" w:cs="Arial" w:hint="eastAsia"/>
              </w:rPr>
              <w:t>）</w:t>
            </w:r>
            <w:r w:rsidR="008579A9">
              <w:tab/>
            </w:r>
            <w:r w:rsidR="008579A9">
              <w:fldChar w:fldCharType="begin"/>
            </w:r>
            <w:r w:rsidR="008579A9">
              <w:instrText xml:space="preserve"> PAGEREF _Toc28261251 \h </w:instrText>
            </w:r>
            <w:r w:rsidR="008579A9">
              <w:fldChar w:fldCharType="separate"/>
            </w:r>
            <w:r w:rsidR="008579A9">
              <w:t>4</w:t>
            </w:r>
            <w:r w:rsidR="008579A9">
              <w:fldChar w:fldCharType="end"/>
            </w:r>
          </w:hyperlink>
        </w:p>
        <w:p w:rsidR="00F92524" w:rsidRDefault="0071635F">
          <w:pPr>
            <w:pStyle w:val="25"/>
            <w:tabs>
              <w:tab w:val="left" w:pos="800"/>
              <w:tab w:val="right" w:leader="dot" w:pos="9890"/>
            </w:tabs>
            <w:rPr>
              <w:rFonts w:eastAsiaTheme="minorEastAsia" w:cstheme="minorBidi"/>
              <w:smallCaps w:val="0"/>
              <w:kern w:val="2"/>
              <w:sz w:val="21"/>
              <w:szCs w:val="22"/>
            </w:rPr>
          </w:pPr>
          <w:hyperlink w:anchor="_Toc28261252" w:history="1">
            <w:r w:rsidR="008579A9">
              <w:rPr>
                <w:rStyle w:val="afff8"/>
                <w:rFonts w:eastAsia="微软雅黑" w:cs="Arial"/>
              </w:rPr>
              <w:t>2.3</w:t>
            </w:r>
            <w:r w:rsidR="008579A9">
              <w:rPr>
                <w:rFonts w:eastAsiaTheme="minorEastAsia" w:cstheme="minorBidi"/>
                <w:smallCaps w:val="0"/>
                <w:kern w:val="2"/>
                <w:sz w:val="21"/>
                <w:szCs w:val="22"/>
              </w:rPr>
              <w:tab/>
            </w:r>
            <w:r w:rsidR="008579A9">
              <w:rPr>
                <w:rStyle w:val="afff8"/>
                <w:rFonts w:eastAsia="微软雅黑" w:cs="Arial" w:hint="eastAsia"/>
              </w:rPr>
              <w:t>功能描述</w:t>
            </w:r>
            <w:r w:rsidR="008579A9">
              <w:tab/>
            </w:r>
            <w:r w:rsidR="008579A9">
              <w:fldChar w:fldCharType="begin"/>
            </w:r>
            <w:r w:rsidR="008579A9">
              <w:instrText xml:space="preserve"> PAGEREF _Toc28261252 \h </w:instrText>
            </w:r>
            <w:r w:rsidR="008579A9">
              <w:fldChar w:fldCharType="separate"/>
            </w:r>
            <w:r w:rsidR="008579A9">
              <w:t>4</w:t>
            </w:r>
            <w:r w:rsidR="008579A9">
              <w:fldChar w:fldCharType="end"/>
            </w:r>
          </w:hyperlink>
        </w:p>
        <w:p w:rsidR="00F92524" w:rsidRDefault="0071635F">
          <w:pPr>
            <w:pStyle w:val="36"/>
            <w:tabs>
              <w:tab w:val="left" w:pos="1200"/>
              <w:tab w:val="right" w:leader="dot" w:pos="9890"/>
            </w:tabs>
            <w:rPr>
              <w:rFonts w:eastAsiaTheme="minorEastAsia" w:cstheme="minorBidi"/>
              <w:i w:val="0"/>
              <w:iCs w:val="0"/>
              <w:kern w:val="2"/>
              <w:sz w:val="21"/>
              <w:szCs w:val="22"/>
            </w:rPr>
          </w:pPr>
          <w:hyperlink w:anchor="_Toc28261253" w:history="1">
            <w:r w:rsidR="008579A9">
              <w:rPr>
                <w:rStyle w:val="afff8"/>
                <w:rFonts w:eastAsia="微软雅黑"/>
              </w:rPr>
              <w:t>2.3.1</w:t>
            </w:r>
            <w:r w:rsidR="008579A9">
              <w:rPr>
                <w:rFonts w:eastAsiaTheme="minorEastAsia" w:cstheme="minorBidi"/>
                <w:i w:val="0"/>
                <w:iCs w:val="0"/>
                <w:kern w:val="2"/>
                <w:sz w:val="21"/>
                <w:szCs w:val="22"/>
              </w:rPr>
              <w:tab/>
            </w:r>
            <w:r w:rsidR="008579A9">
              <w:rPr>
                <w:rStyle w:val="afff8"/>
                <w:rFonts w:eastAsia="微软雅黑" w:hint="eastAsia"/>
              </w:rPr>
              <w:t>功能分类</w:t>
            </w:r>
            <w:r w:rsidR="008579A9">
              <w:tab/>
            </w:r>
            <w:r w:rsidR="008579A9">
              <w:fldChar w:fldCharType="begin"/>
            </w:r>
            <w:r w:rsidR="008579A9">
              <w:instrText xml:space="preserve"> PAGEREF _Toc28261253 \h </w:instrText>
            </w:r>
            <w:r w:rsidR="008579A9">
              <w:fldChar w:fldCharType="separate"/>
            </w:r>
            <w:r w:rsidR="008579A9">
              <w:t>5</w:t>
            </w:r>
            <w:r w:rsidR="008579A9">
              <w:fldChar w:fldCharType="end"/>
            </w:r>
          </w:hyperlink>
        </w:p>
        <w:p w:rsidR="00F92524" w:rsidRDefault="0071635F">
          <w:pPr>
            <w:pStyle w:val="36"/>
            <w:tabs>
              <w:tab w:val="left" w:pos="1200"/>
              <w:tab w:val="right" w:leader="dot" w:pos="9890"/>
            </w:tabs>
            <w:rPr>
              <w:rFonts w:eastAsiaTheme="minorEastAsia" w:cstheme="minorBidi"/>
              <w:i w:val="0"/>
              <w:iCs w:val="0"/>
              <w:kern w:val="2"/>
              <w:sz w:val="21"/>
              <w:szCs w:val="22"/>
            </w:rPr>
          </w:pPr>
          <w:hyperlink w:anchor="_Toc28261254" w:history="1">
            <w:r w:rsidR="008579A9">
              <w:rPr>
                <w:rStyle w:val="afff8"/>
                <w:rFonts w:eastAsia="微软雅黑"/>
              </w:rPr>
              <w:t>2.3.2</w:t>
            </w:r>
            <w:r w:rsidR="008579A9">
              <w:rPr>
                <w:rFonts w:eastAsiaTheme="minorEastAsia" w:cstheme="minorBidi"/>
                <w:i w:val="0"/>
                <w:iCs w:val="0"/>
                <w:kern w:val="2"/>
                <w:sz w:val="21"/>
                <w:szCs w:val="22"/>
              </w:rPr>
              <w:tab/>
            </w:r>
            <w:r w:rsidR="008579A9">
              <w:rPr>
                <w:rStyle w:val="afff8"/>
                <w:rFonts w:eastAsia="微软雅黑" w:hint="eastAsia"/>
              </w:rPr>
              <w:t>支持的文件格式</w:t>
            </w:r>
            <w:r w:rsidR="008579A9">
              <w:tab/>
            </w:r>
            <w:r w:rsidR="008579A9">
              <w:fldChar w:fldCharType="begin"/>
            </w:r>
            <w:r w:rsidR="008579A9">
              <w:instrText xml:space="preserve"> PAGEREF _Toc28261254 \h </w:instrText>
            </w:r>
            <w:r w:rsidR="008579A9">
              <w:fldChar w:fldCharType="separate"/>
            </w:r>
            <w:r w:rsidR="008579A9">
              <w:t>5</w:t>
            </w:r>
            <w:r w:rsidR="008579A9">
              <w:fldChar w:fldCharType="end"/>
            </w:r>
          </w:hyperlink>
        </w:p>
        <w:p w:rsidR="00F92524" w:rsidRDefault="0071635F">
          <w:pPr>
            <w:pStyle w:val="36"/>
            <w:tabs>
              <w:tab w:val="left" w:pos="1200"/>
              <w:tab w:val="right" w:leader="dot" w:pos="9890"/>
            </w:tabs>
            <w:rPr>
              <w:rFonts w:eastAsiaTheme="minorEastAsia" w:cstheme="minorBidi"/>
              <w:i w:val="0"/>
              <w:iCs w:val="0"/>
              <w:kern w:val="2"/>
              <w:sz w:val="21"/>
              <w:szCs w:val="22"/>
            </w:rPr>
          </w:pPr>
          <w:hyperlink w:anchor="_Toc28261255" w:history="1">
            <w:r w:rsidR="008579A9">
              <w:rPr>
                <w:rStyle w:val="afff8"/>
                <w:rFonts w:eastAsia="微软雅黑"/>
              </w:rPr>
              <w:t>2.3.3</w:t>
            </w:r>
            <w:r w:rsidR="008579A9">
              <w:rPr>
                <w:rFonts w:eastAsiaTheme="minorEastAsia" w:cstheme="minorBidi"/>
                <w:i w:val="0"/>
                <w:iCs w:val="0"/>
                <w:kern w:val="2"/>
                <w:sz w:val="21"/>
                <w:szCs w:val="22"/>
              </w:rPr>
              <w:tab/>
            </w:r>
            <w:r w:rsidR="008579A9">
              <w:rPr>
                <w:rStyle w:val="afff8"/>
                <w:rFonts w:eastAsia="微软雅黑" w:hint="eastAsia"/>
              </w:rPr>
              <w:t>设备识别</w:t>
            </w:r>
            <w:r w:rsidR="008579A9">
              <w:tab/>
            </w:r>
            <w:r w:rsidR="008579A9">
              <w:fldChar w:fldCharType="begin"/>
            </w:r>
            <w:r w:rsidR="008579A9">
              <w:instrText xml:space="preserve"> PAGEREF _Toc28261255 \h </w:instrText>
            </w:r>
            <w:r w:rsidR="008579A9">
              <w:fldChar w:fldCharType="separate"/>
            </w:r>
            <w:r w:rsidR="008579A9">
              <w:t>6</w:t>
            </w:r>
            <w:r w:rsidR="008579A9">
              <w:fldChar w:fldCharType="end"/>
            </w:r>
          </w:hyperlink>
        </w:p>
        <w:p w:rsidR="00F92524" w:rsidRDefault="0071635F">
          <w:pPr>
            <w:pStyle w:val="36"/>
            <w:tabs>
              <w:tab w:val="left" w:pos="1200"/>
              <w:tab w:val="right" w:leader="dot" w:pos="9890"/>
            </w:tabs>
            <w:rPr>
              <w:rFonts w:eastAsiaTheme="minorEastAsia" w:cstheme="minorBidi"/>
              <w:i w:val="0"/>
              <w:iCs w:val="0"/>
              <w:kern w:val="2"/>
              <w:sz w:val="21"/>
              <w:szCs w:val="22"/>
            </w:rPr>
          </w:pPr>
          <w:hyperlink w:anchor="_Toc28261256" w:history="1">
            <w:r w:rsidR="008579A9">
              <w:rPr>
                <w:rStyle w:val="afff8"/>
                <w:rFonts w:eastAsia="微软雅黑"/>
              </w:rPr>
              <w:t>2.3.4</w:t>
            </w:r>
            <w:r w:rsidR="008579A9">
              <w:rPr>
                <w:rFonts w:eastAsiaTheme="minorEastAsia" w:cstheme="minorBidi"/>
                <w:i w:val="0"/>
                <w:iCs w:val="0"/>
                <w:kern w:val="2"/>
                <w:sz w:val="21"/>
                <w:szCs w:val="22"/>
              </w:rPr>
              <w:tab/>
            </w:r>
            <w:r w:rsidR="008579A9">
              <w:rPr>
                <w:rStyle w:val="afff8"/>
                <w:rFonts w:eastAsia="微软雅黑" w:hint="eastAsia"/>
              </w:rPr>
              <w:t>图片浏览器</w:t>
            </w:r>
            <w:r w:rsidR="008579A9">
              <w:tab/>
            </w:r>
            <w:r w:rsidR="008579A9">
              <w:fldChar w:fldCharType="begin"/>
            </w:r>
            <w:r w:rsidR="008579A9">
              <w:instrText xml:space="preserve"> PAGEREF _Toc28261256 \h </w:instrText>
            </w:r>
            <w:r w:rsidR="008579A9">
              <w:fldChar w:fldCharType="separate"/>
            </w:r>
            <w:r w:rsidR="008579A9">
              <w:t>6</w:t>
            </w:r>
            <w:r w:rsidR="008579A9">
              <w:fldChar w:fldCharType="end"/>
            </w:r>
          </w:hyperlink>
        </w:p>
        <w:p w:rsidR="00F92524" w:rsidRDefault="0071635F">
          <w:pPr>
            <w:pStyle w:val="11"/>
            <w:rPr>
              <w:rFonts w:eastAsiaTheme="minorEastAsia" w:cstheme="minorBidi"/>
              <w:b w:val="0"/>
              <w:bCs w:val="0"/>
              <w:caps w:val="0"/>
              <w:kern w:val="2"/>
              <w:sz w:val="21"/>
              <w:szCs w:val="22"/>
            </w:rPr>
          </w:pPr>
          <w:hyperlink w:anchor="_Toc28261257" w:history="1">
            <w:r w:rsidR="008579A9">
              <w:rPr>
                <w:rStyle w:val="afff8"/>
              </w:rPr>
              <w:t>3</w:t>
            </w:r>
            <w:r w:rsidR="008579A9">
              <w:rPr>
                <w:rFonts w:eastAsiaTheme="minorEastAsia" w:cstheme="minorBidi"/>
                <w:b w:val="0"/>
                <w:bCs w:val="0"/>
                <w:caps w:val="0"/>
                <w:kern w:val="2"/>
                <w:sz w:val="21"/>
                <w:szCs w:val="22"/>
              </w:rPr>
              <w:tab/>
            </w:r>
            <w:r w:rsidR="008579A9">
              <w:rPr>
                <w:rStyle w:val="afff8"/>
                <w:rFonts w:hint="eastAsia"/>
              </w:rPr>
              <w:t>系统边界</w:t>
            </w:r>
            <w:r w:rsidR="008579A9">
              <w:tab/>
            </w:r>
            <w:r w:rsidR="008579A9">
              <w:fldChar w:fldCharType="begin"/>
            </w:r>
            <w:r w:rsidR="008579A9">
              <w:instrText xml:space="preserve"> PAGEREF _Toc28261257 \h </w:instrText>
            </w:r>
            <w:r w:rsidR="008579A9">
              <w:fldChar w:fldCharType="separate"/>
            </w:r>
            <w:r w:rsidR="008579A9">
              <w:t>13</w:t>
            </w:r>
            <w:r w:rsidR="008579A9">
              <w:fldChar w:fldCharType="end"/>
            </w:r>
          </w:hyperlink>
        </w:p>
        <w:p w:rsidR="00F92524" w:rsidRDefault="008579A9">
          <w:r>
            <w:rPr>
              <w:bCs/>
              <w:lang w:val="zh-CN"/>
            </w:rPr>
            <w:fldChar w:fldCharType="end"/>
          </w:r>
        </w:p>
      </w:sdtContent>
    </w:sdt>
    <w:p w:rsidR="00F92524" w:rsidRDefault="00F92524">
      <w:pPr>
        <w:pStyle w:val="11"/>
      </w:pPr>
    </w:p>
    <w:p w:rsidR="00F92524" w:rsidRDefault="008579A9">
      <w:pPr>
        <w:pStyle w:val="1"/>
        <w:keepLines w:val="0"/>
        <w:tabs>
          <w:tab w:val="clear" w:pos="432"/>
          <w:tab w:val="left" w:pos="567"/>
        </w:tabs>
        <w:spacing w:before="240" w:after="240" w:line="240" w:lineRule="auto"/>
        <w:ind w:left="567" w:hanging="567"/>
        <w:rPr>
          <w:rFonts w:eastAsia="微软雅黑" w:cs="Arial"/>
          <w:lang w:eastAsia="zh-CN"/>
        </w:rPr>
      </w:pPr>
      <w:bookmarkStart w:id="1" w:name="_Toc28261248"/>
      <w:bookmarkStart w:id="2" w:name="_Toc25323954"/>
      <w:bookmarkEnd w:id="0"/>
      <w:r>
        <w:rPr>
          <w:rFonts w:eastAsia="微软雅黑" w:cs="Arial" w:hint="eastAsia"/>
          <w:lang w:eastAsia="zh-CN"/>
        </w:rPr>
        <w:lastRenderedPageBreak/>
        <w:t>需求介绍</w:t>
      </w:r>
      <w:bookmarkEnd w:id="1"/>
      <w:bookmarkEnd w:id="2"/>
    </w:p>
    <w:p w:rsidR="00F92524" w:rsidRDefault="008579A9">
      <w:pPr>
        <w:pStyle w:val="a8"/>
        <w:rPr>
          <w:rFonts w:ascii="微软雅黑" w:eastAsia="微软雅黑" w:hAnsi="微软雅黑"/>
          <w:sz w:val="21"/>
          <w:szCs w:val="21"/>
          <w:lang w:eastAsia="zh-CN"/>
        </w:rPr>
      </w:pPr>
      <w:r>
        <w:rPr>
          <w:rFonts w:ascii="微软雅黑" w:eastAsia="微软雅黑" w:hAnsi="微软雅黑" w:hint="eastAsia"/>
          <w:sz w:val="21"/>
          <w:szCs w:val="21"/>
          <w:lang w:eastAsia="zh-CN"/>
        </w:rPr>
        <w:t>该文档主要描述了图库中针对图片的列表加载及操作需要提供的具体功能，主要用于能够明确了解该应用中的功能需求。</w:t>
      </w:r>
    </w:p>
    <w:p w:rsidR="00F92524" w:rsidRDefault="00F92524">
      <w:pPr>
        <w:pStyle w:val="a8"/>
        <w:rPr>
          <w:rFonts w:ascii="微软雅黑" w:eastAsia="微软雅黑" w:hAnsi="微软雅黑"/>
          <w:sz w:val="21"/>
          <w:szCs w:val="21"/>
          <w:lang w:eastAsia="zh-CN"/>
        </w:rPr>
      </w:pPr>
    </w:p>
    <w:p w:rsidR="00F92524" w:rsidRDefault="008579A9">
      <w:pPr>
        <w:pStyle w:val="1"/>
        <w:rPr>
          <w:rFonts w:eastAsia="微软雅黑" w:cs="Arial"/>
          <w:lang w:eastAsia="zh-CN"/>
        </w:rPr>
      </w:pPr>
      <w:bookmarkStart w:id="3" w:name="_Toc28261249"/>
      <w:bookmarkStart w:id="4" w:name="_Toc25323955"/>
      <w:r>
        <w:rPr>
          <w:rFonts w:eastAsia="微软雅黑" w:cs="Arial" w:hint="eastAsia"/>
          <w:lang w:eastAsia="zh-CN"/>
        </w:rPr>
        <w:lastRenderedPageBreak/>
        <w:t>需求内容</w:t>
      </w:r>
      <w:bookmarkEnd w:id="3"/>
      <w:bookmarkEnd w:id="4"/>
    </w:p>
    <w:p w:rsidR="00F92524" w:rsidRDefault="008579A9">
      <w:pPr>
        <w:pStyle w:val="21"/>
        <w:keepLines w:val="0"/>
        <w:spacing w:before="240" w:after="60" w:line="240" w:lineRule="auto"/>
        <w:rPr>
          <w:rFonts w:eastAsia="微软雅黑" w:cs="Arial"/>
          <w:lang w:eastAsia="zh-CN"/>
        </w:rPr>
      </w:pPr>
      <w:bookmarkStart w:id="5" w:name="_Toc25323956"/>
      <w:bookmarkStart w:id="6" w:name="_Toc28261250"/>
      <w:r>
        <w:rPr>
          <w:rFonts w:eastAsia="微软雅黑" w:cs="Arial" w:hint="eastAsia"/>
          <w:lang w:eastAsia="zh-CN"/>
        </w:rPr>
        <w:t>车型配置及差异</w:t>
      </w:r>
      <w:bookmarkEnd w:id="5"/>
      <w:bookmarkEnd w:id="6"/>
    </w:p>
    <w:tbl>
      <w:tblPr>
        <w:tblStyle w:val="afff2"/>
        <w:tblW w:w="10397" w:type="dxa"/>
        <w:tblLayout w:type="fixed"/>
        <w:tblLook w:val="04A0" w:firstRow="1" w:lastRow="0" w:firstColumn="1" w:lastColumn="0" w:noHBand="0" w:noVBand="1"/>
      </w:tblPr>
      <w:tblGrid>
        <w:gridCol w:w="1668"/>
        <w:gridCol w:w="1247"/>
        <w:gridCol w:w="1247"/>
        <w:gridCol w:w="1247"/>
        <w:gridCol w:w="1247"/>
        <w:gridCol w:w="1247"/>
        <w:gridCol w:w="1247"/>
        <w:gridCol w:w="1247"/>
      </w:tblGrid>
      <w:tr w:rsidR="00F92524">
        <w:tc>
          <w:tcPr>
            <w:tcW w:w="1668" w:type="dxa"/>
            <w:shd w:val="clear" w:color="auto" w:fill="92D050"/>
          </w:tcPr>
          <w:p w:rsidR="00F92524" w:rsidRDefault="00F92524">
            <w:pPr>
              <w:pStyle w:val="a8"/>
              <w:jc w:val="center"/>
              <w:rPr>
                <w:rFonts w:eastAsia="微软雅黑"/>
                <w:color w:val="FFFFFF" w:themeColor="background1"/>
                <w:lang w:eastAsia="zh-CN"/>
              </w:rPr>
            </w:pPr>
          </w:p>
        </w:tc>
        <w:tc>
          <w:tcPr>
            <w:tcW w:w="2494" w:type="dxa"/>
            <w:gridSpan w:val="2"/>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CD542</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CX727</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U725</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P702</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U554</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U625ICA</w:t>
            </w:r>
          </w:p>
        </w:tc>
      </w:tr>
      <w:tr w:rsidR="00F92524">
        <w:tc>
          <w:tcPr>
            <w:tcW w:w="1668" w:type="dxa"/>
            <w:shd w:val="clear" w:color="auto" w:fill="92D050"/>
          </w:tcPr>
          <w:p w:rsidR="00F92524" w:rsidRDefault="008579A9">
            <w:pPr>
              <w:pStyle w:val="a8"/>
              <w:tabs>
                <w:tab w:val="left" w:pos="735"/>
              </w:tabs>
              <w:jc w:val="center"/>
              <w:rPr>
                <w:rFonts w:eastAsia="微软雅黑"/>
                <w:color w:val="FFFFFF" w:themeColor="background1"/>
                <w:lang w:eastAsia="zh-CN"/>
              </w:rPr>
            </w:pPr>
            <w:r>
              <w:rPr>
                <w:rFonts w:eastAsia="微软雅黑" w:hint="eastAsia"/>
                <w:color w:val="FFFFFF" w:themeColor="background1"/>
                <w:lang w:eastAsia="zh-CN"/>
              </w:rPr>
              <w:t>功能</w:t>
            </w:r>
          </w:p>
        </w:tc>
        <w:tc>
          <w:tcPr>
            <w:tcW w:w="1247" w:type="dxa"/>
            <w:shd w:val="clear" w:color="auto" w:fill="92D050"/>
          </w:tcPr>
          <w:p w:rsidR="00F92524" w:rsidRDefault="008579A9">
            <w:pPr>
              <w:pStyle w:val="a8"/>
              <w:tabs>
                <w:tab w:val="left" w:pos="735"/>
              </w:tabs>
              <w:jc w:val="center"/>
              <w:rPr>
                <w:rFonts w:eastAsia="微软雅黑"/>
                <w:color w:val="FFFFFF" w:themeColor="background1"/>
                <w:lang w:eastAsia="zh-CN"/>
              </w:rPr>
            </w:pPr>
            <w:r>
              <w:rPr>
                <w:rFonts w:eastAsia="微软雅黑"/>
                <w:color w:val="FFFFFF" w:themeColor="background1"/>
                <w:lang w:eastAsia="zh-CN"/>
              </w:rPr>
              <w:t>Ambient/Trend</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Titanium/ST Line</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Mid/High</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Ford Bronco SUV</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Ford Raptor F-150</w:t>
            </w:r>
          </w:p>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Pickup truck</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Lincoln Navigator</w:t>
            </w:r>
          </w:p>
          <w:p w:rsidR="00F92524" w:rsidRDefault="008579A9">
            <w:pPr>
              <w:pStyle w:val="a8"/>
              <w:jc w:val="center"/>
              <w:rPr>
                <w:rFonts w:eastAsia="微软雅黑"/>
                <w:color w:val="FFFFFF" w:themeColor="background1"/>
              </w:rPr>
            </w:pPr>
            <w:r>
              <w:rPr>
                <w:rFonts w:eastAsia="微软雅黑"/>
                <w:color w:val="FFFFFF" w:themeColor="background1"/>
                <w:lang w:eastAsia="zh-CN"/>
              </w:rPr>
              <w:t>Large SUV (3 row seat)</w:t>
            </w:r>
          </w:p>
        </w:tc>
        <w:tc>
          <w:tcPr>
            <w:tcW w:w="1247" w:type="dxa"/>
            <w:shd w:val="clear" w:color="auto" w:fill="92D050"/>
          </w:tcPr>
          <w:p w:rsidR="00F92524" w:rsidRDefault="008579A9">
            <w:pPr>
              <w:pStyle w:val="a8"/>
              <w:jc w:val="center"/>
              <w:rPr>
                <w:rFonts w:eastAsia="微软雅黑"/>
                <w:color w:val="FFFFFF" w:themeColor="background1"/>
              </w:rPr>
            </w:pPr>
            <w:r>
              <w:rPr>
                <w:rFonts w:eastAsia="微软雅黑"/>
                <w:color w:val="FFFFFF" w:themeColor="background1"/>
                <w:lang w:eastAsia="zh-CN"/>
              </w:rPr>
              <w:t>Explorer</w:t>
            </w:r>
          </w:p>
        </w:tc>
      </w:tr>
      <w:tr w:rsidR="00F92524">
        <w:tc>
          <w:tcPr>
            <w:tcW w:w="1668"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r>
      <w:tr w:rsidR="00F92524">
        <w:tc>
          <w:tcPr>
            <w:tcW w:w="1668"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r>
      <w:tr w:rsidR="00F92524">
        <w:tc>
          <w:tcPr>
            <w:tcW w:w="1668"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r>
      <w:tr w:rsidR="00F92524">
        <w:tc>
          <w:tcPr>
            <w:tcW w:w="1668"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r>
    </w:tbl>
    <w:p w:rsidR="00F92524" w:rsidRDefault="00F92524">
      <w:pPr>
        <w:pStyle w:val="a8"/>
        <w:rPr>
          <w:rFonts w:eastAsia="微软雅黑"/>
          <w:lang w:eastAsia="zh-CN"/>
        </w:rPr>
      </w:pPr>
    </w:p>
    <w:p w:rsidR="00F92524" w:rsidRDefault="008579A9" w:rsidP="00963DA5">
      <w:pPr>
        <w:pStyle w:val="21"/>
        <w:keepLines w:val="0"/>
        <w:spacing w:before="240" w:after="60" w:line="240" w:lineRule="auto"/>
        <w:rPr>
          <w:rFonts w:eastAsia="微软雅黑" w:cs="Arial"/>
          <w:lang w:eastAsia="zh-CN"/>
        </w:rPr>
      </w:pPr>
      <w:bookmarkStart w:id="7" w:name="_Toc28261251"/>
      <w:bookmarkStart w:id="8" w:name="_Toc25323957"/>
      <w:r>
        <w:rPr>
          <w:rFonts w:eastAsia="微软雅黑" w:cs="Arial" w:hint="eastAsia"/>
          <w:lang w:eastAsia="zh-CN"/>
        </w:rPr>
        <w:t>流程图（</w:t>
      </w:r>
      <w:r>
        <w:rPr>
          <w:rFonts w:eastAsia="微软雅黑" w:cs="Arial" w:hint="eastAsia"/>
          <w:lang w:eastAsia="zh-CN"/>
        </w:rPr>
        <w:t>Flow</w:t>
      </w:r>
      <w:r>
        <w:rPr>
          <w:rFonts w:eastAsia="微软雅黑" w:cs="Arial"/>
          <w:lang w:eastAsia="zh-CN"/>
        </w:rPr>
        <w:t xml:space="preserve"> </w:t>
      </w:r>
      <w:r>
        <w:rPr>
          <w:rFonts w:eastAsia="微软雅黑" w:cs="Arial" w:hint="eastAsia"/>
          <w:lang w:eastAsia="zh-CN"/>
        </w:rPr>
        <w:t>chat</w:t>
      </w:r>
      <w:r>
        <w:rPr>
          <w:rFonts w:eastAsia="微软雅黑" w:cs="Arial" w:hint="eastAsia"/>
          <w:lang w:eastAsia="zh-CN"/>
        </w:rPr>
        <w:t>）</w:t>
      </w:r>
      <w:bookmarkEnd w:id="7"/>
      <w:bookmarkEnd w:id="8"/>
    </w:p>
    <w:p w:rsidR="00963DA5" w:rsidRDefault="00963DA5" w:rsidP="00963DA5">
      <w:pPr>
        <w:pStyle w:val="31"/>
        <w:rPr>
          <w:rFonts w:eastAsia="宋体"/>
        </w:rPr>
      </w:pPr>
      <w:proofErr w:type="spellStart"/>
      <w:r>
        <w:rPr>
          <w:rFonts w:eastAsia="宋体" w:hint="eastAsia"/>
        </w:rPr>
        <w:t>通过</w:t>
      </w:r>
      <w:r>
        <w:rPr>
          <w:rFonts w:eastAsia="宋体" w:hint="eastAsia"/>
        </w:rPr>
        <w:t>launcher</w:t>
      </w:r>
      <w:r>
        <w:rPr>
          <w:rFonts w:eastAsia="宋体" w:hint="eastAsia"/>
        </w:rPr>
        <w:t>界面进入</w:t>
      </w:r>
      <w:proofErr w:type="spellEnd"/>
    </w:p>
    <w:p w:rsidR="00963DA5" w:rsidRPr="00963DA5" w:rsidRDefault="00281C52" w:rsidP="002B2696">
      <w:pPr>
        <w:pStyle w:val="a8"/>
        <w:jc w:val="center"/>
        <w:rPr>
          <w:rFonts w:eastAsia="宋体"/>
        </w:rPr>
      </w:pPr>
      <w:r>
        <w:rPr>
          <w:noProof/>
          <w:lang w:eastAsia="zh-CN"/>
        </w:rPr>
        <w:drawing>
          <wp:inline distT="0" distB="0" distL="0" distR="0" wp14:anchorId="2E3B6338" wp14:editId="4540B189">
            <wp:extent cx="6286500" cy="236347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86500" cy="2363470"/>
                    </a:xfrm>
                    <a:prstGeom prst="rect">
                      <a:avLst/>
                    </a:prstGeom>
                  </pic:spPr>
                </pic:pic>
              </a:graphicData>
            </a:graphic>
          </wp:inline>
        </w:drawing>
      </w:r>
    </w:p>
    <w:p w:rsidR="00963DA5" w:rsidRDefault="00963DA5" w:rsidP="00963DA5">
      <w:pPr>
        <w:pStyle w:val="31"/>
        <w:rPr>
          <w:rFonts w:eastAsia="宋体"/>
        </w:rPr>
      </w:pPr>
      <w:proofErr w:type="spellStart"/>
      <w:r>
        <w:rPr>
          <w:rFonts w:eastAsia="宋体" w:hint="eastAsia"/>
        </w:rPr>
        <w:lastRenderedPageBreak/>
        <w:t>通过随心拍进入</w:t>
      </w:r>
      <w:proofErr w:type="spellEnd"/>
    </w:p>
    <w:p w:rsidR="002B2696" w:rsidRPr="002B2696" w:rsidRDefault="002B2696" w:rsidP="002B2696">
      <w:pPr>
        <w:pStyle w:val="a8"/>
        <w:jc w:val="center"/>
        <w:rPr>
          <w:rFonts w:eastAsia="宋体"/>
        </w:rPr>
      </w:pPr>
      <w:r>
        <w:rPr>
          <w:noProof/>
          <w:lang w:eastAsia="zh-CN"/>
        </w:rPr>
        <w:drawing>
          <wp:inline distT="0" distB="0" distL="0" distR="0" wp14:anchorId="67FA94FD" wp14:editId="1168B08E">
            <wp:extent cx="2172614" cy="1420844"/>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95076" cy="1435534"/>
                    </a:xfrm>
                    <a:prstGeom prst="rect">
                      <a:avLst/>
                    </a:prstGeom>
                  </pic:spPr>
                </pic:pic>
              </a:graphicData>
            </a:graphic>
          </wp:inline>
        </w:drawing>
      </w:r>
    </w:p>
    <w:p w:rsidR="00F92524" w:rsidRDefault="008579A9">
      <w:pPr>
        <w:pStyle w:val="21"/>
        <w:rPr>
          <w:rFonts w:eastAsia="微软雅黑" w:cs="Arial"/>
          <w:lang w:eastAsia="zh-CN"/>
        </w:rPr>
      </w:pPr>
      <w:bookmarkStart w:id="9" w:name="_Toc28261252"/>
      <w:bookmarkStart w:id="10" w:name="_Toc25323958"/>
      <w:r>
        <w:rPr>
          <w:rFonts w:eastAsia="微软雅黑" w:cs="Arial" w:hint="eastAsia"/>
          <w:lang w:eastAsia="zh-CN"/>
        </w:rPr>
        <w:t>功能描述</w:t>
      </w:r>
      <w:bookmarkEnd w:id="9"/>
      <w:bookmarkEnd w:id="10"/>
    </w:p>
    <w:p w:rsidR="00F92524" w:rsidRDefault="008579A9">
      <w:pPr>
        <w:widowControl w:val="0"/>
        <w:autoSpaceDE w:val="0"/>
        <w:autoSpaceDN w:val="0"/>
        <w:adjustRightInd w:val="0"/>
        <w:ind w:firstLineChars="200" w:firstLine="440"/>
        <w:rPr>
          <w:rFonts w:hAnsi="Calibri"/>
          <w:sz w:val="22"/>
          <w:szCs w:val="22"/>
        </w:rPr>
      </w:pPr>
      <w:r>
        <w:rPr>
          <w:rFonts w:hint="eastAsia"/>
          <w:sz w:val="22"/>
          <w:szCs w:val="22"/>
        </w:rPr>
        <w:t>图片浏览器浏览音频</w:t>
      </w:r>
      <w:r>
        <w:rPr>
          <w:rFonts w:ascii="Calibri" w:hAnsi="Calibri" w:cs="Calibri"/>
          <w:sz w:val="22"/>
          <w:szCs w:val="22"/>
        </w:rPr>
        <w:t>/</w:t>
      </w:r>
      <w:r>
        <w:rPr>
          <w:rFonts w:hAnsi="Calibri" w:hint="eastAsia"/>
          <w:sz w:val="22"/>
          <w:szCs w:val="22"/>
        </w:rPr>
        <w:t>视频两类多媒体文件，主要功能包括浏览，分享，删除，分类查看，播放视频。</w:t>
      </w:r>
    </w:p>
    <w:p w:rsidR="00F92524" w:rsidRDefault="008579A9">
      <w:pPr>
        <w:pStyle w:val="31"/>
        <w:rPr>
          <w:rFonts w:eastAsia="微软雅黑"/>
          <w:lang w:eastAsia="zh-CN"/>
        </w:rPr>
      </w:pPr>
      <w:bookmarkStart w:id="11" w:name="_Toc28261253"/>
      <w:r>
        <w:rPr>
          <w:rFonts w:eastAsia="微软雅黑" w:hint="eastAsia"/>
          <w:lang w:eastAsia="zh-CN"/>
        </w:rPr>
        <w:t>功能分类</w:t>
      </w:r>
      <w:bookmarkEnd w:id="11"/>
    </w:p>
    <w:p w:rsidR="00F92524" w:rsidRDefault="008579A9">
      <w:pPr>
        <w:pStyle w:val="a8"/>
        <w:ind w:firstLine="225"/>
        <w:rPr>
          <w:rFonts w:eastAsia="微软雅黑"/>
          <w:lang w:eastAsia="zh-CN"/>
        </w:rPr>
      </w:pPr>
      <w:r>
        <w:rPr>
          <w:rFonts w:eastAsia="微软雅黑" w:hint="eastAsia"/>
          <w:lang w:eastAsia="zh-CN"/>
        </w:rPr>
        <w:t>按照存储的位置不同，分为内部存储和</w:t>
      </w:r>
      <w:r>
        <w:rPr>
          <w:rFonts w:eastAsia="微软雅黑" w:hint="eastAsia"/>
          <w:lang w:eastAsia="zh-CN"/>
        </w:rPr>
        <w:t>USB</w:t>
      </w:r>
      <w:r>
        <w:rPr>
          <w:rFonts w:eastAsia="微软雅黑" w:hint="eastAsia"/>
          <w:lang w:eastAsia="zh-CN"/>
        </w:rPr>
        <w:t>存储，设备中所有的图片和视频文件可以按照类型进行查看，</w:t>
      </w:r>
    </w:p>
    <w:p w:rsidR="00F92524" w:rsidRDefault="008579A9">
      <w:pPr>
        <w:pStyle w:val="a8"/>
        <w:rPr>
          <w:rFonts w:eastAsia="微软雅黑"/>
          <w:lang w:eastAsia="zh-CN"/>
        </w:rPr>
      </w:pPr>
      <w:r>
        <w:rPr>
          <w:rFonts w:eastAsia="微软雅黑" w:hint="eastAsia"/>
          <w:lang w:eastAsia="zh-CN"/>
        </w:rPr>
        <w:t>如下表，</w:t>
      </w:r>
    </w:p>
    <w:tbl>
      <w:tblPr>
        <w:tblStyle w:val="1-31"/>
        <w:tblW w:w="0" w:type="auto"/>
        <w:jc w:val="center"/>
        <w:tblLook w:val="04A0" w:firstRow="1" w:lastRow="0" w:firstColumn="1" w:lastColumn="0" w:noHBand="0" w:noVBand="1"/>
      </w:tblPr>
      <w:tblGrid>
        <w:gridCol w:w="2065"/>
        <w:gridCol w:w="5580"/>
      </w:tblGrid>
      <w:tr w:rsidR="00F92524" w:rsidTr="00F925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5" w:type="dxa"/>
          </w:tcPr>
          <w:p w:rsidR="00F92524" w:rsidRDefault="008579A9">
            <w:pPr>
              <w:jc w:val="center"/>
              <w:rPr>
                <w:b w:val="0"/>
                <w:bCs w:val="0"/>
              </w:rPr>
            </w:pPr>
            <w:r>
              <w:rPr>
                <w:rFonts w:hint="eastAsia"/>
              </w:rPr>
              <w:t>分类</w:t>
            </w:r>
          </w:p>
        </w:tc>
        <w:tc>
          <w:tcPr>
            <w:tcW w:w="5580" w:type="dxa"/>
          </w:tcPr>
          <w:p w:rsidR="00F92524" w:rsidRDefault="008579A9">
            <w:pPr>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内容列表</w:t>
            </w:r>
          </w:p>
        </w:tc>
      </w:tr>
      <w:tr w:rsidR="00F92524" w:rsidTr="00F92524">
        <w:trPr>
          <w:jc w:val="center"/>
        </w:trPr>
        <w:tc>
          <w:tcPr>
            <w:cnfStyle w:val="001000000000" w:firstRow="0" w:lastRow="0" w:firstColumn="1" w:lastColumn="0" w:oddVBand="0" w:evenVBand="0" w:oddHBand="0" w:evenHBand="0" w:firstRowFirstColumn="0" w:firstRowLastColumn="0" w:lastRowFirstColumn="0" w:lastRowLastColumn="0"/>
            <w:tcW w:w="2065" w:type="dxa"/>
          </w:tcPr>
          <w:p w:rsidR="00F92524" w:rsidRDefault="008579A9">
            <w:pPr>
              <w:jc w:val="center"/>
              <w:rPr>
                <w:bCs w:val="0"/>
              </w:rPr>
            </w:pPr>
            <w:r>
              <w:rPr>
                <w:rFonts w:hint="eastAsia"/>
                <w:b w:val="0"/>
              </w:rPr>
              <w:t>视频</w:t>
            </w:r>
          </w:p>
        </w:tc>
        <w:tc>
          <w:tcPr>
            <w:tcW w:w="5580" w:type="dxa"/>
          </w:tcPr>
          <w:p w:rsidR="00F92524" w:rsidRDefault="008579A9">
            <w:pPr>
              <w:cnfStyle w:val="000000000000" w:firstRow="0" w:lastRow="0" w:firstColumn="0" w:lastColumn="0" w:oddVBand="0" w:evenVBand="0" w:oddHBand="0" w:evenHBand="0" w:firstRowFirstColumn="0" w:firstRowLastColumn="0" w:lastRowFirstColumn="0" w:lastRowLastColumn="0"/>
            </w:pPr>
            <w:r>
              <w:rPr>
                <w:rFonts w:hint="eastAsia"/>
              </w:rPr>
              <w:t>设备中所有的视频文件</w:t>
            </w:r>
          </w:p>
        </w:tc>
      </w:tr>
      <w:tr w:rsidR="00F92524" w:rsidTr="00F92524">
        <w:trPr>
          <w:jc w:val="center"/>
        </w:trPr>
        <w:tc>
          <w:tcPr>
            <w:cnfStyle w:val="001000000000" w:firstRow="0" w:lastRow="0" w:firstColumn="1" w:lastColumn="0" w:oddVBand="0" w:evenVBand="0" w:oddHBand="0" w:evenHBand="0" w:firstRowFirstColumn="0" w:firstRowLastColumn="0" w:lastRowFirstColumn="0" w:lastRowLastColumn="0"/>
            <w:tcW w:w="2065" w:type="dxa"/>
          </w:tcPr>
          <w:p w:rsidR="00F92524" w:rsidRDefault="008579A9">
            <w:pPr>
              <w:jc w:val="center"/>
              <w:rPr>
                <w:bCs w:val="0"/>
              </w:rPr>
            </w:pPr>
            <w:r>
              <w:rPr>
                <w:rFonts w:hint="eastAsia"/>
                <w:b w:val="0"/>
              </w:rPr>
              <w:t>图片</w:t>
            </w:r>
          </w:p>
        </w:tc>
        <w:tc>
          <w:tcPr>
            <w:tcW w:w="5580" w:type="dxa"/>
          </w:tcPr>
          <w:p w:rsidR="00F92524" w:rsidRDefault="008579A9">
            <w:pPr>
              <w:cnfStyle w:val="000000000000" w:firstRow="0" w:lastRow="0" w:firstColumn="0" w:lastColumn="0" w:oddVBand="0" w:evenVBand="0" w:oddHBand="0" w:evenHBand="0" w:firstRowFirstColumn="0" w:firstRowLastColumn="0" w:lastRowFirstColumn="0" w:lastRowLastColumn="0"/>
            </w:pPr>
            <w:r>
              <w:rPr>
                <w:rFonts w:hint="eastAsia"/>
              </w:rPr>
              <w:t>设备中所有的图片文件</w:t>
            </w:r>
          </w:p>
        </w:tc>
      </w:tr>
    </w:tbl>
    <w:p w:rsidR="00F92524" w:rsidRDefault="00F92524">
      <w:pPr>
        <w:pStyle w:val="a8"/>
        <w:rPr>
          <w:rFonts w:eastAsia="微软雅黑"/>
          <w:lang w:eastAsia="zh-CN"/>
        </w:rPr>
      </w:pPr>
    </w:p>
    <w:p w:rsidR="00F92524" w:rsidRDefault="00F92524">
      <w:pPr>
        <w:widowControl w:val="0"/>
        <w:autoSpaceDE w:val="0"/>
        <w:autoSpaceDN w:val="0"/>
        <w:adjustRightInd w:val="0"/>
        <w:rPr>
          <w:rFonts w:ascii="等线" w:eastAsia="等线" w:hAnsiTheme="minorHAnsi" w:cs="等线"/>
          <w:color w:val="000000"/>
          <w:sz w:val="22"/>
          <w:szCs w:val="22"/>
        </w:rPr>
      </w:pPr>
    </w:p>
    <w:p w:rsidR="00F92524" w:rsidRDefault="008579A9">
      <w:pPr>
        <w:pStyle w:val="31"/>
        <w:rPr>
          <w:rFonts w:eastAsia="微软雅黑"/>
          <w:lang w:eastAsia="zh-CN"/>
        </w:rPr>
      </w:pPr>
      <w:bookmarkStart w:id="12" w:name="_Toc28261254"/>
      <w:r>
        <w:rPr>
          <w:rFonts w:eastAsia="微软雅黑" w:hint="eastAsia"/>
          <w:lang w:eastAsia="zh-CN"/>
        </w:rPr>
        <w:t>支持的文件格式</w:t>
      </w:r>
      <w:bookmarkEnd w:id="12"/>
    </w:p>
    <w:p w:rsidR="00F92524" w:rsidRDefault="008579A9">
      <w:pPr>
        <w:pStyle w:val="a8"/>
        <w:rPr>
          <w:rFonts w:eastAsia="微软雅黑"/>
          <w:lang w:eastAsia="zh-CN"/>
        </w:rPr>
      </w:pPr>
      <w:r>
        <w:rPr>
          <w:rFonts w:eastAsia="微软雅黑" w:hint="eastAsia"/>
          <w:lang w:eastAsia="zh-CN"/>
        </w:rPr>
        <w:t>图片浏览器需要支持查看的图片和视频的格式</w:t>
      </w:r>
    </w:p>
    <w:tbl>
      <w:tblPr>
        <w:tblStyle w:val="1-31"/>
        <w:tblW w:w="0" w:type="auto"/>
        <w:jc w:val="center"/>
        <w:tblLook w:val="04A0" w:firstRow="1" w:lastRow="0" w:firstColumn="1" w:lastColumn="0" w:noHBand="0" w:noVBand="1"/>
      </w:tblPr>
      <w:tblGrid>
        <w:gridCol w:w="2049"/>
        <w:gridCol w:w="5536"/>
      </w:tblGrid>
      <w:tr w:rsidR="00F92524" w:rsidTr="00F92524">
        <w:trPr>
          <w:cnfStyle w:val="100000000000" w:firstRow="1" w:lastRow="0" w:firstColumn="0" w:lastColumn="0" w:oddVBand="0" w:evenVBand="0" w:oddHBand="0"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2049" w:type="dxa"/>
          </w:tcPr>
          <w:p w:rsidR="00F92524" w:rsidRDefault="00F92524">
            <w:pPr>
              <w:jc w:val="center"/>
              <w:rPr>
                <w:b w:val="0"/>
                <w:bCs w:val="0"/>
              </w:rPr>
            </w:pPr>
          </w:p>
          <w:p w:rsidR="00F92524" w:rsidRDefault="008579A9">
            <w:pPr>
              <w:jc w:val="center"/>
              <w:rPr>
                <w:b w:val="0"/>
                <w:bCs w:val="0"/>
              </w:rPr>
            </w:pPr>
            <w:r>
              <w:rPr>
                <w:rFonts w:hint="eastAsia"/>
              </w:rPr>
              <w:t>分类</w:t>
            </w:r>
          </w:p>
        </w:tc>
        <w:tc>
          <w:tcPr>
            <w:tcW w:w="5536" w:type="dxa"/>
          </w:tcPr>
          <w:p w:rsidR="00F92524" w:rsidRDefault="00F92524">
            <w:pPr>
              <w:jc w:val="center"/>
              <w:cnfStyle w:val="100000000000" w:firstRow="1" w:lastRow="0" w:firstColumn="0" w:lastColumn="0" w:oddVBand="0" w:evenVBand="0" w:oddHBand="0" w:evenHBand="0" w:firstRowFirstColumn="0" w:firstRowLastColumn="0" w:lastRowFirstColumn="0" w:lastRowLastColumn="0"/>
              <w:rPr>
                <w:b w:val="0"/>
                <w:bCs w:val="0"/>
              </w:rPr>
            </w:pPr>
          </w:p>
          <w:p w:rsidR="00F92524" w:rsidRDefault="008579A9">
            <w:pPr>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内容列表</w:t>
            </w:r>
          </w:p>
        </w:tc>
      </w:tr>
      <w:tr w:rsidR="00F92524" w:rsidTr="00F92524">
        <w:trPr>
          <w:trHeight w:val="1942"/>
          <w:jc w:val="center"/>
        </w:trPr>
        <w:tc>
          <w:tcPr>
            <w:cnfStyle w:val="001000000000" w:firstRow="0" w:lastRow="0" w:firstColumn="1" w:lastColumn="0" w:oddVBand="0" w:evenVBand="0" w:oddHBand="0" w:evenHBand="0" w:firstRowFirstColumn="0" w:firstRowLastColumn="0" w:lastRowFirstColumn="0" w:lastRowLastColumn="0"/>
            <w:tcW w:w="2049" w:type="dxa"/>
            <w:vAlign w:val="center"/>
          </w:tcPr>
          <w:p w:rsidR="00F92524" w:rsidRDefault="008579A9">
            <w:pPr>
              <w:pStyle w:val="Default"/>
              <w:jc w:val="center"/>
              <w:rPr>
                <w:b w:val="0"/>
                <w:bCs w:val="0"/>
                <w:sz w:val="22"/>
                <w:szCs w:val="22"/>
              </w:rPr>
            </w:pPr>
            <w:r>
              <w:rPr>
                <w:rFonts w:hint="eastAsia"/>
                <w:sz w:val="22"/>
                <w:szCs w:val="22"/>
              </w:rPr>
              <w:t>图片</w:t>
            </w:r>
            <w:r>
              <w:rPr>
                <w:sz w:val="22"/>
                <w:szCs w:val="22"/>
              </w:rPr>
              <w:t xml:space="preserve"> </w:t>
            </w:r>
          </w:p>
          <w:p w:rsidR="00F92524" w:rsidRDefault="00F92524">
            <w:pPr>
              <w:jc w:val="center"/>
              <w:rPr>
                <w:bCs w:val="0"/>
              </w:rPr>
            </w:pPr>
          </w:p>
        </w:tc>
        <w:tc>
          <w:tcPr>
            <w:tcW w:w="5536" w:type="dxa"/>
          </w:tcPr>
          <w:p w:rsidR="00F92524" w:rsidRDefault="0027651B">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.jpeg</w:t>
            </w:r>
          </w:p>
          <w:p w:rsidR="00F92524" w:rsidRDefault="0027651B">
            <w:pPr>
              <w:pStyle w:val="Default"/>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.raw</w:t>
            </w:r>
            <w:proofErr w:type="gramEnd"/>
          </w:p>
          <w:p w:rsidR="00F92524" w:rsidRDefault="0027651B">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.bmp</w:t>
            </w:r>
          </w:p>
          <w:p w:rsidR="00F92524" w:rsidRDefault="008579A9">
            <w:pPr>
              <w:cnfStyle w:val="000000000000" w:firstRow="0" w:lastRow="0" w:firstColumn="0" w:lastColumn="0" w:oddVBand="0" w:evenVBand="0" w:oddHBand="0" w:evenHBand="0" w:firstRowFirstColumn="0" w:firstRowLastColumn="0" w:lastRowFirstColumn="0" w:lastRowLastColumn="0"/>
            </w:pPr>
            <w:r>
              <w:rPr>
                <w:sz w:val="22"/>
                <w:szCs w:val="22"/>
              </w:rPr>
              <w:t>.</w:t>
            </w:r>
            <w:proofErr w:type="spellStart"/>
            <w:r>
              <w:rPr>
                <w:sz w:val="22"/>
                <w:szCs w:val="22"/>
              </w:rPr>
              <w:t>png</w:t>
            </w:r>
            <w:proofErr w:type="spellEnd"/>
          </w:p>
        </w:tc>
      </w:tr>
      <w:tr w:rsidR="00F92524" w:rsidTr="00F92524">
        <w:trPr>
          <w:trHeight w:val="3012"/>
          <w:jc w:val="center"/>
        </w:trPr>
        <w:tc>
          <w:tcPr>
            <w:cnfStyle w:val="001000000000" w:firstRow="0" w:lastRow="0" w:firstColumn="1" w:lastColumn="0" w:oddVBand="0" w:evenVBand="0" w:oddHBand="0" w:evenHBand="0" w:firstRowFirstColumn="0" w:firstRowLastColumn="0" w:lastRowFirstColumn="0" w:lastRowLastColumn="0"/>
            <w:tcW w:w="2049" w:type="dxa"/>
            <w:vAlign w:val="center"/>
          </w:tcPr>
          <w:p w:rsidR="00F92524" w:rsidRDefault="008579A9">
            <w:pPr>
              <w:jc w:val="center"/>
              <w:rPr>
                <w:bCs w:val="0"/>
              </w:rPr>
            </w:pPr>
            <w:r>
              <w:rPr>
                <w:rFonts w:hint="eastAsia"/>
                <w:b w:val="0"/>
              </w:rPr>
              <w:lastRenderedPageBreak/>
              <w:t>视频</w:t>
            </w:r>
          </w:p>
        </w:tc>
        <w:tc>
          <w:tcPr>
            <w:tcW w:w="5536" w:type="dxa"/>
          </w:tcPr>
          <w:p w:rsidR="00F92524" w:rsidRDefault="002F1F52">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wmv</w:t>
            </w:r>
            <w:proofErr w:type="spellEnd"/>
          </w:p>
          <w:p w:rsidR="00F92524" w:rsidRDefault="002F1F52">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asf</w:t>
            </w:r>
            <w:proofErr w:type="spellEnd"/>
          </w:p>
          <w:p w:rsidR="00F92524" w:rsidRDefault="008579A9">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rm</w:t>
            </w:r>
            <w:proofErr w:type="spellEnd"/>
            <w:r>
              <w:rPr>
                <w:sz w:val="22"/>
                <w:szCs w:val="22"/>
              </w:rPr>
              <w:t xml:space="preserve"> </w:t>
            </w:r>
          </w:p>
          <w:p w:rsidR="00F92524" w:rsidRDefault="008579A9">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rmvb</w:t>
            </w:r>
            <w:proofErr w:type="spellEnd"/>
            <w:r>
              <w:rPr>
                <w:sz w:val="22"/>
                <w:szCs w:val="22"/>
              </w:rPr>
              <w:t xml:space="preserve"> </w:t>
            </w:r>
          </w:p>
          <w:p w:rsidR="00F92524" w:rsidRDefault="001C5FE7">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.mp4</w:t>
            </w:r>
          </w:p>
          <w:p w:rsidR="00F92524" w:rsidRDefault="002F1F52">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.3gp</w:t>
            </w:r>
          </w:p>
          <w:p w:rsidR="00F92524" w:rsidRDefault="002F1F52">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mov</w:t>
            </w:r>
            <w:proofErr w:type="spellEnd"/>
          </w:p>
          <w:p w:rsidR="00F92524" w:rsidRDefault="001C5FE7">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.m4v</w:t>
            </w:r>
          </w:p>
          <w:p w:rsidR="00F92524" w:rsidRDefault="002F1F52">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avi</w:t>
            </w:r>
            <w:proofErr w:type="spellEnd"/>
          </w:p>
          <w:p w:rsidR="00F92524" w:rsidRDefault="008579A9">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dat</w:t>
            </w:r>
            <w:proofErr w:type="spellEnd"/>
            <w:r>
              <w:rPr>
                <w:sz w:val="22"/>
                <w:szCs w:val="22"/>
              </w:rPr>
              <w:t xml:space="preserve"> </w:t>
            </w:r>
          </w:p>
          <w:p w:rsidR="00F92524" w:rsidRDefault="002F1F52">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mkv</w:t>
            </w:r>
            <w:proofErr w:type="spellEnd"/>
          </w:p>
          <w:p w:rsidR="00F92524" w:rsidRPr="002F1F52" w:rsidRDefault="002F1F52" w:rsidP="002F1F52">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flv</w:t>
            </w:r>
            <w:proofErr w:type="spellEnd"/>
          </w:p>
        </w:tc>
      </w:tr>
      <w:tr w:rsidR="00F92524" w:rsidTr="00F92524">
        <w:trPr>
          <w:trHeight w:val="470"/>
          <w:jc w:val="center"/>
        </w:trPr>
        <w:tc>
          <w:tcPr>
            <w:cnfStyle w:val="001000000000" w:firstRow="0" w:lastRow="0" w:firstColumn="1" w:lastColumn="0" w:oddVBand="0" w:evenVBand="0" w:oddHBand="0" w:evenHBand="0" w:firstRowFirstColumn="0" w:firstRowLastColumn="0" w:lastRowFirstColumn="0" w:lastRowLastColumn="0"/>
            <w:tcW w:w="7585" w:type="dxa"/>
            <w:gridSpan w:val="2"/>
          </w:tcPr>
          <w:p w:rsidR="00F92524" w:rsidRDefault="00F92524">
            <w:pPr>
              <w:rPr>
                <w:b w:val="0"/>
                <w:bCs w:val="0"/>
              </w:rPr>
            </w:pPr>
          </w:p>
        </w:tc>
      </w:tr>
    </w:tbl>
    <w:p w:rsidR="00F92524" w:rsidRDefault="00F92524">
      <w:pPr>
        <w:pStyle w:val="a8"/>
        <w:rPr>
          <w:rFonts w:eastAsia="微软雅黑"/>
          <w:lang w:eastAsia="zh-CN"/>
        </w:rPr>
      </w:pPr>
    </w:p>
    <w:p w:rsidR="00C14ACE" w:rsidRDefault="00C14ACE" w:rsidP="005162DD">
      <w:pPr>
        <w:pStyle w:val="31"/>
        <w:rPr>
          <w:rFonts w:eastAsia="微软雅黑"/>
          <w:lang w:eastAsia="zh-CN"/>
        </w:rPr>
      </w:pPr>
      <w:bookmarkStart w:id="13" w:name="_Toc508265994"/>
      <w:bookmarkStart w:id="14" w:name="_Toc466385622"/>
      <w:r>
        <w:rPr>
          <w:rFonts w:eastAsia="微软雅黑" w:hint="eastAsia"/>
          <w:lang w:eastAsia="zh-CN"/>
        </w:rPr>
        <w:t>性能及刷新需求</w:t>
      </w:r>
    </w:p>
    <w:p w:rsidR="00C14ACE" w:rsidRDefault="00C14ACE" w:rsidP="00C14ACE">
      <w:pPr>
        <w:pStyle w:val="a8"/>
        <w:rPr>
          <w:rFonts w:eastAsia="微软雅黑"/>
          <w:lang w:eastAsia="zh-CN"/>
        </w:rPr>
      </w:pPr>
      <w:r>
        <w:rPr>
          <w:rFonts w:eastAsia="微软雅黑" w:hint="eastAsia"/>
          <w:lang w:eastAsia="zh-CN"/>
        </w:rPr>
        <w:t>图片浏览器在浏览图片和视频的相关信息时，对于内容列表加载速度的性能要求：</w:t>
      </w:r>
    </w:p>
    <w:p w:rsidR="00C14ACE" w:rsidRDefault="00C14ACE" w:rsidP="00C14ACE">
      <w:pPr>
        <w:pStyle w:val="a8"/>
        <w:rPr>
          <w:rFonts w:eastAsia="微软雅黑"/>
          <w:lang w:eastAsia="zh-CN"/>
        </w:rPr>
      </w:pPr>
      <w:r>
        <w:rPr>
          <w:noProof/>
          <w:lang w:eastAsia="zh-CN"/>
        </w:rPr>
        <w:drawing>
          <wp:inline distT="0" distB="0" distL="0" distR="0" wp14:anchorId="04746B2C" wp14:editId="014018B5">
            <wp:extent cx="5051239" cy="25383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9055" cy="2547328"/>
                    </a:xfrm>
                    <a:prstGeom prst="rect">
                      <a:avLst/>
                    </a:prstGeom>
                  </pic:spPr>
                </pic:pic>
              </a:graphicData>
            </a:graphic>
          </wp:inline>
        </w:drawing>
      </w:r>
    </w:p>
    <w:p w:rsidR="00C14ACE" w:rsidRDefault="00C14ACE" w:rsidP="00C14ACE">
      <w:pPr>
        <w:pStyle w:val="a8"/>
        <w:rPr>
          <w:rFonts w:eastAsia="微软雅黑"/>
          <w:lang w:eastAsia="zh-CN"/>
        </w:rPr>
      </w:pPr>
      <w:r>
        <w:rPr>
          <w:rFonts w:eastAsia="微软雅黑" w:hint="eastAsia"/>
          <w:lang w:eastAsia="zh-CN"/>
        </w:rPr>
        <w:t>刷新需求：</w:t>
      </w:r>
    </w:p>
    <w:p w:rsidR="00C14ACE" w:rsidRPr="00C14ACE" w:rsidRDefault="00C14ACE" w:rsidP="00C14ACE">
      <w:pPr>
        <w:pStyle w:val="a8"/>
        <w:rPr>
          <w:rFonts w:eastAsia="微软雅黑"/>
          <w:lang w:eastAsia="zh-CN"/>
        </w:rPr>
      </w:pPr>
      <w:r>
        <w:rPr>
          <w:rFonts w:eastAsia="微软雅黑"/>
          <w:lang w:eastAsia="zh-CN"/>
        </w:rPr>
        <w:t xml:space="preserve">       </w:t>
      </w:r>
      <w:r>
        <w:rPr>
          <w:rFonts w:eastAsia="微软雅黑" w:hint="eastAsia"/>
          <w:lang w:eastAsia="zh-CN"/>
        </w:rPr>
        <w:t>通过分享功能拷贝图片或视频文件到其他目录时，要求及时自动刷新显示列表。</w:t>
      </w:r>
    </w:p>
    <w:p w:rsidR="00C14ACE" w:rsidRDefault="00C14ACE">
      <w:pPr>
        <w:pStyle w:val="31"/>
        <w:tabs>
          <w:tab w:val="clear" w:pos="1287"/>
          <w:tab w:val="left" w:pos="720"/>
        </w:tabs>
        <w:ind w:left="720"/>
        <w:rPr>
          <w:rFonts w:eastAsia="微软雅黑"/>
          <w:lang w:eastAsia="zh-CN"/>
        </w:rPr>
      </w:pPr>
      <w:bookmarkStart w:id="15" w:name="_Toc28261256"/>
      <w:r>
        <w:rPr>
          <w:rFonts w:eastAsia="微软雅黑" w:hint="eastAsia"/>
          <w:lang w:eastAsia="zh-CN"/>
        </w:rPr>
        <w:t>图片浏览器</w:t>
      </w:r>
      <w:bookmarkEnd w:id="15"/>
    </w:p>
    <w:p w:rsidR="00C14ACE" w:rsidRDefault="00C14ACE">
      <w:pPr>
        <w:widowControl w:val="0"/>
        <w:autoSpaceDE w:val="0"/>
        <w:autoSpaceDN w:val="0"/>
        <w:adjustRightInd w:val="0"/>
        <w:rPr>
          <w:rFonts w:ascii="等线" w:eastAsia="等线" w:hAnsiTheme="minorHAnsi" w:cs="等线"/>
          <w:color w:val="000000"/>
          <w:sz w:val="22"/>
          <w:szCs w:val="22"/>
        </w:rPr>
      </w:pPr>
      <w:r>
        <w:rPr>
          <w:rFonts w:ascii="等线" w:eastAsia="等线" w:hAnsiTheme="minorHAnsi" w:cs="等线" w:hint="eastAsia"/>
          <w:color w:val="000000"/>
          <w:sz w:val="22"/>
          <w:szCs w:val="22"/>
        </w:rPr>
        <w:t>图片浏览器的主要功能为图片分类，按照不同的分类模式提供不同的浏览形式。主要分类形式包括：</w:t>
      </w:r>
      <w:r>
        <w:rPr>
          <w:rFonts w:ascii="等线" w:eastAsia="等线" w:hAnsiTheme="minorHAnsi" w:cs="等线"/>
          <w:color w:val="000000"/>
          <w:sz w:val="22"/>
          <w:szCs w:val="22"/>
        </w:rPr>
        <w:t xml:space="preserve"> </w:t>
      </w:r>
    </w:p>
    <w:p w:rsidR="00C14ACE" w:rsidRDefault="00C14ACE">
      <w:pPr>
        <w:widowControl w:val="0"/>
        <w:autoSpaceDE w:val="0"/>
        <w:autoSpaceDN w:val="0"/>
        <w:adjustRightInd w:val="0"/>
        <w:spacing w:after="68"/>
        <w:ind w:firstLineChars="100" w:firstLine="220"/>
        <w:rPr>
          <w:rFonts w:ascii="等线" w:eastAsia="等线" w:hAnsi="Calibri" w:cs="等线"/>
          <w:color w:val="000000"/>
          <w:sz w:val="22"/>
          <w:szCs w:val="22"/>
        </w:rPr>
      </w:pPr>
      <w:r>
        <w:rPr>
          <w:rFonts w:ascii="Calibri" w:eastAsia="等线" w:hAnsi="Calibri" w:cs="Calibri"/>
          <w:color w:val="000000"/>
          <w:sz w:val="22"/>
          <w:szCs w:val="22"/>
        </w:rPr>
        <w:t xml:space="preserve">1) </w:t>
      </w:r>
      <w:r>
        <w:rPr>
          <w:rFonts w:ascii="等线" w:eastAsia="等线" w:hAnsi="Calibri" w:cs="等线" w:hint="eastAsia"/>
          <w:color w:val="000000"/>
          <w:sz w:val="22"/>
          <w:szCs w:val="22"/>
        </w:rPr>
        <w:t>单张照片</w:t>
      </w:r>
      <w:r>
        <w:rPr>
          <w:rFonts w:ascii="Calibri" w:eastAsia="等线" w:hAnsi="Calibri" w:cs="Calibri"/>
          <w:color w:val="000000"/>
          <w:sz w:val="22"/>
          <w:szCs w:val="22"/>
        </w:rPr>
        <w:t>/</w:t>
      </w:r>
      <w:r>
        <w:rPr>
          <w:rFonts w:ascii="等线" w:eastAsia="等线" w:hAnsi="Calibri" w:cs="等线" w:hint="eastAsia"/>
          <w:color w:val="000000"/>
          <w:sz w:val="22"/>
          <w:szCs w:val="22"/>
        </w:rPr>
        <w:t>视频的查看及相关功能；</w:t>
      </w:r>
      <w:r>
        <w:rPr>
          <w:rFonts w:ascii="等线" w:eastAsia="等线" w:hAnsi="Calibri" w:cs="等线"/>
          <w:color w:val="000000"/>
          <w:sz w:val="22"/>
          <w:szCs w:val="22"/>
        </w:rPr>
        <w:t xml:space="preserve"> </w:t>
      </w:r>
    </w:p>
    <w:p w:rsidR="00C14ACE" w:rsidRDefault="00C14ACE">
      <w:pPr>
        <w:widowControl w:val="0"/>
        <w:autoSpaceDE w:val="0"/>
        <w:autoSpaceDN w:val="0"/>
        <w:adjustRightInd w:val="0"/>
        <w:spacing w:after="68"/>
        <w:ind w:firstLineChars="100" w:firstLine="220"/>
        <w:rPr>
          <w:rFonts w:ascii="等线" w:eastAsia="等线" w:hAnsi="Calibri" w:cs="等线"/>
          <w:color w:val="000000"/>
          <w:sz w:val="22"/>
          <w:szCs w:val="22"/>
        </w:rPr>
      </w:pPr>
      <w:r>
        <w:rPr>
          <w:rFonts w:ascii="Calibri" w:eastAsia="等线" w:hAnsi="Calibri" w:cs="Calibri"/>
          <w:color w:val="000000"/>
          <w:sz w:val="22"/>
          <w:szCs w:val="22"/>
        </w:rPr>
        <w:t xml:space="preserve">2) </w:t>
      </w:r>
      <w:r>
        <w:rPr>
          <w:rFonts w:ascii="等线" w:eastAsia="等线" w:hAnsi="Calibri" w:cs="等线" w:hint="eastAsia"/>
          <w:color w:val="000000"/>
          <w:sz w:val="22"/>
          <w:szCs w:val="22"/>
        </w:rPr>
        <w:t>按照月</w:t>
      </w:r>
      <w:r>
        <w:rPr>
          <w:rFonts w:ascii="Calibri" w:eastAsia="等线" w:hAnsi="Calibri" w:cs="Calibri"/>
          <w:color w:val="000000"/>
          <w:sz w:val="22"/>
          <w:szCs w:val="22"/>
        </w:rPr>
        <w:t>/</w:t>
      </w:r>
      <w:r>
        <w:rPr>
          <w:rFonts w:ascii="等线" w:eastAsia="等线" w:hAnsi="Calibri" w:cs="等线" w:hint="eastAsia"/>
          <w:color w:val="000000"/>
          <w:sz w:val="22"/>
          <w:szCs w:val="22"/>
        </w:rPr>
        <w:t>日分类的</w:t>
      </w:r>
      <w:proofErr w:type="gramStart"/>
      <w:r>
        <w:rPr>
          <w:rFonts w:ascii="等线" w:eastAsia="等线" w:hAnsi="Calibri" w:cs="等线" w:hint="eastAsia"/>
          <w:color w:val="000000"/>
          <w:sz w:val="22"/>
          <w:szCs w:val="22"/>
        </w:rPr>
        <w:t>缩略图</w:t>
      </w:r>
      <w:proofErr w:type="gramEnd"/>
      <w:r>
        <w:rPr>
          <w:rFonts w:ascii="等线" w:eastAsia="等线" w:hAnsi="Calibri" w:cs="等线" w:hint="eastAsia"/>
          <w:color w:val="000000"/>
          <w:sz w:val="22"/>
          <w:szCs w:val="22"/>
        </w:rPr>
        <w:t>浏览形式；</w:t>
      </w:r>
      <w:r>
        <w:rPr>
          <w:rFonts w:ascii="等线" w:eastAsia="等线" w:hAnsi="Calibri" w:cs="等线"/>
          <w:color w:val="000000"/>
          <w:sz w:val="22"/>
          <w:szCs w:val="22"/>
        </w:rPr>
        <w:t xml:space="preserve"> </w:t>
      </w:r>
    </w:p>
    <w:p w:rsidR="00C14ACE" w:rsidRDefault="00C14ACE" w:rsidP="0027651B">
      <w:pPr>
        <w:widowControl w:val="0"/>
        <w:autoSpaceDE w:val="0"/>
        <w:autoSpaceDN w:val="0"/>
        <w:adjustRightInd w:val="0"/>
        <w:spacing w:after="68"/>
        <w:ind w:firstLineChars="100" w:firstLine="220"/>
        <w:rPr>
          <w:rFonts w:ascii="等线" w:eastAsia="等线" w:hAnsi="Calibri" w:cs="等线"/>
          <w:color w:val="000000"/>
          <w:sz w:val="22"/>
          <w:szCs w:val="22"/>
        </w:rPr>
      </w:pPr>
      <w:r>
        <w:rPr>
          <w:rFonts w:ascii="Calibri" w:eastAsia="等线" w:hAnsi="Calibri" w:cs="Calibri"/>
          <w:color w:val="000000"/>
          <w:sz w:val="22"/>
          <w:szCs w:val="22"/>
        </w:rPr>
        <w:lastRenderedPageBreak/>
        <w:t xml:space="preserve">3) </w:t>
      </w:r>
      <w:r>
        <w:rPr>
          <w:rFonts w:ascii="等线" w:eastAsia="等线" w:hAnsi="Calibri" w:cs="等线" w:hint="eastAsia"/>
          <w:color w:val="000000"/>
          <w:sz w:val="22"/>
          <w:szCs w:val="22"/>
        </w:rPr>
        <w:t>所有照片</w:t>
      </w:r>
      <w:r>
        <w:rPr>
          <w:rFonts w:ascii="Calibri" w:eastAsia="等线" w:hAnsi="Calibri" w:cs="Calibri"/>
          <w:color w:val="000000"/>
          <w:sz w:val="22"/>
          <w:szCs w:val="22"/>
        </w:rPr>
        <w:t>list</w:t>
      </w:r>
      <w:r>
        <w:rPr>
          <w:rFonts w:ascii="等线" w:eastAsia="等线" w:hAnsi="Calibri" w:cs="等线" w:hint="eastAsia"/>
          <w:color w:val="000000"/>
          <w:sz w:val="22"/>
          <w:szCs w:val="22"/>
        </w:rPr>
        <w:t>的</w:t>
      </w:r>
      <w:proofErr w:type="gramStart"/>
      <w:r>
        <w:rPr>
          <w:rFonts w:ascii="等线" w:eastAsia="等线" w:hAnsi="Calibri" w:cs="等线" w:hint="eastAsia"/>
          <w:color w:val="000000"/>
          <w:sz w:val="22"/>
          <w:szCs w:val="22"/>
        </w:rPr>
        <w:t>缩略图</w:t>
      </w:r>
      <w:proofErr w:type="gramEnd"/>
      <w:r>
        <w:rPr>
          <w:rFonts w:ascii="等线" w:eastAsia="等线" w:hAnsi="Calibri" w:cs="等线" w:hint="eastAsia"/>
          <w:color w:val="000000"/>
          <w:sz w:val="22"/>
          <w:szCs w:val="22"/>
        </w:rPr>
        <w:t>浏览形式。</w:t>
      </w:r>
    </w:p>
    <w:p w:rsidR="00C14ACE" w:rsidRDefault="00C14ACE">
      <w:pPr>
        <w:pStyle w:val="40"/>
      </w:pPr>
      <w:r>
        <w:rPr>
          <w:rFonts w:hint="eastAsia"/>
          <w:lang w:eastAsia="zh-CN"/>
        </w:rPr>
        <w:t>单张图片</w:t>
      </w:r>
      <w:r>
        <w:rPr>
          <w:rFonts w:hint="eastAsia"/>
          <w:lang w:eastAsia="zh-CN"/>
        </w:rPr>
        <w:t>/</w:t>
      </w:r>
      <w:r>
        <w:rPr>
          <w:rFonts w:hint="eastAsia"/>
          <w:lang w:eastAsia="zh-CN"/>
        </w:rPr>
        <w:t>视频的查看</w:t>
      </w:r>
    </w:p>
    <w:p w:rsidR="00C14ACE" w:rsidRDefault="009F418D">
      <w:pPr>
        <w:pStyle w:val="a8"/>
        <w:rPr>
          <w:rFonts w:eastAsiaTheme="minorEastAsia"/>
          <w:lang w:eastAsia="zh-CN"/>
        </w:rPr>
      </w:pPr>
      <w:r>
        <w:rPr>
          <w:rFonts w:eastAsiaTheme="minorEastAsia" w:hint="eastAsia"/>
          <w:lang w:eastAsia="zh-CN"/>
        </w:rPr>
        <w:t>用户交互功能</w:t>
      </w:r>
      <w:r w:rsidR="000363F2">
        <w:rPr>
          <w:rFonts w:eastAsiaTheme="minorEastAsia" w:hint="eastAsia"/>
          <w:lang w:eastAsia="zh-CN"/>
        </w:rPr>
        <w:t>概念</w:t>
      </w:r>
      <w:r>
        <w:rPr>
          <w:rFonts w:eastAsiaTheme="minorEastAsia" w:hint="eastAsia"/>
          <w:lang w:eastAsia="zh-CN"/>
        </w:rPr>
        <w:t>图：</w:t>
      </w:r>
    </w:p>
    <w:p w:rsidR="009F418D" w:rsidRDefault="000363F2" w:rsidP="006F3A05">
      <w:pPr>
        <w:pStyle w:val="a8"/>
        <w:jc w:val="center"/>
        <w:rPr>
          <w:rFonts w:eastAsiaTheme="minorEastAsia"/>
          <w:lang w:eastAsia="zh-CN"/>
        </w:rPr>
      </w:pPr>
      <w:r w:rsidRPr="000363F2">
        <w:rPr>
          <w:rFonts w:eastAsiaTheme="minorEastAsia"/>
          <w:noProof/>
          <w:lang w:eastAsia="zh-CN"/>
        </w:rPr>
        <w:drawing>
          <wp:inline distT="0" distB="0" distL="0" distR="0" wp14:anchorId="13008131" wp14:editId="1568F970">
            <wp:extent cx="3899001" cy="1967771"/>
            <wp:effectExtent l="0" t="0" r="6350" b="0"/>
            <wp:docPr id="10" name="图片 10" descr="C:\Users\uidq0013\AppData\Local\Temp\158156299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idq0013\AppData\Local\Temp\1581562999(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1949" cy="1984400"/>
                    </a:xfrm>
                    <a:prstGeom prst="rect">
                      <a:avLst/>
                    </a:prstGeom>
                    <a:noFill/>
                    <a:ln>
                      <a:noFill/>
                    </a:ln>
                  </pic:spPr>
                </pic:pic>
              </a:graphicData>
            </a:graphic>
          </wp:inline>
        </w:drawing>
      </w:r>
    </w:p>
    <w:p w:rsidR="000363F2" w:rsidRDefault="000363F2">
      <w:pPr>
        <w:pStyle w:val="a8"/>
        <w:rPr>
          <w:rFonts w:eastAsiaTheme="minorEastAsia"/>
          <w:lang w:eastAsia="zh-CN"/>
        </w:rPr>
      </w:pPr>
      <w:r>
        <w:rPr>
          <w:rFonts w:eastAsiaTheme="minorEastAsia" w:hint="eastAsia"/>
          <w:lang w:eastAsia="zh-CN"/>
        </w:rPr>
        <w:t>相关描述：</w:t>
      </w:r>
    </w:p>
    <w:p w:rsidR="000363F2" w:rsidRDefault="000363F2" w:rsidP="000363F2">
      <w:pPr>
        <w:pStyle w:val="a8"/>
        <w:numPr>
          <w:ilvl w:val="0"/>
          <w:numId w:val="34"/>
        </w:numPr>
        <w:rPr>
          <w:rFonts w:eastAsiaTheme="minorEastAsia"/>
          <w:lang w:eastAsia="zh-CN"/>
        </w:rPr>
      </w:pPr>
      <w:r>
        <w:rPr>
          <w:rFonts w:eastAsiaTheme="minorEastAsia" w:hint="eastAsia"/>
          <w:lang w:eastAsia="zh-CN"/>
        </w:rPr>
        <w:t>通过点击按日分类的</w:t>
      </w:r>
      <w:proofErr w:type="gramStart"/>
      <w:r>
        <w:rPr>
          <w:rFonts w:eastAsiaTheme="minorEastAsia" w:hint="eastAsia"/>
          <w:lang w:eastAsia="zh-CN"/>
        </w:rPr>
        <w:t>缩略图</w:t>
      </w:r>
      <w:proofErr w:type="gramEnd"/>
      <w:r>
        <w:rPr>
          <w:rFonts w:eastAsiaTheme="minorEastAsia" w:hint="eastAsia"/>
          <w:lang w:eastAsia="zh-CN"/>
        </w:rPr>
        <w:t>可进入该界面，点击“返回”则回退到按日分类界面，点击“分享”可以将当前图片</w:t>
      </w:r>
      <w:r>
        <w:rPr>
          <w:rFonts w:eastAsiaTheme="minorEastAsia" w:hint="eastAsia"/>
          <w:lang w:eastAsia="zh-CN"/>
        </w:rPr>
        <w:t>/</w:t>
      </w:r>
      <w:r>
        <w:rPr>
          <w:rFonts w:eastAsiaTheme="minorEastAsia" w:hint="eastAsia"/>
          <w:lang w:eastAsia="zh-CN"/>
        </w:rPr>
        <w:t>视频拷贝到外部设备</w:t>
      </w:r>
      <w:r w:rsidR="001838B2" w:rsidRPr="001838B2">
        <w:rPr>
          <w:rFonts w:asciiTheme="minorEastAsia" w:eastAsiaTheme="minorEastAsia" w:hAnsiTheme="minorEastAsia" w:cs="微软雅黑" w:hint="eastAsia"/>
          <w:bCs/>
          <w:szCs w:val="20"/>
          <w:highlight w:val="yellow"/>
          <w:lang w:eastAsia="zh-CN"/>
        </w:rPr>
        <w:t>分享到百度云相册或百度网盘</w:t>
      </w:r>
      <w:r>
        <w:rPr>
          <w:rFonts w:eastAsiaTheme="minorEastAsia" w:hint="eastAsia"/>
          <w:lang w:eastAsia="zh-CN"/>
        </w:rPr>
        <w:t>，点击“删除”则删除</w:t>
      </w:r>
      <w:proofErr w:type="gramStart"/>
      <w:r>
        <w:rPr>
          <w:rFonts w:eastAsiaTheme="minorEastAsia" w:hint="eastAsia"/>
          <w:lang w:eastAsia="zh-CN"/>
        </w:rPr>
        <w:t>该图片</w:t>
      </w:r>
      <w:proofErr w:type="gramEnd"/>
      <w:r>
        <w:rPr>
          <w:rFonts w:eastAsiaTheme="minorEastAsia" w:hint="eastAsia"/>
          <w:lang w:eastAsia="zh-CN"/>
        </w:rPr>
        <w:t>/</w:t>
      </w:r>
      <w:r>
        <w:rPr>
          <w:rFonts w:eastAsiaTheme="minorEastAsia" w:hint="eastAsia"/>
          <w:lang w:eastAsia="zh-CN"/>
        </w:rPr>
        <w:t>视频，删除后的效果显示如下：</w:t>
      </w:r>
    </w:p>
    <w:p w:rsidR="008C03F1" w:rsidRDefault="006F3A05" w:rsidP="008C03F1">
      <w:pPr>
        <w:pStyle w:val="a8"/>
        <w:numPr>
          <w:ilvl w:val="0"/>
          <w:numId w:val="35"/>
        </w:numPr>
        <w:rPr>
          <w:rFonts w:eastAsiaTheme="minorEastAsia"/>
          <w:lang w:eastAsia="zh-CN"/>
        </w:rPr>
      </w:pPr>
      <w:r>
        <w:rPr>
          <w:rFonts w:eastAsiaTheme="minorEastAsia" w:hint="eastAsia"/>
          <w:lang w:eastAsia="zh-CN"/>
        </w:rPr>
        <w:t>列表中有</w:t>
      </w:r>
      <w:r>
        <w:rPr>
          <w:rFonts w:eastAsiaTheme="minorEastAsia" w:hint="eastAsia"/>
          <w:lang w:eastAsia="zh-CN"/>
        </w:rPr>
        <w:t>n</w:t>
      </w:r>
      <w:proofErr w:type="gramStart"/>
      <w:r>
        <w:rPr>
          <w:rFonts w:eastAsiaTheme="minorEastAsia" w:hint="eastAsia"/>
          <w:lang w:eastAsia="zh-CN"/>
        </w:rPr>
        <w:t>个</w:t>
      </w:r>
      <w:proofErr w:type="gramEnd"/>
      <w:r>
        <w:rPr>
          <w:rFonts w:eastAsiaTheme="minorEastAsia" w:hint="eastAsia"/>
          <w:lang w:eastAsia="zh-CN"/>
        </w:rPr>
        <w:t>图片</w:t>
      </w:r>
      <w:r>
        <w:rPr>
          <w:rFonts w:eastAsiaTheme="minorEastAsia" w:hint="eastAsia"/>
          <w:lang w:eastAsia="zh-CN"/>
        </w:rPr>
        <w:t>/</w:t>
      </w:r>
      <w:r>
        <w:rPr>
          <w:rFonts w:eastAsiaTheme="minorEastAsia" w:hint="eastAsia"/>
          <w:lang w:eastAsia="zh-CN"/>
        </w:rPr>
        <w:t>视频，</w:t>
      </w:r>
      <w:r>
        <w:rPr>
          <w:rFonts w:eastAsiaTheme="minorEastAsia" w:hint="eastAsia"/>
          <w:lang w:eastAsia="zh-CN"/>
        </w:rPr>
        <w:t>n</w:t>
      </w:r>
      <w:r>
        <w:rPr>
          <w:rFonts w:eastAsiaTheme="minorEastAsia"/>
          <w:lang w:eastAsia="zh-CN"/>
        </w:rPr>
        <w:t>=1</w:t>
      </w:r>
      <w:r>
        <w:rPr>
          <w:rFonts w:eastAsiaTheme="minorEastAsia" w:hint="eastAsia"/>
          <w:lang w:eastAsia="zh-CN"/>
        </w:rPr>
        <w:t>，</w:t>
      </w:r>
      <w:r w:rsidR="008C03F1">
        <w:rPr>
          <w:rFonts w:eastAsiaTheme="minorEastAsia" w:hint="eastAsia"/>
          <w:lang w:eastAsia="zh-CN"/>
        </w:rPr>
        <w:t>则删除后界面显示</w:t>
      </w:r>
      <w:proofErr w:type="gramStart"/>
      <w:r w:rsidR="008C03F1">
        <w:rPr>
          <w:rFonts w:eastAsiaTheme="minorEastAsia" w:hint="eastAsia"/>
          <w:lang w:eastAsia="zh-CN"/>
        </w:rPr>
        <w:t>无图片</w:t>
      </w:r>
      <w:proofErr w:type="gramEnd"/>
      <w:r w:rsidR="008C03F1">
        <w:rPr>
          <w:rFonts w:eastAsiaTheme="minorEastAsia" w:hint="eastAsia"/>
          <w:lang w:eastAsia="zh-CN"/>
        </w:rPr>
        <w:t>/</w:t>
      </w:r>
      <w:r w:rsidR="008C03F1">
        <w:rPr>
          <w:rFonts w:eastAsiaTheme="minorEastAsia" w:hint="eastAsia"/>
          <w:lang w:eastAsia="zh-CN"/>
        </w:rPr>
        <w:t>视频；</w:t>
      </w:r>
    </w:p>
    <w:p w:rsidR="006F3A05" w:rsidRDefault="006F3A05" w:rsidP="006F3A05">
      <w:pPr>
        <w:pStyle w:val="a8"/>
        <w:numPr>
          <w:ilvl w:val="0"/>
          <w:numId w:val="35"/>
        </w:numPr>
        <w:rPr>
          <w:rFonts w:eastAsiaTheme="minorEastAsia"/>
          <w:lang w:eastAsia="zh-CN"/>
        </w:rPr>
      </w:pPr>
      <w:r>
        <w:rPr>
          <w:rFonts w:eastAsiaTheme="minorEastAsia" w:hint="eastAsia"/>
          <w:lang w:eastAsia="zh-CN"/>
        </w:rPr>
        <w:t>列表中有</w:t>
      </w:r>
      <w:r>
        <w:rPr>
          <w:rFonts w:eastAsiaTheme="minorEastAsia" w:hint="eastAsia"/>
          <w:lang w:eastAsia="zh-CN"/>
        </w:rPr>
        <w:t>n</w:t>
      </w:r>
      <w:proofErr w:type="gramStart"/>
      <w:r>
        <w:rPr>
          <w:rFonts w:eastAsiaTheme="minorEastAsia" w:hint="eastAsia"/>
          <w:lang w:eastAsia="zh-CN"/>
        </w:rPr>
        <w:t>个</w:t>
      </w:r>
      <w:proofErr w:type="gramEnd"/>
      <w:r>
        <w:rPr>
          <w:rFonts w:eastAsiaTheme="minorEastAsia" w:hint="eastAsia"/>
          <w:lang w:eastAsia="zh-CN"/>
        </w:rPr>
        <w:t>图片</w:t>
      </w:r>
      <w:r>
        <w:rPr>
          <w:rFonts w:eastAsiaTheme="minorEastAsia" w:hint="eastAsia"/>
          <w:lang w:eastAsia="zh-CN"/>
        </w:rPr>
        <w:t>/</w:t>
      </w:r>
      <w:r>
        <w:rPr>
          <w:rFonts w:eastAsiaTheme="minorEastAsia" w:hint="eastAsia"/>
          <w:lang w:eastAsia="zh-CN"/>
        </w:rPr>
        <w:t>视频，</w:t>
      </w:r>
      <w:r>
        <w:rPr>
          <w:rFonts w:eastAsiaTheme="minorEastAsia" w:hint="eastAsia"/>
          <w:lang w:eastAsia="zh-CN"/>
        </w:rPr>
        <w:t>n</w:t>
      </w:r>
      <w:r>
        <w:rPr>
          <w:rFonts w:eastAsiaTheme="minorEastAsia"/>
          <w:lang w:eastAsia="zh-CN"/>
        </w:rPr>
        <w:t>&gt;1</w:t>
      </w:r>
      <w:r>
        <w:rPr>
          <w:rFonts w:eastAsiaTheme="minorEastAsia" w:hint="eastAsia"/>
          <w:lang w:eastAsia="zh-CN"/>
        </w:rPr>
        <w:t>，</w:t>
      </w:r>
      <w:proofErr w:type="gramStart"/>
      <w:r>
        <w:rPr>
          <w:rFonts w:eastAsiaTheme="minorEastAsia" w:hint="eastAsia"/>
          <w:lang w:eastAsia="zh-CN"/>
        </w:rPr>
        <w:t>该图片</w:t>
      </w:r>
      <w:proofErr w:type="gramEnd"/>
      <w:r>
        <w:rPr>
          <w:rFonts w:eastAsiaTheme="minorEastAsia" w:hint="eastAsia"/>
          <w:lang w:eastAsia="zh-CN"/>
        </w:rPr>
        <w:t>/</w:t>
      </w:r>
      <w:r>
        <w:rPr>
          <w:rFonts w:eastAsiaTheme="minorEastAsia" w:hint="eastAsia"/>
          <w:lang w:eastAsia="zh-CN"/>
        </w:rPr>
        <w:t>视频为</w:t>
      </w:r>
      <w:r>
        <w:rPr>
          <w:rFonts w:eastAsiaTheme="minorEastAsia" w:hint="eastAsia"/>
          <w:lang w:eastAsia="zh-CN"/>
        </w:rPr>
        <w:t>m</w:t>
      </w:r>
      <w:r>
        <w:rPr>
          <w:rFonts w:eastAsiaTheme="minorEastAsia" w:hint="eastAsia"/>
          <w:lang w:eastAsia="zh-CN"/>
        </w:rPr>
        <w:t>，</w:t>
      </w:r>
      <w:r>
        <w:rPr>
          <w:rFonts w:eastAsiaTheme="minorEastAsia" w:hint="eastAsia"/>
          <w:lang w:eastAsia="zh-CN"/>
        </w:rPr>
        <w:t>m&lt;</w:t>
      </w:r>
      <w:r>
        <w:rPr>
          <w:rFonts w:eastAsiaTheme="minorEastAsia"/>
          <w:lang w:eastAsia="zh-CN"/>
        </w:rPr>
        <w:t>n</w:t>
      </w:r>
      <w:r>
        <w:rPr>
          <w:rFonts w:eastAsiaTheme="minorEastAsia" w:hint="eastAsia"/>
          <w:lang w:eastAsia="zh-CN"/>
        </w:rPr>
        <w:t>，则删除后界面显示</w:t>
      </w:r>
      <w:r>
        <w:rPr>
          <w:rFonts w:eastAsiaTheme="minorEastAsia" w:hint="eastAsia"/>
          <w:lang w:eastAsia="zh-CN"/>
        </w:rPr>
        <w:t>m</w:t>
      </w:r>
      <w:r>
        <w:rPr>
          <w:rFonts w:eastAsiaTheme="minorEastAsia"/>
          <w:lang w:eastAsia="zh-CN"/>
        </w:rPr>
        <w:t>+1</w:t>
      </w:r>
      <w:r>
        <w:rPr>
          <w:rFonts w:eastAsiaTheme="minorEastAsia" w:hint="eastAsia"/>
          <w:lang w:eastAsia="zh-CN"/>
        </w:rPr>
        <w:t>；</w:t>
      </w:r>
    </w:p>
    <w:p w:rsidR="006F3A05" w:rsidRPr="006F3A05" w:rsidRDefault="006F3A05" w:rsidP="006F3A05">
      <w:pPr>
        <w:pStyle w:val="a8"/>
        <w:numPr>
          <w:ilvl w:val="0"/>
          <w:numId w:val="35"/>
        </w:numPr>
        <w:rPr>
          <w:rFonts w:eastAsiaTheme="minorEastAsia"/>
          <w:lang w:eastAsia="zh-CN"/>
        </w:rPr>
      </w:pPr>
      <w:r>
        <w:rPr>
          <w:rFonts w:eastAsiaTheme="minorEastAsia" w:hint="eastAsia"/>
          <w:lang w:eastAsia="zh-CN"/>
        </w:rPr>
        <w:t>列表中有</w:t>
      </w:r>
      <w:r>
        <w:rPr>
          <w:rFonts w:eastAsiaTheme="minorEastAsia" w:hint="eastAsia"/>
          <w:lang w:eastAsia="zh-CN"/>
        </w:rPr>
        <w:t>n</w:t>
      </w:r>
      <w:proofErr w:type="gramStart"/>
      <w:r>
        <w:rPr>
          <w:rFonts w:eastAsiaTheme="minorEastAsia" w:hint="eastAsia"/>
          <w:lang w:eastAsia="zh-CN"/>
        </w:rPr>
        <w:t>个</w:t>
      </w:r>
      <w:proofErr w:type="gramEnd"/>
      <w:r>
        <w:rPr>
          <w:rFonts w:eastAsiaTheme="minorEastAsia" w:hint="eastAsia"/>
          <w:lang w:eastAsia="zh-CN"/>
        </w:rPr>
        <w:t>图片</w:t>
      </w:r>
      <w:r>
        <w:rPr>
          <w:rFonts w:eastAsiaTheme="minorEastAsia" w:hint="eastAsia"/>
          <w:lang w:eastAsia="zh-CN"/>
        </w:rPr>
        <w:t>/</w:t>
      </w:r>
      <w:r>
        <w:rPr>
          <w:rFonts w:eastAsiaTheme="minorEastAsia" w:hint="eastAsia"/>
          <w:lang w:eastAsia="zh-CN"/>
        </w:rPr>
        <w:t>视频，</w:t>
      </w:r>
      <w:r>
        <w:rPr>
          <w:rFonts w:eastAsiaTheme="minorEastAsia" w:hint="eastAsia"/>
          <w:lang w:eastAsia="zh-CN"/>
        </w:rPr>
        <w:t>n</w:t>
      </w:r>
      <w:r>
        <w:rPr>
          <w:rFonts w:eastAsiaTheme="minorEastAsia"/>
          <w:lang w:eastAsia="zh-CN"/>
        </w:rPr>
        <w:t>&gt;1</w:t>
      </w:r>
      <w:r>
        <w:rPr>
          <w:rFonts w:eastAsiaTheme="minorEastAsia" w:hint="eastAsia"/>
          <w:lang w:eastAsia="zh-CN"/>
        </w:rPr>
        <w:t>，</w:t>
      </w:r>
      <w:proofErr w:type="gramStart"/>
      <w:r>
        <w:rPr>
          <w:rFonts w:eastAsiaTheme="minorEastAsia" w:hint="eastAsia"/>
          <w:lang w:eastAsia="zh-CN"/>
        </w:rPr>
        <w:t>该图片</w:t>
      </w:r>
      <w:proofErr w:type="gramEnd"/>
      <w:r>
        <w:rPr>
          <w:rFonts w:eastAsiaTheme="minorEastAsia" w:hint="eastAsia"/>
          <w:lang w:eastAsia="zh-CN"/>
        </w:rPr>
        <w:t>/</w:t>
      </w:r>
      <w:r>
        <w:rPr>
          <w:rFonts w:eastAsiaTheme="minorEastAsia" w:hint="eastAsia"/>
          <w:lang w:eastAsia="zh-CN"/>
        </w:rPr>
        <w:t>视频为</w:t>
      </w:r>
      <w:r>
        <w:rPr>
          <w:rFonts w:eastAsiaTheme="minorEastAsia" w:hint="eastAsia"/>
          <w:lang w:eastAsia="zh-CN"/>
        </w:rPr>
        <w:t>m</w:t>
      </w:r>
      <w:r>
        <w:rPr>
          <w:rFonts w:eastAsiaTheme="minorEastAsia" w:hint="eastAsia"/>
          <w:lang w:eastAsia="zh-CN"/>
        </w:rPr>
        <w:t>，</w:t>
      </w:r>
      <w:r>
        <w:rPr>
          <w:rFonts w:eastAsiaTheme="minorEastAsia" w:hint="eastAsia"/>
          <w:lang w:eastAsia="zh-CN"/>
        </w:rPr>
        <w:t>m=</w:t>
      </w:r>
      <w:r>
        <w:rPr>
          <w:rFonts w:eastAsiaTheme="minorEastAsia"/>
          <w:lang w:eastAsia="zh-CN"/>
        </w:rPr>
        <w:t>n</w:t>
      </w:r>
      <w:r>
        <w:rPr>
          <w:rFonts w:eastAsiaTheme="minorEastAsia" w:hint="eastAsia"/>
          <w:lang w:eastAsia="zh-CN"/>
        </w:rPr>
        <w:t>，则删除后界面显示</w:t>
      </w:r>
      <w:r>
        <w:rPr>
          <w:rFonts w:eastAsiaTheme="minorEastAsia" w:hint="eastAsia"/>
          <w:lang w:eastAsia="zh-CN"/>
        </w:rPr>
        <w:t>m-</w:t>
      </w:r>
      <w:r>
        <w:rPr>
          <w:rFonts w:eastAsiaTheme="minorEastAsia"/>
          <w:lang w:eastAsia="zh-CN"/>
        </w:rPr>
        <w:t>1</w:t>
      </w:r>
      <w:r>
        <w:rPr>
          <w:rFonts w:eastAsiaTheme="minorEastAsia" w:hint="eastAsia"/>
          <w:lang w:eastAsia="zh-CN"/>
        </w:rPr>
        <w:t>；</w:t>
      </w:r>
    </w:p>
    <w:p w:rsidR="000363F2" w:rsidRDefault="008C03F1" w:rsidP="000363F2">
      <w:pPr>
        <w:pStyle w:val="a8"/>
        <w:numPr>
          <w:ilvl w:val="0"/>
          <w:numId w:val="34"/>
        </w:numPr>
        <w:rPr>
          <w:rFonts w:eastAsiaTheme="minorEastAsia"/>
          <w:lang w:eastAsia="zh-CN"/>
        </w:rPr>
      </w:pPr>
      <w:r>
        <w:rPr>
          <w:rFonts w:eastAsiaTheme="minorEastAsia" w:hint="eastAsia"/>
          <w:lang w:eastAsia="zh-CN"/>
        </w:rPr>
        <w:t>通过点击所有图片的</w:t>
      </w:r>
      <w:proofErr w:type="gramStart"/>
      <w:r>
        <w:rPr>
          <w:rFonts w:eastAsiaTheme="minorEastAsia" w:hint="eastAsia"/>
          <w:lang w:eastAsia="zh-CN"/>
        </w:rPr>
        <w:t>缩略图</w:t>
      </w:r>
      <w:proofErr w:type="gramEnd"/>
      <w:r>
        <w:rPr>
          <w:rFonts w:eastAsiaTheme="minorEastAsia" w:hint="eastAsia"/>
          <w:lang w:eastAsia="zh-CN"/>
        </w:rPr>
        <w:t>可进入该界面，点击“返回”则回退到所有图片的</w:t>
      </w:r>
      <w:proofErr w:type="gramStart"/>
      <w:r>
        <w:rPr>
          <w:rFonts w:eastAsiaTheme="minorEastAsia" w:hint="eastAsia"/>
          <w:lang w:eastAsia="zh-CN"/>
        </w:rPr>
        <w:t>缩略图</w:t>
      </w:r>
      <w:proofErr w:type="gramEnd"/>
      <w:r>
        <w:rPr>
          <w:rFonts w:eastAsiaTheme="minorEastAsia" w:hint="eastAsia"/>
          <w:lang w:eastAsia="zh-CN"/>
        </w:rPr>
        <w:t>界面，“分享”、“删除”功能如以上</w:t>
      </w:r>
      <w:r>
        <w:rPr>
          <w:rFonts w:eastAsiaTheme="minorEastAsia" w:hint="eastAsia"/>
          <w:lang w:eastAsia="zh-CN"/>
        </w:rPr>
        <w:t>1</w:t>
      </w:r>
      <w:r>
        <w:rPr>
          <w:rFonts w:eastAsiaTheme="minorEastAsia" w:hint="eastAsia"/>
          <w:lang w:eastAsia="zh-CN"/>
        </w:rPr>
        <w:t>；</w:t>
      </w:r>
      <w:bookmarkStart w:id="16" w:name="_GoBack"/>
      <w:bookmarkEnd w:id="16"/>
    </w:p>
    <w:p w:rsidR="008C03F1" w:rsidRDefault="008C03F1" w:rsidP="000363F2">
      <w:pPr>
        <w:pStyle w:val="a8"/>
        <w:numPr>
          <w:ilvl w:val="0"/>
          <w:numId w:val="34"/>
        </w:numPr>
        <w:rPr>
          <w:rFonts w:eastAsiaTheme="minorEastAsia"/>
          <w:lang w:eastAsia="zh-CN"/>
        </w:rPr>
      </w:pPr>
      <w:r>
        <w:rPr>
          <w:rFonts w:eastAsiaTheme="minorEastAsia" w:hint="eastAsia"/>
          <w:lang w:eastAsia="zh-CN"/>
        </w:rPr>
        <w:t>“随心拍”可通过调用</w:t>
      </w:r>
      <w:proofErr w:type="spellStart"/>
      <w:r>
        <w:rPr>
          <w:rFonts w:eastAsiaTheme="minorEastAsia" w:hint="eastAsia"/>
          <w:lang w:eastAsia="zh-CN"/>
        </w:rPr>
        <w:t>p</w:t>
      </w:r>
      <w:r>
        <w:rPr>
          <w:rFonts w:eastAsiaTheme="minorEastAsia"/>
          <w:lang w:eastAsia="zh-CN"/>
        </w:rPr>
        <w:t>icturemanager</w:t>
      </w:r>
      <w:proofErr w:type="spellEnd"/>
      <w:r>
        <w:rPr>
          <w:rFonts w:eastAsiaTheme="minorEastAsia" w:hint="eastAsia"/>
          <w:lang w:eastAsia="zh-CN"/>
        </w:rPr>
        <w:t>的相关接口进入该界面，点击“返回”则退出</w:t>
      </w:r>
      <w:proofErr w:type="spellStart"/>
      <w:r>
        <w:rPr>
          <w:rFonts w:eastAsiaTheme="minorEastAsia" w:hint="eastAsia"/>
          <w:lang w:eastAsia="zh-CN"/>
        </w:rPr>
        <w:t>p</w:t>
      </w:r>
      <w:r>
        <w:rPr>
          <w:rFonts w:eastAsiaTheme="minorEastAsia"/>
          <w:lang w:eastAsia="zh-CN"/>
        </w:rPr>
        <w:t>icturemanager</w:t>
      </w:r>
      <w:proofErr w:type="spellEnd"/>
      <w:r>
        <w:rPr>
          <w:rFonts w:eastAsiaTheme="minorEastAsia" w:hint="eastAsia"/>
          <w:lang w:eastAsia="zh-CN"/>
        </w:rPr>
        <w:t>，回到“随心拍”界面，“分享”、“删除”功能如以上</w:t>
      </w:r>
      <w:r>
        <w:rPr>
          <w:rFonts w:eastAsiaTheme="minorEastAsia" w:hint="eastAsia"/>
          <w:lang w:eastAsia="zh-CN"/>
        </w:rPr>
        <w:t>1</w:t>
      </w:r>
      <w:r>
        <w:rPr>
          <w:rFonts w:eastAsiaTheme="minorEastAsia" w:hint="eastAsia"/>
          <w:lang w:eastAsia="zh-CN"/>
        </w:rPr>
        <w:t>。</w:t>
      </w:r>
    </w:p>
    <w:bookmarkEnd w:id="13"/>
    <w:bookmarkEnd w:id="14"/>
    <w:p w:rsidR="00F92524" w:rsidRDefault="006F3A05">
      <w:pPr>
        <w:pStyle w:val="40"/>
        <w:rPr>
          <w:rFonts w:hAnsi="Calibri"/>
        </w:rPr>
      </w:pPr>
      <w:r>
        <w:rPr>
          <w:rFonts w:hint="eastAsia"/>
          <w:lang w:eastAsia="zh-CN"/>
        </w:rPr>
        <w:t>按</w:t>
      </w:r>
      <w:proofErr w:type="gramStart"/>
      <w:r>
        <w:rPr>
          <w:rFonts w:hint="eastAsia"/>
          <w:lang w:eastAsia="zh-CN"/>
        </w:rPr>
        <w:t>月分</w:t>
      </w:r>
      <w:proofErr w:type="gramEnd"/>
      <w:r>
        <w:rPr>
          <w:rFonts w:hint="eastAsia"/>
          <w:lang w:eastAsia="zh-CN"/>
        </w:rPr>
        <w:t>类</w:t>
      </w:r>
      <w:proofErr w:type="spellStart"/>
      <w:r w:rsidR="008579A9" w:rsidRPr="008C03F1">
        <w:rPr>
          <w:rFonts w:hAnsi="Calibri" w:hint="eastAsia"/>
        </w:rPr>
        <w:t>浏览</w:t>
      </w:r>
      <w:proofErr w:type="spellEnd"/>
    </w:p>
    <w:p w:rsidR="00FE7C6F" w:rsidRDefault="00FE7C6F" w:rsidP="00FE7C6F">
      <w:pPr>
        <w:pStyle w:val="a8"/>
        <w:rPr>
          <w:rFonts w:eastAsiaTheme="minorEastAsia"/>
          <w:lang w:eastAsia="zh-CN"/>
        </w:rPr>
      </w:pPr>
      <w:r>
        <w:rPr>
          <w:rFonts w:eastAsiaTheme="minorEastAsia" w:hint="eastAsia"/>
          <w:lang w:eastAsia="zh-CN"/>
        </w:rPr>
        <w:t>用户交互功能概念图：</w:t>
      </w:r>
    </w:p>
    <w:p w:rsidR="00FE7C6F" w:rsidRDefault="00FE7C6F" w:rsidP="005957E9">
      <w:pPr>
        <w:pStyle w:val="a8"/>
        <w:jc w:val="center"/>
        <w:rPr>
          <w:noProof/>
        </w:rPr>
      </w:pPr>
      <w:r>
        <w:rPr>
          <w:noProof/>
          <w:lang w:eastAsia="zh-CN"/>
        </w:rPr>
        <w:drawing>
          <wp:inline distT="0" distB="0" distL="0" distR="0" wp14:anchorId="34E7F0EE" wp14:editId="027DDBA0">
            <wp:extent cx="2857354" cy="1433779"/>
            <wp:effectExtent l="0" t="0" r="63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02842" cy="1456604"/>
                    </a:xfrm>
                    <a:prstGeom prst="rect">
                      <a:avLst/>
                    </a:prstGeom>
                  </pic:spPr>
                </pic:pic>
              </a:graphicData>
            </a:graphic>
          </wp:inline>
        </w:drawing>
      </w:r>
      <w:r>
        <w:rPr>
          <w:noProof/>
          <w:lang w:eastAsia="zh-CN"/>
        </w:rPr>
        <w:drawing>
          <wp:inline distT="0" distB="0" distL="0" distR="0" wp14:anchorId="106E5EB5" wp14:editId="4459A4CD">
            <wp:extent cx="2847834" cy="1426464"/>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27739" cy="1466488"/>
                    </a:xfrm>
                    <a:prstGeom prst="rect">
                      <a:avLst/>
                    </a:prstGeom>
                  </pic:spPr>
                </pic:pic>
              </a:graphicData>
            </a:graphic>
          </wp:inline>
        </w:drawing>
      </w:r>
    </w:p>
    <w:p w:rsidR="009802D0" w:rsidRDefault="009802D0" w:rsidP="009802D0">
      <w:pPr>
        <w:pStyle w:val="a8"/>
        <w:rPr>
          <w:noProof/>
        </w:rPr>
      </w:pPr>
      <w:r>
        <w:rPr>
          <w:rFonts w:asciiTheme="minorEastAsia" w:eastAsiaTheme="minorEastAsia" w:hAnsiTheme="minorEastAsia" w:hint="eastAsia"/>
          <w:noProof/>
          <w:lang w:eastAsia="zh-CN"/>
        </w:rPr>
        <w:t>相关描述：</w:t>
      </w:r>
    </w:p>
    <w:p w:rsidR="009802D0" w:rsidRDefault="000B1064" w:rsidP="009802D0">
      <w:pPr>
        <w:pStyle w:val="a8"/>
        <w:numPr>
          <w:ilvl w:val="0"/>
          <w:numId w:val="37"/>
        </w:numPr>
        <w:rPr>
          <w:rFonts w:eastAsiaTheme="minorEastAsia"/>
          <w:lang w:eastAsia="zh-CN"/>
        </w:rPr>
      </w:pPr>
      <w:r>
        <w:rPr>
          <w:rFonts w:eastAsiaTheme="minorEastAsia" w:hint="eastAsia"/>
          <w:lang w:eastAsia="zh-CN"/>
        </w:rPr>
        <w:t>打开图片视频</w:t>
      </w:r>
      <w:r>
        <w:rPr>
          <w:rFonts w:eastAsiaTheme="minorEastAsia" w:hint="eastAsia"/>
          <w:lang w:eastAsia="zh-CN"/>
        </w:rPr>
        <w:t>APP</w:t>
      </w:r>
      <w:r>
        <w:rPr>
          <w:rFonts w:eastAsiaTheme="minorEastAsia" w:hint="eastAsia"/>
          <w:lang w:eastAsia="zh-CN"/>
        </w:rPr>
        <w:t>，选择本地存储，则显示以上左图；</w:t>
      </w:r>
    </w:p>
    <w:p w:rsidR="000B1064" w:rsidRDefault="000B1064" w:rsidP="009802D0">
      <w:pPr>
        <w:pStyle w:val="a8"/>
        <w:numPr>
          <w:ilvl w:val="0"/>
          <w:numId w:val="37"/>
        </w:numPr>
        <w:rPr>
          <w:rFonts w:eastAsiaTheme="minorEastAsia"/>
          <w:lang w:eastAsia="zh-CN"/>
        </w:rPr>
      </w:pPr>
      <w:r>
        <w:rPr>
          <w:rFonts w:eastAsiaTheme="minorEastAsia" w:hint="eastAsia"/>
          <w:lang w:eastAsia="zh-CN"/>
        </w:rPr>
        <w:lastRenderedPageBreak/>
        <w:t>点击左图中的选择</w:t>
      </w:r>
      <w:r w:rsidR="005957E9">
        <w:rPr>
          <w:rFonts w:eastAsiaTheme="minorEastAsia" w:hint="eastAsia"/>
          <w:lang w:eastAsia="zh-CN"/>
        </w:rPr>
        <w:t>按钮，则显示以上右图</w:t>
      </w:r>
      <w:r w:rsidR="00E270C9">
        <w:rPr>
          <w:rFonts w:eastAsiaTheme="minorEastAsia" w:hint="eastAsia"/>
          <w:lang w:eastAsia="zh-CN"/>
        </w:rPr>
        <w:t>，右图中点击取消则返回左图；</w:t>
      </w:r>
    </w:p>
    <w:p w:rsidR="005957E9" w:rsidRDefault="005957E9" w:rsidP="009802D0">
      <w:pPr>
        <w:pStyle w:val="a8"/>
        <w:numPr>
          <w:ilvl w:val="0"/>
          <w:numId w:val="37"/>
        </w:numPr>
        <w:rPr>
          <w:rFonts w:eastAsiaTheme="minorEastAsia"/>
          <w:lang w:eastAsia="zh-CN"/>
        </w:rPr>
      </w:pPr>
      <w:r>
        <w:rPr>
          <w:rFonts w:eastAsiaTheme="minorEastAsia" w:hint="eastAsia"/>
          <w:lang w:eastAsia="zh-CN"/>
        </w:rPr>
        <w:t>在左图中，点击</w:t>
      </w:r>
      <w:proofErr w:type="gramStart"/>
      <w:r>
        <w:rPr>
          <w:rFonts w:eastAsiaTheme="minorEastAsia" w:hint="eastAsia"/>
          <w:lang w:eastAsia="zh-CN"/>
        </w:rPr>
        <w:t>缩略图</w:t>
      </w:r>
      <w:proofErr w:type="gramEnd"/>
      <w:r>
        <w:rPr>
          <w:rFonts w:eastAsiaTheme="minorEastAsia" w:hint="eastAsia"/>
          <w:lang w:eastAsia="zh-CN"/>
        </w:rPr>
        <w:t>则进入按日分类浏览界面（下一节介绍）；</w:t>
      </w:r>
    </w:p>
    <w:p w:rsidR="005957E9" w:rsidRPr="009802D0" w:rsidRDefault="00E270C9" w:rsidP="009802D0">
      <w:pPr>
        <w:pStyle w:val="a8"/>
        <w:numPr>
          <w:ilvl w:val="0"/>
          <w:numId w:val="37"/>
        </w:numPr>
        <w:rPr>
          <w:rFonts w:eastAsiaTheme="minorEastAsia"/>
          <w:lang w:eastAsia="zh-CN"/>
        </w:rPr>
      </w:pPr>
      <w:r>
        <w:rPr>
          <w:rFonts w:eastAsiaTheme="minorEastAsia" w:hint="eastAsia"/>
          <w:lang w:eastAsia="zh-CN"/>
        </w:rPr>
        <w:t>在右图中，点击或滑动</w:t>
      </w:r>
      <w:proofErr w:type="gramStart"/>
      <w:r>
        <w:rPr>
          <w:rFonts w:eastAsiaTheme="minorEastAsia" w:hint="eastAsia"/>
          <w:lang w:eastAsia="zh-CN"/>
        </w:rPr>
        <w:t>缩略图</w:t>
      </w:r>
      <w:proofErr w:type="gramEnd"/>
      <w:r>
        <w:rPr>
          <w:rFonts w:eastAsiaTheme="minorEastAsia" w:hint="eastAsia"/>
          <w:lang w:eastAsia="zh-CN"/>
        </w:rPr>
        <w:t>可选中或取消选中整月图片，点击分享可将选中的月图库拷贝到外设</w:t>
      </w:r>
      <w:r w:rsidR="001838B2" w:rsidRPr="001838B2">
        <w:rPr>
          <w:rFonts w:asciiTheme="minorEastAsia" w:eastAsiaTheme="minorEastAsia" w:hAnsiTheme="minorEastAsia" w:cs="微软雅黑" w:hint="eastAsia"/>
          <w:bCs/>
          <w:szCs w:val="20"/>
          <w:highlight w:val="yellow"/>
          <w:lang w:eastAsia="zh-CN"/>
        </w:rPr>
        <w:t>分享到百度云相册或百度网盘</w:t>
      </w:r>
      <w:r>
        <w:rPr>
          <w:rFonts w:eastAsiaTheme="minorEastAsia" w:hint="eastAsia"/>
          <w:lang w:eastAsia="zh-CN"/>
        </w:rPr>
        <w:t>，点击删除可以删除本地存储月图库。</w:t>
      </w:r>
    </w:p>
    <w:p w:rsidR="00F92524" w:rsidRDefault="00FE7C6F" w:rsidP="00FE7C6F">
      <w:pPr>
        <w:pStyle w:val="40"/>
        <w:rPr>
          <w:rFonts w:hAnsi="Calibri"/>
        </w:rPr>
      </w:pPr>
      <w:r>
        <w:rPr>
          <w:rFonts w:hint="eastAsia"/>
          <w:lang w:eastAsia="zh-CN"/>
        </w:rPr>
        <w:t>按日分类</w:t>
      </w:r>
      <w:proofErr w:type="spellStart"/>
      <w:r w:rsidRPr="008C03F1">
        <w:rPr>
          <w:rFonts w:hAnsi="Calibri" w:hint="eastAsia"/>
        </w:rPr>
        <w:t>浏览</w:t>
      </w:r>
      <w:proofErr w:type="spellEnd"/>
    </w:p>
    <w:p w:rsidR="00E270C9" w:rsidRDefault="00E270C9" w:rsidP="00E270C9">
      <w:pPr>
        <w:pStyle w:val="a8"/>
        <w:rPr>
          <w:rFonts w:eastAsiaTheme="minorEastAsia"/>
          <w:lang w:eastAsia="zh-CN"/>
        </w:rPr>
      </w:pPr>
      <w:r>
        <w:rPr>
          <w:rFonts w:eastAsiaTheme="minorEastAsia" w:hint="eastAsia"/>
          <w:lang w:eastAsia="zh-CN"/>
        </w:rPr>
        <w:t>用户交互功能概念图：</w:t>
      </w:r>
    </w:p>
    <w:p w:rsidR="00E270C9" w:rsidRDefault="00E270C9" w:rsidP="00E270C9">
      <w:pPr>
        <w:pStyle w:val="a8"/>
        <w:rPr>
          <w:noProof/>
        </w:rPr>
      </w:pPr>
      <w:r>
        <w:rPr>
          <w:noProof/>
          <w:lang w:eastAsia="zh-CN"/>
        </w:rPr>
        <w:drawing>
          <wp:inline distT="0" distB="0" distL="0" distR="0" wp14:anchorId="5D95385D" wp14:editId="02459F13">
            <wp:extent cx="3019263" cy="1506931"/>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40222" cy="1517392"/>
                    </a:xfrm>
                    <a:prstGeom prst="rect">
                      <a:avLst/>
                    </a:prstGeom>
                  </pic:spPr>
                </pic:pic>
              </a:graphicData>
            </a:graphic>
          </wp:inline>
        </w:drawing>
      </w:r>
      <w:r w:rsidRPr="00E270C9">
        <w:rPr>
          <w:noProof/>
        </w:rPr>
        <w:t xml:space="preserve"> </w:t>
      </w:r>
      <w:r>
        <w:rPr>
          <w:noProof/>
          <w:lang w:eastAsia="zh-CN"/>
        </w:rPr>
        <w:drawing>
          <wp:inline distT="0" distB="0" distL="0" distR="0" wp14:anchorId="136DF154" wp14:editId="7843B1D6">
            <wp:extent cx="3013862" cy="1506931"/>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28766" cy="1514383"/>
                    </a:xfrm>
                    <a:prstGeom prst="rect">
                      <a:avLst/>
                    </a:prstGeom>
                  </pic:spPr>
                </pic:pic>
              </a:graphicData>
            </a:graphic>
          </wp:inline>
        </w:drawing>
      </w:r>
    </w:p>
    <w:p w:rsidR="00E270C9" w:rsidRDefault="00E270C9" w:rsidP="00E270C9">
      <w:pPr>
        <w:pStyle w:val="a8"/>
        <w:rPr>
          <w:rFonts w:eastAsia="微软雅黑"/>
          <w:lang w:eastAsia="zh-CN"/>
        </w:rPr>
      </w:pPr>
      <w:r>
        <w:rPr>
          <w:rFonts w:eastAsia="微软雅黑" w:hint="eastAsia"/>
          <w:lang w:eastAsia="zh-CN"/>
        </w:rPr>
        <w:t>相关描述：</w:t>
      </w:r>
    </w:p>
    <w:p w:rsidR="00E270C9" w:rsidRDefault="00E270C9" w:rsidP="00E270C9">
      <w:pPr>
        <w:pStyle w:val="a8"/>
        <w:numPr>
          <w:ilvl w:val="0"/>
          <w:numId w:val="38"/>
        </w:numPr>
        <w:rPr>
          <w:rFonts w:eastAsia="微软雅黑"/>
          <w:lang w:eastAsia="zh-CN"/>
        </w:rPr>
      </w:pPr>
      <w:r>
        <w:rPr>
          <w:rFonts w:eastAsia="微软雅黑" w:hint="eastAsia"/>
          <w:lang w:eastAsia="zh-CN"/>
        </w:rPr>
        <w:t>左图中点击选择按键则跳转到右图，右图中选择取消则回退到左图；</w:t>
      </w:r>
    </w:p>
    <w:p w:rsidR="00E270C9" w:rsidRDefault="00E270C9" w:rsidP="00E270C9">
      <w:pPr>
        <w:pStyle w:val="a8"/>
        <w:numPr>
          <w:ilvl w:val="0"/>
          <w:numId w:val="38"/>
        </w:numPr>
        <w:rPr>
          <w:rFonts w:eastAsia="微软雅黑"/>
          <w:lang w:eastAsia="zh-CN"/>
        </w:rPr>
      </w:pPr>
      <w:r>
        <w:rPr>
          <w:rFonts w:eastAsia="微软雅黑" w:hint="eastAsia"/>
          <w:lang w:eastAsia="zh-CN"/>
        </w:rPr>
        <w:t>左图中点击缩略图，则跳转到单张图片</w:t>
      </w:r>
      <w:r>
        <w:rPr>
          <w:rFonts w:eastAsia="微软雅黑" w:hint="eastAsia"/>
          <w:lang w:eastAsia="zh-CN"/>
        </w:rPr>
        <w:t>/</w:t>
      </w:r>
      <w:r>
        <w:rPr>
          <w:rFonts w:eastAsia="微软雅黑" w:hint="eastAsia"/>
          <w:lang w:eastAsia="zh-CN"/>
        </w:rPr>
        <w:t>视频查看界面；</w:t>
      </w:r>
    </w:p>
    <w:p w:rsidR="00E270C9" w:rsidRPr="00E270C9" w:rsidRDefault="00E270C9" w:rsidP="00E270C9">
      <w:pPr>
        <w:pStyle w:val="a8"/>
        <w:numPr>
          <w:ilvl w:val="0"/>
          <w:numId w:val="38"/>
        </w:numPr>
        <w:rPr>
          <w:rFonts w:eastAsia="微软雅黑"/>
          <w:lang w:eastAsia="zh-CN"/>
        </w:rPr>
      </w:pPr>
      <w:r>
        <w:rPr>
          <w:rFonts w:eastAsia="微软雅黑" w:hint="eastAsia"/>
          <w:lang w:eastAsia="zh-CN"/>
        </w:rPr>
        <w:t>右图中</w:t>
      </w:r>
      <w:r w:rsidR="00B2358B">
        <w:rPr>
          <w:rFonts w:eastAsia="微软雅黑" w:hint="eastAsia"/>
          <w:lang w:eastAsia="zh-CN"/>
        </w:rPr>
        <w:t>点击或滑动缩略图，可选中或取消选中某些图片，点击分享可将选中的图片拷贝到外部设备</w:t>
      </w:r>
      <w:r w:rsidR="001838B2" w:rsidRPr="001838B2">
        <w:rPr>
          <w:rFonts w:asciiTheme="minorEastAsia" w:eastAsiaTheme="minorEastAsia" w:hAnsiTheme="minorEastAsia" w:cs="微软雅黑" w:hint="eastAsia"/>
          <w:bCs/>
          <w:szCs w:val="20"/>
          <w:highlight w:val="yellow"/>
          <w:lang w:eastAsia="zh-CN"/>
        </w:rPr>
        <w:t>分享到百度云相册或百度网盘</w:t>
      </w:r>
      <w:r w:rsidR="00B2358B">
        <w:rPr>
          <w:rFonts w:eastAsia="微软雅黑" w:hint="eastAsia"/>
          <w:lang w:eastAsia="zh-CN"/>
        </w:rPr>
        <w:t>中，点击删除可删除当前选中的图片；</w:t>
      </w:r>
    </w:p>
    <w:p w:rsidR="00F92524" w:rsidRDefault="00B2358B">
      <w:pPr>
        <w:pStyle w:val="40"/>
        <w:rPr>
          <w:lang w:eastAsia="zh-CN"/>
        </w:rPr>
      </w:pPr>
      <w:r>
        <w:rPr>
          <w:rFonts w:hint="eastAsia"/>
          <w:lang w:eastAsia="zh-CN"/>
        </w:rPr>
        <w:t>所有图片</w:t>
      </w:r>
    </w:p>
    <w:p w:rsidR="00B2358B" w:rsidRDefault="00B2358B" w:rsidP="00B2358B">
      <w:pPr>
        <w:pStyle w:val="a8"/>
        <w:rPr>
          <w:rFonts w:eastAsiaTheme="minorEastAsia"/>
          <w:lang w:eastAsia="zh-CN"/>
        </w:rPr>
      </w:pPr>
      <w:r>
        <w:rPr>
          <w:rFonts w:eastAsiaTheme="minorEastAsia" w:hint="eastAsia"/>
          <w:lang w:eastAsia="zh-CN"/>
        </w:rPr>
        <w:t>用户交互功能概念图：</w:t>
      </w:r>
    </w:p>
    <w:p w:rsidR="00B2358B" w:rsidRDefault="00B2358B" w:rsidP="00B2358B">
      <w:pPr>
        <w:pStyle w:val="a8"/>
        <w:rPr>
          <w:noProof/>
        </w:rPr>
      </w:pPr>
      <w:r>
        <w:rPr>
          <w:noProof/>
          <w:lang w:eastAsia="zh-CN"/>
        </w:rPr>
        <w:drawing>
          <wp:inline distT="0" distB="0" distL="0" distR="0" wp14:anchorId="78DD0964" wp14:editId="67E4D027">
            <wp:extent cx="2984601" cy="1492301"/>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34813" cy="1517407"/>
                    </a:xfrm>
                    <a:prstGeom prst="rect">
                      <a:avLst/>
                    </a:prstGeom>
                  </pic:spPr>
                </pic:pic>
              </a:graphicData>
            </a:graphic>
          </wp:inline>
        </w:drawing>
      </w:r>
      <w:r w:rsidRPr="00B2358B">
        <w:rPr>
          <w:noProof/>
        </w:rPr>
        <w:t xml:space="preserve"> </w:t>
      </w:r>
      <w:r>
        <w:rPr>
          <w:noProof/>
          <w:lang w:eastAsia="zh-CN"/>
        </w:rPr>
        <w:drawing>
          <wp:inline distT="0" distB="0" distL="0" distR="0" wp14:anchorId="48AF5748" wp14:editId="60DC2596">
            <wp:extent cx="2984601" cy="1492301"/>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52413" cy="1526207"/>
                    </a:xfrm>
                    <a:prstGeom prst="rect">
                      <a:avLst/>
                    </a:prstGeom>
                  </pic:spPr>
                </pic:pic>
              </a:graphicData>
            </a:graphic>
          </wp:inline>
        </w:drawing>
      </w:r>
    </w:p>
    <w:p w:rsidR="001C5FE7" w:rsidRDefault="001C5FE7" w:rsidP="00B2358B">
      <w:pPr>
        <w:pStyle w:val="a8"/>
        <w:rPr>
          <w:noProof/>
        </w:rPr>
      </w:pPr>
      <w:r>
        <w:rPr>
          <w:rFonts w:asciiTheme="minorEastAsia" w:eastAsiaTheme="minorEastAsia" w:hAnsiTheme="minorEastAsia" w:hint="eastAsia"/>
          <w:noProof/>
          <w:lang w:eastAsia="zh-CN"/>
        </w:rPr>
        <w:t>相关描述：</w:t>
      </w:r>
    </w:p>
    <w:p w:rsidR="001C5FE7" w:rsidRDefault="001C5FE7" w:rsidP="001C5FE7">
      <w:pPr>
        <w:pStyle w:val="a8"/>
        <w:numPr>
          <w:ilvl w:val="0"/>
          <w:numId w:val="39"/>
        </w:numPr>
        <w:rPr>
          <w:rFonts w:eastAsiaTheme="minorEastAsia"/>
          <w:lang w:eastAsia="zh-CN"/>
        </w:rPr>
      </w:pPr>
      <w:r>
        <w:rPr>
          <w:rFonts w:eastAsiaTheme="minorEastAsia" w:hint="eastAsia"/>
          <w:lang w:eastAsia="zh-CN"/>
        </w:rPr>
        <w:t>打开图片视频</w:t>
      </w:r>
      <w:r>
        <w:rPr>
          <w:rFonts w:eastAsiaTheme="minorEastAsia" w:hint="eastAsia"/>
          <w:lang w:eastAsia="zh-CN"/>
        </w:rPr>
        <w:t>APP</w:t>
      </w:r>
      <w:r>
        <w:rPr>
          <w:rFonts w:eastAsiaTheme="minorEastAsia" w:hint="eastAsia"/>
          <w:lang w:eastAsia="zh-CN"/>
        </w:rPr>
        <w:t>，选择外部存储（设备一、设备二……），则显示以上左图；</w:t>
      </w:r>
    </w:p>
    <w:p w:rsidR="001C5FE7" w:rsidRDefault="001C5FE7" w:rsidP="001C5FE7">
      <w:pPr>
        <w:pStyle w:val="a8"/>
        <w:numPr>
          <w:ilvl w:val="0"/>
          <w:numId w:val="39"/>
        </w:numPr>
        <w:rPr>
          <w:rFonts w:eastAsiaTheme="minorEastAsia"/>
          <w:lang w:eastAsia="zh-CN"/>
        </w:rPr>
      </w:pPr>
      <w:r>
        <w:rPr>
          <w:rFonts w:eastAsiaTheme="minorEastAsia" w:hint="eastAsia"/>
          <w:lang w:eastAsia="zh-CN"/>
        </w:rPr>
        <w:t>左图中点击选择按键则显示右图界面，右图中选择取消则回退到左图界面；</w:t>
      </w:r>
    </w:p>
    <w:p w:rsidR="001C5FE7" w:rsidRDefault="001C5FE7" w:rsidP="001C5FE7">
      <w:pPr>
        <w:pStyle w:val="a8"/>
        <w:numPr>
          <w:ilvl w:val="0"/>
          <w:numId w:val="39"/>
        </w:numPr>
        <w:rPr>
          <w:rFonts w:eastAsiaTheme="minorEastAsia"/>
          <w:lang w:eastAsia="zh-CN"/>
        </w:rPr>
      </w:pPr>
      <w:r>
        <w:rPr>
          <w:rFonts w:eastAsiaTheme="minorEastAsia" w:hint="eastAsia"/>
          <w:lang w:eastAsia="zh-CN"/>
        </w:rPr>
        <w:t>左图中点击相应的缩略图，则显示单张图片</w:t>
      </w:r>
      <w:r>
        <w:rPr>
          <w:rFonts w:eastAsiaTheme="minorEastAsia" w:hint="eastAsia"/>
          <w:lang w:eastAsia="zh-CN"/>
        </w:rPr>
        <w:t>/</w:t>
      </w:r>
      <w:r>
        <w:rPr>
          <w:rFonts w:eastAsiaTheme="minorEastAsia" w:hint="eastAsia"/>
          <w:lang w:eastAsia="zh-CN"/>
        </w:rPr>
        <w:t>视频浏览界面；</w:t>
      </w:r>
    </w:p>
    <w:p w:rsidR="001C5FE7" w:rsidRDefault="001C5FE7" w:rsidP="001C5FE7">
      <w:pPr>
        <w:pStyle w:val="a8"/>
        <w:numPr>
          <w:ilvl w:val="0"/>
          <w:numId w:val="39"/>
        </w:numPr>
        <w:rPr>
          <w:rFonts w:eastAsiaTheme="minorEastAsia"/>
          <w:lang w:eastAsia="zh-CN"/>
        </w:rPr>
      </w:pPr>
      <w:r>
        <w:rPr>
          <w:rFonts w:eastAsiaTheme="minorEastAsia" w:hint="eastAsia"/>
          <w:lang w:eastAsia="zh-CN"/>
        </w:rPr>
        <w:t>右图中单击或通过滑动可以选中或取消选中某些图片</w:t>
      </w:r>
      <w:r>
        <w:rPr>
          <w:rFonts w:eastAsiaTheme="minorEastAsia" w:hint="eastAsia"/>
          <w:lang w:eastAsia="zh-CN"/>
        </w:rPr>
        <w:t>/</w:t>
      </w:r>
      <w:r>
        <w:rPr>
          <w:rFonts w:eastAsiaTheme="minorEastAsia" w:hint="eastAsia"/>
          <w:lang w:eastAsia="zh-CN"/>
        </w:rPr>
        <w:t>视频，单击删除则可删除选中的图片</w:t>
      </w:r>
      <w:r>
        <w:rPr>
          <w:rFonts w:eastAsiaTheme="minorEastAsia" w:hint="eastAsia"/>
          <w:lang w:eastAsia="zh-CN"/>
        </w:rPr>
        <w:t>/</w:t>
      </w:r>
      <w:r>
        <w:rPr>
          <w:rFonts w:eastAsiaTheme="minorEastAsia" w:hint="eastAsia"/>
          <w:lang w:eastAsia="zh-CN"/>
        </w:rPr>
        <w:t>视频。</w:t>
      </w:r>
    </w:p>
    <w:p w:rsidR="00FD1F68" w:rsidRDefault="00FD1F68" w:rsidP="00FD1F68">
      <w:pPr>
        <w:pStyle w:val="40"/>
        <w:rPr>
          <w:lang w:eastAsia="zh-CN"/>
        </w:rPr>
      </w:pPr>
      <w:r>
        <w:rPr>
          <w:rFonts w:hint="eastAsia"/>
          <w:lang w:eastAsia="zh-CN"/>
        </w:rPr>
        <w:lastRenderedPageBreak/>
        <w:t>视频编辑</w:t>
      </w:r>
    </w:p>
    <w:p w:rsidR="00FD1F68" w:rsidRPr="00B2358B" w:rsidRDefault="00FD1F68" w:rsidP="00FD1F68">
      <w:pPr>
        <w:pStyle w:val="a8"/>
        <w:rPr>
          <w:rFonts w:eastAsiaTheme="minorEastAsia"/>
          <w:lang w:eastAsia="zh-CN"/>
        </w:rPr>
      </w:pPr>
      <w:r>
        <w:rPr>
          <w:rFonts w:eastAsiaTheme="minorEastAsia" w:hint="eastAsia"/>
          <w:lang w:eastAsia="zh-CN"/>
        </w:rPr>
        <w:t>该功能福特尚在讨论（</w:t>
      </w:r>
      <w:r>
        <w:rPr>
          <w:rFonts w:eastAsiaTheme="minorEastAsia" w:hint="eastAsia"/>
          <w:lang w:eastAsia="zh-CN"/>
        </w:rPr>
        <w:t>o</w:t>
      </w:r>
      <w:r>
        <w:rPr>
          <w:rFonts w:eastAsiaTheme="minorEastAsia"/>
          <w:lang w:eastAsia="zh-CN"/>
        </w:rPr>
        <w:t>pen</w:t>
      </w:r>
      <w:r>
        <w:rPr>
          <w:rFonts w:eastAsiaTheme="minorEastAsia" w:hint="eastAsia"/>
          <w:lang w:eastAsia="zh-CN"/>
        </w:rPr>
        <w:t>状态）</w:t>
      </w:r>
    </w:p>
    <w:p w:rsidR="00F92524" w:rsidRDefault="008579A9">
      <w:pPr>
        <w:pStyle w:val="1"/>
        <w:keepLines w:val="0"/>
        <w:tabs>
          <w:tab w:val="clear" w:pos="432"/>
          <w:tab w:val="left" w:pos="567"/>
        </w:tabs>
        <w:spacing w:before="240" w:after="240" w:line="240" w:lineRule="auto"/>
        <w:ind w:left="567" w:hanging="567"/>
        <w:rPr>
          <w:rFonts w:eastAsia="微软雅黑" w:cs="Arial"/>
          <w:lang w:eastAsia="zh-CN"/>
        </w:rPr>
      </w:pPr>
      <w:bookmarkStart w:id="17" w:name="_Toc459128597"/>
      <w:bookmarkStart w:id="18" w:name="_Toc448484051"/>
      <w:bookmarkStart w:id="19" w:name="_Toc25323964"/>
      <w:bookmarkStart w:id="20" w:name="_Toc28261257"/>
      <w:bookmarkEnd w:id="17"/>
      <w:bookmarkEnd w:id="18"/>
      <w:r>
        <w:rPr>
          <w:rFonts w:eastAsia="微软雅黑" w:cs="Arial" w:hint="eastAsia"/>
          <w:lang w:eastAsia="zh-CN"/>
        </w:rPr>
        <w:lastRenderedPageBreak/>
        <w:t>系统</w:t>
      </w:r>
      <w:bookmarkEnd w:id="19"/>
      <w:r>
        <w:rPr>
          <w:rFonts w:eastAsia="微软雅黑" w:cs="Arial" w:hint="eastAsia"/>
          <w:lang w:eastAsia="zh-CN"/>
        </w:rPr>
        <w:t>边界</w:t>
      </w:r>
      <w:bookmarkEnd w:id="20"/>
    </w:p>
    <w:p w:rsidR="00F92524" w:rsidRDefault="008579A9">
      <w:pPr>
        <w:pStyle w:val="a8"/>
        <w:rPr>
          <w:rFonts w:eastAsia="微软雅黑"/>
          <w:lang w:eastAsia="zh-CN"/>
        </w:rPr>
      </w:pPr>
      <w:r>
        <w:rPr>
          <w:rFonts w:eastAsia="微软雅黑" w:hint="eastAsia"/>
          <w:lang w:eastAsia="zh-CN"/>
        </w:rPr>
        <w:t>请参考表格</w:t>
      </w:r>
      <w:r>
        <w:rPr>
          <w:rFonts w:eastAsia="微软雅黑" w:hint="eastAsia"/>
          <w:lang w:eastAsia="zh-CN"/>
        </w:rPr>
        <w:t>x</w:t>
      </w:r>
      <w:r>
        <w:rPr>
          <w:rFonts w:eastAsia="微软雅黑"/>
          <w:lang w:eastAsia="zh-CN"/>
        </w:rPr>
        <w:t>x</w:t>
      </w:r>
      <w:r>
        <w:rPr>
          <w:rFonts w:eastAsia="微软雅黑" w:hint="eastAsia"/>
          <w:lang w:eastAsia="zh-CN"/>
        </w:rPr>
        <w:t>（外部表格文档后续补充）</w:t>
      </w:r>
    </w:p>
    <w:sectPr w:rsidR="00F92524">
      <w:headerReference w:type="default" r:id="rId19"/>
      <w:footerReference w:type="default" r:id="rId20"/>
      <w:pgSz w:w="12240" w:h="15840"/>
      <w:pgMar w:top="2157" w:right="1080" w:bottom="1618"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635F" w:rsidRDefault="0071635F">
      <w:r>
        <w:separator/>
      </w:r>
    </w:p>
  </w:endnote>
  <w:endnote w:type="continuationSeparator" w:id="0">
    <w:p w:rsidR="0071635F" w:rsidRDefault="00716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HYb2gj">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Lucida Sans">
    <w:panose1 w:val="020B0602030504020204"/>
    <w:charset w:val="00"/>
    <w:family w:val="swiss"/>
    <w:pitch w:val="variable"/>
    <w:sig w:usb0="00000003" w:usb1="00000000" w:usb2="00000000" w:usb3="00000000" w:csb0="00000001" w:csb1="00000000"/>
  </w:font>
  <w:font w:name="Liberation Sans Narrow">
    <w:altName w:val="RomanS"/>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2524" w:rsidRDefault="008579A9">
    <w:pPr>
      <w:pStyle w:val="aff2"/>
      <w:jc w:val="center"/>
      <w:rPr>
        <w:b/>
        <w:color w:val="3366FF"/>
      </w:rP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29210</wp:posOffset>
              </wp:positionV>
              <wp:extent cx="6286500" cy="0"/>
              <wp:effectExtent l="0" t="0" r="0" b="0"/>
              <wp:wrapNone/>
              <wp:docPr id="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9525">
                        <a:solidFill>
                          <a:srgbClr val="000000"/>
                        </a:solidFill>
                        <a:round/>
                      </a:ln>
                    </wps:spPr>
                    <wps:bodyPr/>
                  </wps:wsp>
                </a:graphicData>
              </a:graphic>
            </wp:anchor>
          </w:drawing>
        </mc:Choice>
        <mc:Fallback>
          <w:pict>
            <v:line w14:anchorId="176DF11C" id="Line 17" o:spid="_x0000_s1026" style="position:absolute;left:0;text-align:left;z-index:251657216;visibility:visible;mso-wrap-style:square;mso-wrap-distance-left:9pt;mso-wrap-distance-top:0;mso-wrap-distance-right:9pt;mso-wrap-distance-bottom:0;mso-position-horizontal:absolute;mso-position-horizontal-relative:text;mso-position-vertical:absolute;mso-position-vertical-relative:text" from="0,2.3pt" to="4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"/>
          </w:pict>
        </mc:Fallback>
      </mc:AlternateContent>
    </w:r>
    <w:r>
      <w:rPr>
        <w:noProof/>
      </w:rPr>
      <mc:AlternateContent>
        <mc:Choice Requires="wpc">
          <w:drawing>
            <wp:inline distT="0" distB="0" distL="0" distR="0">
              <wp:extent cx="2865120" cy="137795"/>
              <wp:effectExtent l="0" t="0" r="0" b="0"/>
              <wp:docPr id="1" name="画布 13"/>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2BA4F011" id="画布 13" o:spid="_x0000_s1026" editas="canvas" style="width:225.6pt;height:10.85pt;mso-position-horizontal-relative:char;mso-position-vertical-relative:line" coordsize="28651,1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651;height:1377;visibility:visible;mso-wrap-style:square">
                <v:fill o:detectmouseclick="t"/>
                <v:path o:connecttype="none"/>
              </v:shape>
              <w10:anchorlock/>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635F" w:rsidRDefault="0071635F">
      <w:r>
        <w:separator/>
      </w:r>
    </w:p>
  </w:footnote>
  <w:footnote w:type="continuationSeparator" w:id="0">
    <w:p w:rsidR="0071635F" w:rsidRDefault="0071635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2524" w:rsidRDefault="008579A9">
    <w:pPr>
      <w:jc w:val="center"/>
      <w:rPr>
        <w:rFonts w:cs="Arial"/>
        <w:color w:val="0D388F"/>
        <w:sz w:val="28"/>
        <w:szCs w:val="28"/>
      </w:rPr>
    </w:pPr>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40005</wp:posOffset>
          </wp:positionV>
          <wp:extent cx="1085215" cy="334010"/>
          <wp:effectExtent l="0" t="0" r="0" b="0"/>
          <wp:wrapNone/>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215" cy="334010"/>
                  </a:xfrm>
                  <a:prstGeom prst="rect">
                    <a:avLst/>
                  </a:prstGeom>
                  <a:noFill/>
                  <a:ln>
                    <a:noFill/>
                  </a:ln>
                </pic:spPr>
              </pic:pic>
            </a:graphicData>
          </a:graphic>
        </wp:anchor>
      </w:drawing>
    </w:r>
    <w:r>
      <w:rPr>
        <w:noProof/>
      </w:rPr>
      <mc:AlternateContent>
        <mc:Choice Requires="wps">
          <w:drawing>
            <wp:anchor distT="0" distB="0" distL="114300" distR="114300" simplePos="0" relativeHeight="251656192" behindDoc="0" locked="0" layoutInCell="1" allowOverlap="1">
              <wp:simplePos x="0" y="0"/>
              <wp:positionH relativeFrom="column">
                <wp:posOffset>0</wp:posOffset>
              </wp:positionH>
              <wp:positionV relativeFrom="paragraph">
                <wp:posOffset>454660</wp:posOffset>
              </wp:positionV>
              <wp:extent cx="6286500" cy="0"/>
              <wp:effectExtent l="0" t="0" r="0" b="0"/>
              <wp:wrapNone/>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9525">
                        <a:solidFill>
                          <a:srgbClr val="000000"/>
                        </a:solidFill>
                        <a:round/>
                      </a:ln>
                    </wps:spPr>
                    <wps:bodyPr/>
                  </wps:wsp>
                </a:graphicData>
              </a:graphic>
            </wp:anchor>
          </w:drawing>
        </mc:Choice>
        <mc:Fallback>
          <w:pict>
            <v:line w14:anchorId="5FEBAFF6" id="Line 8" o:spid="_x0000_s1026" style="position:absolute;left:0;text-align:left;z-index:251656192;visibility:visible;mso-wrap-style:square;mso-wrap-distance-left:9pt;mso-wrap-distance-top:0;mso-wrap-distance-right:9pt;mso-wrap-distance-bottom:0;mso-position-horizontal:absolute;mso-position-horizontal-relative:text;mso-position-vertical:absolute;mso-position-vertical-relative:text" from="0,35.8pt" to="49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"/>
          </w:pict>
        </mc:Fallback>
      </mc:AlternateContent>
    </w:r>
    <w:r>
      <w:rPr>
        <w:rFonts w:hint="eastAsia"/>
      </w:rPr>
      <w:t xml:space="preserve">                                                                                                     </w:t>
    </w:r>
    <w:r>
      <w:rPr>
        <w:rFonts w:cs="Arial"/>
        <w:color w:val="0D388F"/>
        <w:sz w:val="28"/>
        <w:szCs w:val="28"/>
      </w:rPr>
      <w:t xml:space="preserve">     </w:t>
    </w:r>
    <w:r>
      <w:rPr>
        <w:rFonts w:cs="Arial" w:hint="eastAsia"/>
        <w:color w:val="0D388F"/>
        <w:sz w:val="28"/>
        <w:szCs w:val="28"/>
      </w:rPr>
      <w:t xml:space="preserve">  </w:t>
    </w:r>
  </w:p>
  <w:p w:rsidR="00F92524" w:rsidRDefault="008579A9">
    <w:pPr>
      <w:pStyle w:val="aff4"/>
    </w:pPr>
    <w:r>
      <w:rPr>
        <w:rFonts w:hint="eastAsia"/>
      </w:rPr>
      <w:t xml:space="preserve">                                                                                                                                         </w:t>
    </w:r>
    <w:r>
      <w:rPr>
        <w:color w:val="0D388F"/>
        <w:sz w:val="28"/>
        <w:szCs w:val="28"/>
      </w:rPr>
      <w:t xml:space="preserve">        Confidential</w:t>
    </w:r>
    <w:r>
      <w:rPr>
        <w:rFonts w:cs="Arial"/>
        <w:color w:val="0D388F"/>
        <w:sz w:val="28"/>
        <w:szCs w:val="28"/>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205E8C4"/>
    <w:multiLevelType w:val="multilevel"/>
    <w:tmpl w:val="8205E8C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99DD08B"/>
    <w:multiLevelType w:val="multilevel"/>
    <w:tmpl w:val="D99DD08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FFFFFF7E"/>
    <w:multiLevelType w:val="singleLevel"/>
    <w:tmpl w:val="FFFFFF7E"/>
    <w:lvl w:ilvl="0">
      <w:start w:val="1"/>
      <w:numFmt w:val="lowerRoman"/>
      <w:pStyle w:val="3"/>
      <w:lvlText w:val="%1."/>
      <w:lvlJc w:val="left"/>
      <w:pPr>
        <w:ind w:left="1080" w:hanging="360"/>
      </w:pPr>
      <w:rPr>
        <w:rFonts w:hint="default"/>
      </w:rPr>
    </w:lvl>
  </w:abstractNum>
  <w:abstractNum w:abstractNumId="3" w15:restartNumberingAfterBreak="0">
    <w:nsid w:val="FFFFFF7F"/>
    <w:multiLevelType w:val="singleLevel"/>
    <w:tmpl w:val="FFFFFF7F"/>
    <w:lvl w:ilvl="0">
      <w:start w:val="1"/>
      <w:numFmt w:val="lowerLetter"/>
      <w:pStyle w:val="2"/>
      <w:lvlText w:val="%1."/>
      <w:lvlJc w:val="left"/>
      <w:pPr>
        <w:ind w:left="720" w:hanging="360"/>
      </w:pPr>
    </w:lvl>
  </w:abstractNum>
  <w:abstractNum w:abstractNumId="4" w15:restartNumberingAfterBreak="0">
    <w:nsid w:val="FFFFFF81"/>
    <w:multiLevelType w:val="singleLevel"/>
    <w:tmpl w:val="FFFFFF81"/>
    <w:lvl w:ilvl="0">
      <w:start w:val="1"/>
      <w:numFmt w:val="bullet"/>
      <w:pStyle w:val="4"/>
      <w:lvlText w:val=""/>
      <w:lvlJc w:val="left"/>
      <w:pPr>
        <w:tabs>
          <w:tab w:val="left" w:pos="1440"/>
        </w:tabs>
        <w:ind w:left="1440" w:hanging="360"/>
      </w:pPr>
      <w:rPr>
        <w:rFonts w:ascii="Symbol" w:hAnsi="Symbol" w:hint="default"/>
      </w:rPr>
    </w:lvl>
  </w:abstractNum>
  <w:abstractNum w:abstractNumId="5"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6"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7" w15:restartNumberingAfterBreak="0">
    <w:nsid w:val="00000002"/>
    <w:multiLevelType w:val="singleLevel"/>
    <w:tmpl w:val="00000002"/>
    <w:lvl w:ilvl="0">
      <w:start w:val="1"/>
      <w:numFmt w:val="decimal"/>
      <w:pStyle w:val="DiagramLabel"/>
      <w:lvlText w:val="Figure %1: "/>
      <w:lvlJc w:val="left"/>
    </w:lvl>
  </w:abstractNum>
  <w:abstractNum w:abstractNumId="8" w15:restartNumberingAfterBreak="0">
    <w:nsid w:val="00000003"/>
    <w:multiLevelType w:val="singleLevel"/>
    <w:tmpl w:val="00000003"/>
    <w:lvl w:ilvl="0">
      <w:start w:val="1"/>
      <w:numFmt w:val="decimal"/>
      <w:pStyle w:val="TableLabel"/>
      <w:lvlText w:val="Table %1:"/>
      <w:lvlJc w:val="left"/>
    </w:lvl>
  </w:abstractNum>
  <w:abstractNum w:abstractNumId="9" w15:restartNumberingAfterBreak="0">
    <w:nsid w:val="02E241AB"/>
    <w:multiLevelType w:val="hybridMultilevel"/>
    <w:tmpl w:val="5032F530"/>
    <w:lvl w:ilvl="0" w:tplc="7B8E62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40A15CD"/>
    <w:multiLevelType w:val="multilevel"/>
    <w:tmpl w:val="040A15CD"/>
    <w:lvl w:ilvl="0">
      <w:start w:val="1"/>
      <w:numFmt w:val="none"/>
      <w:suff w:val="nothing"/>
      <w:lvlText w:val="　"/>
      <w:lvlJc w:val="left"/>
      <w:pPr>
        <w:ind w:left="1215" w:firstLine="0"/>
      </w:pPr>
      <w:rPr>
        <w:rFonts w:ascii="黑体" w:eastAsia="黑体" w:hAnsi="Times New Roman" w:hint="eastAsia"/>
        <w:b w:val="0"/>
        <w:i w:val="0"/>
        <w:sz w:val="21"/>
      </w:rPr>
    </w:lvl>
    <w:lvl w:ilvl="1">
      <w:start w:val="1"/>
      <w:numFmt w:val="decimal"/>
      <w:isLgl/>
      <w:suff w:val="nothing"/>
      <w:lvlText w:val="%2　"/>
      <w:lvlJc w:val="left"/>
      <w:pPr>
        <w:ind w:left="1215"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1215" w:firstLine="0"/>
      </w:pPr>
      <w:rPr>
        <w:rFonts w:ascii="黑体" w:eastAsia="黑体" w:hAnsi="Times New Roman" w:hint="eastAsia"/>
        <w:b w:val="0"/>
        <w:i w:val="0"/>
        <w:sz w:val="21"/>
      </w:rPr>
    </w:lvl>
    <w:lvl w:ilvl="3">
      <w:start w:val="1"/>
      <w:numFmt w:val="decimal"/>
      <w:suff w:val="nothing"/>
      <w:lvlText w:val="%1%2.%3.%4　"/>
      <w:lvlJc w:val="left"/>
      <w:pPr>
        <w:ind w:left="1215" w:firstLine="0"/>
      </w:pPr>
      <w:rPr>
        <w:rFonts w:ascii="黑体" w:eastAsia="黑体" w:hAnsi="Times New Roman" w:hint="eastAsia"/>
        <w:b w:val="0"/>
        <w:i w:val="0"/>
        <w:sz w:val="21"/>
      </w:rPr>
    </w:lvl>
    <w:lvl w:ilvl="4">
      <w:start w:val="1"/>
      <w:numFmt w:val="decimal"/>
      <w:pStyle w:val="a0"/>
      <w:suff w:val="nothing"/>
      <w:lvlText w:val="%1%2.%3.%4.%5　"/>
      <w:lvlJc w:val="left"/>
      <w:pPr>
        <w:ind w:left="1215" w:firstLine="0"/>
      </w:pPr>
      <w:rPr>
        <w:rFonts w:ascii="黑体" w:eastAsia="黑体" w:hAnsi="Times New Roman" w:hint="eastAsia"/>
        <w:b w:val="0"/>
        <w:i w:val="0"/>
        <w:sz w:val="21"/>
      </w:rPr>
    </w:lvl>
    <w:lvl w:ilvl="5">
      <w:start w:val="1"/>
      <w:numFmt w:val="decimal"/>
      <w:suff w:val="nothing"/>
      <w:lvlText w:val="%1%2.%3.%4.%5.%6　"/>
      <w:lvlJc w:val="left"/>
      <w:pPr>
        <w:ind w:left="1215" w:firstLine="0"/>
      </w:pPr>
      <w:rPr>
        <w:rFonts w:ascii="黑体" w:eastAsia="黑体" w:hAnsi="Times New Roman" w:hint="eastAsia"/>
        <w:b w:val="0"/>
        <w:i w:val="0"/>
        <w:sz w:val="21"/>
      </w:rPr>
    </w:lvl>
    <w:lvl w:ilvl="6">
      <w:start w:val="1"/>
      <w:numFmt w:val="decimal"/>
      <w:suff w:val="nothing"/>
      <w:lvlText w:val="%1%2.%3.%4.%5.%6.%7　"/>
      <w:lvlJc w:val="left"/>
      <w:pPr>
        <w:ind w:left="1215" w:firstLine="0"/>
      </w:pPr>
      <w:rPr>
        <w:rFonts w:ascii="黑体" w:eastAsia="黑体" w:hAnsi="Times New Roman" w:hint="eastAsia"/>
        <w:b w:val="0"/>
        <w:i w:val="0"/>
        <w:sz w:val="21"/>
      </w:rPr>
    </w:lvl>
    <w:lvl w:ilvl="7">
      <w:start w:val="1"/>
      <w:numFmt w:val="decimal"/>
      <w:lvlText w:val="%1.%2.%3.%4.%5.%6.%7.%8"/>
      <w:lvlJc w:val="left"/>
      <w:pPr>
        <w:tabs>
          <w:tab w:val="left" w:pos="5609"/>
        </w:tabs>
        <w:ind w:left="5609" w:hanging="1418"/>
      </w:pPr>
      <w:rPr>
        <w:rFonts w:hint="eastAsia"/>
      </w:rPr>
    </w:lvl>
    <w:lvl w:ilvl="8">
      <w:start w:val="1"/>
      <w:numFmt w:val="decimal"/>
      <w:lvlText w:val="%1.%2.%3.%4.%5.%6.%7.%8.%9"/>
      <w:lvlJc w:val="left"/>
      <w:pPr>
        <w:tabs>
          <w:tab w:val="left" w:pos="6317"/>
        </w:tabs>
        <w:ind w:left="6317" w:hanging="1700"/>
      </w:pPr>
      <w:rPr>
        <w:rFonts w:hint="eastAsia"/>
      </w:rPr>
    </w:lvl>
  </w:abstractNum>
  <w:abstractNum w:abstractNumId="11" w15:restartNumberingAfterBreak="0">
    <w:nsid w:val="04960F8E"/>
    <w:multiLevelType w:val="hybridMultilevel"/>
    <w:tmpl w:val="B6C8976C"/>
    <w:lvl w:ilvl="0" w:tplc="A4700A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65D5F32"/>
    <w:multiLevelType w:val="singleLevel"/>
    <w:tmpl w:val="065D5F32"/>
    <w:lvl w:ilvl="0">
      <w:start w:val="1"/>
      <w:numFmt w:val="decimal"/>
      <w:pStyle w:val="Upstream"/>
      <w:lvlText w:val="[U-%1]"/>
      <w:lvlJc w:val="left"/>
      <w:pPr>
        <w:tabs>
          <w:tab w:val="left" w:pos="720"/>
        </w:tabs>
        <w:ind w:left="720" w:hanging="720"/>
      </w:pPr>
      <w:rPr>
        <w:rFonts w:hint="default"/>
      </w:rPr>
    </w:lvl>
  </w:abstractNum>
  <w:abstractNum w:abstractNumId="13" w15:restartNumberingAfterBreak="0">
    <w:nsid w:val="11924E72"/>
    <w:multiLevelType w:val="singleLevel"/>
    <w:tmpl w:val="11924E72"/>
    <w:lvl w:ilvl="0">
      <w:start w:val="1"/>
      <w:numFmt w:val="decimal"/>
      <w:pStyle w:val="20"/>
      <w:lvlText w:val="%1."/>
      <w:lvlJc w:val="left"/>
      <w:pPr>
        <w:tabs>
          <w:tab w:val="left" w:pos="360"/>
        </w:tabs>
        <w:ind w:left="360" w:hanging="360"/>
      </w:pPr>
    </w:lvl>
  </w:abstractNum>
  <w:abstractNum w:abstractNumId="14" w15:restartNumberingAfterBreak="0">
    <w:nsid w:val="162676BE"/>
    <w:multiLevelType w:val="hybridMultilevel"/>
    <w:tmpl w:val="EAB82232"/>
    <w:lvl w:ilvl="0" w:tplc="3ACE4AAA">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1D06211D"/>
    <w:multiLevelType w:val="hybridMultilevel"/>
    <w:tmpl w:val="A2CA977C"/>
    <w:lvl w:ilvl="0" w:tplc="F38CCF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D766FCF"/>
    <w:multiLevelType w:val="multilevel"/>
    <w:tmpl w:val="1D766FCF"/>
    <w:lvl w:ilvl="0">
      <w:start w:val="1"/>
      <w:numFmt w:val="decimal"/>
      <w:pStyle w:val="Figures"/>
      <w:lvlText w:val="[F-%1]"/>
      <w:lvlJc w:val="left"/>
      <w:pPr>
        <w:tabs>
          <w:tab w:val="left" w:pos="720"/>
        </w:tabs>
        <w:ind w:left="720" w:hanging="72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7" w15:restartNumberingAfterBreak="0">
    <w:nsid w:val="1E182D12"/>
    <w:multiLevelType w:val="multilevel"/>
    <w:tmpl w:val="1E182D12"/>
    <w:lvl w:ilvl="0">
      <w:start w:val="1"/>
      <w:numFmt w:val="decimal"/>
      <w:pStyle w:val="CapabilityList"/>
      <w:lvlText w:val="(R%1)"/>
      <w:lvlJc w:val="left"/>
      <w:pPr>
        <w:ind w:left="36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969566D"/>
    <w:multiLevelType w:val="singleLevel"/>
    <w:tmpl w:val="2969566D"/>
    <w:lvl w:ilvl="0">
      <w:start w:val="1"/>
      <w:numFmt w:val="bullet"/>
      <w:pStyle w:val="BodyTextRequirement"/>
      <w:lvlText w:val=""/>
      <w:lvlJc w:val="left"/>
      <w:pPr>
        <w:tabs>
          <w:tab w:val="left" w:pos="720"/>
        </w:tabs>
        <w:ind w:left="454" w:hanging="454"/>
      </w:pPr>
      <w:rPr>
        <w:rFonts w:ascii="Wingdings" w:hAnsi="Wingdings" w:hint="default"/>
      </w:rPr>
    </w:lvl>
  </w:abstractNum>
  <w:abstractNum w:abstractNumId="19" w15:restartNumberingAfterBreak="0">
    <w:nsid w:val="2DD27A72"/>
    <w:multiLevelType w:val="multilevel"/>
    <w:tmpl w:val="2DD27A72"/>
    <w:lvl w:ilvl="0">
      <w:start w:val="1"/>
      <w:numFmt w:val="bullet"/>
      <w:pStyle w:val="Table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538514A"/>
    <w:multiLevelType w:val="multilevel"/>
    <w:tmpl w:val="3538514A"/>
    <w:lvl w:ilvl="0">
      <w:start w:val="1"/>
      <w:numFmt w:val="decimal"/>
      <w:pStyle w:val="Reference"/>
      <w:lvlText w:val="[A%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81D67CB"/>
    <w:multiLevelType w:val="multilevel"/>
    <w:tmpl w:val="381D67CB"/>
    <w:lvl w:ilvl="0">
      <w:start w:val="1"/>
      <w:numFmt w:val="bullet"/>
      <w:pStyle w:val="a1"/>
      <w:lvlText w:val=""/>
      <w:lvlJc w:val="left"/>
      <w:pPr>
        <w:ind w:left="840" w:hanging="420"/>
      </w:pPr>
      <w:rPr>
        <w:rFonts w:ascii="Wingdings" w:hAnsi="Wingdings" w:hint="default"/>
        <w:color w:val="auto"/>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2" w15:restartNumberingAfterBreak="0">
    <w:nsid w:val="407E65F9"/>
    <w:multiLevelType w:val="multilevel"/>
    <w:tmpl w:val="407E65F9"/>
    <w:lvl w:ilvl="0">
      <w:start w:val="1"/>
      <w:numFmt w:val="none"/>
      <w:pStyle w:val="a2"/>
      <w:lvlText w:val="%1·　"/>
      <w:lvlJc w:val="left"/>
      <w:pPr>
        <w:tabs>
          <w:tab w:val="left" w:pos="1140"/>
        </w:tabs>
        <w:ind w:left="737" w:hanging="317"/>
      </w:pPr>
      <w:rPr>
        <w:rFonts w:ascii="宋体" w:eastAsia="宋体" w:hAnsi="Times New Roman" w:hint="eastAsia"/>
        <w:b w:val="0"/>
        <w:i w:val="0"/>
        <w:sz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3" w15:restartNumberingAfterBreak="0">
    <w:nsid w:val="4139308C"/>
    <w:multiLevelType w:val="multilevel"/>
    <w:tmpl w:val="4139308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442639CE"/>
    <w:multiLevelType w:val="multilevel"/>
    <w:tmpl w:val="442639CE"/>
    <w:lvl w:ilvl="0">
      <w:start w:val="1"/>
      <w:numFmt w:val="bullet"/>
      <w:pStyle w:val="Requirement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5" w15:restartNumberingAfterBreak="0">
    <w:nsid w:val="45E536F2"/>
    <w:multiLevelType w:val="singleLevel"/>
    <w:tmpl w:val="45E536F2"/>
    <w:lvl w:ilvl="0">
      <w:start w:val="1"/>
      <w:numFmt w:val="decimal"/>
      <w:pStyle w:val="Related"/>
      <w:lvlText w:val="[R-%1]"/>
      <w:lvlJc w:val="left"/>
      <w:pPr>
        <w:tabs>
          <w:tab w:val="left" w:pos="720"/>
        </w:tabs>
        <w:ind w:left="720" w:hanging="720"/>
      </w:pPr>
      <w:rPr>
        <w:rFonts w:hint="default"/>
      </w:rPr>
    </w:lvl>
  </w:abstractNum>
  <w:abstractNum w:abstractNumId="26" w15:restartNumberingAfterBreak="0">
    <w:nsid w:val="4842160B"/>
    <w:multiLevelType w:val="multilevel"/>
    <w:tmpl w:val="4842160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4F84455E"/>
    <w:multiLevelType w:val="multilevel"/>
    <w:tmpl w:val="4F84455E"/>
    <w:lvl w:ilvl="0">
      <w:start w:val="6"/>
      <w:numFmt w:val="decimal"/>
      <w:pStyle w:val="4Heading4Char1722"/>
      <w:lvlText w:val="%1.2.12.1"/>
      <w:lvlJc w:val="left"/>
      <w:pPr>
        <w:ind w:left="562" w:hanging="420"/>
      </w:pPr>
      <w:rPr>
        <w:rFonts w:hint="eastAsia"/>
        <w:sz w:val="24"/>
        <w:szCs w:val="24"/>
      </w:rPr>
    </w:lvl>
    <w:lvl w:ilvl="1">
      <w:start w:val="1"/>
      <w:numFmt w:val="lowerLetter"/>
      <w:lvlText w:val="%2)"/>
      <w:lvlJc w:val="left"/>
      <w:pPr>
        <w:ind w:left="982" w:hanging="420"/>
      </w:pPr>
    </w:lvl>
    <w:lvl w:ilvl="2">
      <w:start w:val="1"/>
      <w:numFmt w:val="lowerRoman"/>
      <w:lvlText w:val="%3."/>
      <w:lvlJc w:val="right"/>
      <w:pPr>
        <w:ind w:left="1402" w:hanging="420"/>
      </w:pPr>
    </w:lvl>
    <w:lvl w:ilvl="3">
      <w:start w:val="1"/>
      <w:numFmt w:val="decimal"/>
      <w:lvlText w:val="%4."/>
      <w:lvlJc w:val="left"/>
      <w:pPr>
        <w:ind w:left="1822" w:hanging="420"/>
      </w:pPr>
    </w:lvl>
    <w:lvl w:ilvl="4">
      <w:start w:val="1"/>
      <w:numFmt w:val="lowerLetter"/>
      <w:lvlText w:val="%5)"/>
      <w:lvlJc w:val="left"/>
      <w:pPr>
        <w:ind w:left="2242" w:hanging="420"/>
      </w:pPr>
    </w:lvl>
    <w:lvl w:ilvl="5">
      <w:start w:val="1"/>
      <w:numFmt w:val="lowerRoman"/>
      <w:lvlText w:val="%6."/>
      <w:lvlJc w:val="right"/>
      <w:pPr>
        <w:ind w:left="2662" w:hanging="420"/>
      </w:pPr>
    </w:lvl>
    <w:lvl w:ilvl="6">
      <w:start w:val="1"/>
      <w:numFmt w:val="decimal"/>
      <w:lvlText w:val="%7."/>
      <w:lvlJc w:val="left"/>
      <w:pPr>
        <w:ind w:left="3082" w:hanging="420"/>
      </w:pPr>
    </w:lvl>
    <w:lvl w:ilvl="7">
      <w:start w:val="1"/>
      <w:numFmt w:val="lowerLetter"/>
      <w:lvlText w:val="%8)"/>
      <w:lvlJc w:val="left"/>
      <w:pPr>
        <w:ind w:left="3502" w:hanging="420"/>
      </w:pPr>
    </w:lvl>
    <w:lvl w:ilvl="8">
      <w:start w:val="1"/>
      <w:numFmt w:val="lowerRoman"/>
      <w:lvlText w:val="%9."/>
      <w:lvlJc w:val="right"/>
      <w:pPr>
        <w:ind w:left="3922" w:hanging="420"/>
      </w:pPr>
    </w:lvl>
  </w:abstractNum>
  <w:abstractNum w:abstractNumId="28" w15:restartNumberingAfterBreak="0">
    <w:nsid w:val="557C2AF5"/>
    <w:multiLevelType w:val="multilevel"/>
    <w:tmpl w:val="557C2AF5"/>
    <w:lvl w:ilvl="0">
      <w:start w:val="1"/>
      <w:numFmt w:val="decimal"/>
      <w:pStyle w:val="a3"/>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9" w15:restartNumberingAfterBreak="0">
    <w:nsid w:val="55E743B9"/>
    <w:multiLevelType w:val="multilevel"/>
    <w:tmpl w:val="55E743B9"/>
    <w:lvl w:ilvl="0">
      <w:start w:val="1"/>
      <w:numFmt w:val="decimal"/>
      <w:pStyle w:val="ConstraintList"/>
      <w:lvlText w:val="(C%1)"/>
      <w:lvlJc w:val="left"/>
      <w:pPr>
        <w:ind w:left="360" w:firstLine="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0" w15:restartNumberingAfterBreak="0">
    <w:nsid w:val="58091FBE"/>
    <w:multiLevelType w:val="hybridMultilevel"/>
    <w:tmpl w:val="4B58FB98"/>
    <w:lvl w:ilvl="0" w:tplc="0C6628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8155B3A"/>
    <w:multiLevelType w:val="multilevel"/>
    <w:tmpl w:val="58155B3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59C3595C"/>
    <w:multiLevelType w:val="multilevel"/>
    <w:tmpl w:val="59C3595C"/>
    <w:lvl w:ilvl="0">
      <w:start w:val="3"/>
      <w:numFmt w:val="bullet"/>
      <w:pStyle w:val="a4"/>
      <w:lvlText w:val="●"/>
      <w:lvlJc w:val="left"/>
      <w:pPr>
        <w:tabs>
          <w:tab w:val="left" w:pos="927"/>
        </w:tabs>
        <w:ind w:left="927"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33" w15:restartNumberingAfterBreak="0">
    <w:nsid w:val="646260FA"/>
    <w:multiLevelType w:val="multilevel"/>
    <w:tmpl w:val="646260FA"/>
    <w:lvl w:ilvl="0">
      <w:start w:val="1"/>
      <w:numFmt w:val="decimal"/>
      <w:pStyle w:val="a5"/>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34" w15:restartNumberingAfterBreak="0">
    <w:nsid w:val="69F22E22"/>
    <w:multiLevelType w:val="multilevel"/>
    <w:tmpl w:val="69F22E22"/>
    <w:lvl w:ilvl="0">
      <w:start w:val="1"/>
      <w:numFmt w:val="upperLetter"/>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5" w15:restartNumberingAfterBreak="0">
    <w:nsid w:val="757F54A3"/>
    <w:multiLevelType w:val="hybridMultilevel"/>
    <w:tmpl w:val="2C68EE6A"/>
    <w:lvl w:ilvl="0" w:tplc="1F543D90">
      <w:start w:val="1"/>
      <w:numFmt w:val="decimal"/>
      <w:lvlText w:val="%1."/>
      <w:lvlJc w:val="left"/>
      <w:pPr>
        <w:ind w:left="360" w:hanging="360"/>
      </w:pPr>
      <w:rPr>
        <w:rFonts w:eastAsia="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64E62B8"/>
    <w:multiLevelType w:val="multilevel"/>
    <w:tmpl w:val="764E62B8"/>
    <w:lvl w:ilvl="0">
      <w:start w:val="1"/>
      <w:numFmt w:val="decimal"/>
      <w:pStyle w:val="1"/>
      <w:lvlText w:val="%1"/>
      <w:lvlJc w:val="left"/>
      <w:pPr>
        <w:tabs>
          <w:tab w:val="left" w:pos="432"/>
        </w:tabs>
        <w:ind w:left="432" w:hanging="432"/>
      </w:pPr>
    </w:lvl>
    <w:lvl w:ilvl="1">
      <w:start w:val="1"/>
      <w:numFmt w:val="decimal"/>
      <w:pStyle w:val="21"/>
      <w:lvlText w:val="%1.%2"/>
      <w:lvlJc w:val="left"/>
      <w:pPr>
        <w:tabs>
          <w:tab w:val="left" w:pos="576"/>
        </w:tabs>
        <w:ind w:left="576" w:hanging="576"/>
      </w:pPr>
      <w:rPr>
        <w:rFonts w:ascii="Arial" w:hAnsi="Arial" w:cs="Arial" w:hint="default"/>
        <w:b/>
      </w:rPr>
    </w:lvl>
    <w:lvl w:ilvl="2">
      <w:start w:val="1"/>
      <w:numFmt w:val="decimal"/>
      <w:pStyle w:val="31"/>
      <w:lvlText w:val="%1.%2.%3"/>
      <w:lvlJc w:val="left"/>
      <w:pPr>
        <w:tabs>
          <w:tab w:val="left" w:pos="1287"/>
        </w:tabs>
        <w:ind w:left="1287" w:hanging="720"/>
      </w:pPr>
      <w:rPr>
        <w:color w:val="auto"/>
      </w:rPr>
    </w:lvl>
    <w:lvl w:ilvl="3">
      <w:start w:val="1"/>
      <w:numFmt w:val="decimal"/>
      <w:pStyle w:val="40"/>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37" w15:restartNumberingAfterBreak="0">
    <w:nsid w:val="76933334"/>
    <w:multiLevelType w:val="multilevel"/>
    <w:tmpl w:val="76933334"/>
    <w:lvl w:ilvl="0">
      <w:start w:val="1"/>
      <w:numFmt w:val="none"/>
      <w:pStyle w:val="a6"/>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8" w15:restartNumberingAfterBreak="0">
    <w:nsid w:val="79631EE5"/>
    <w:multiLevelType w:val="multilevel"/>
    <w:tmpl w:val="79631EE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6"/>
  </w:num>
  <w:num w:numId="2">
    <w:abstractNumId w:val="3"/>
  </w:num>
  <w:num w:numId="3">
    <w:abstractNumId w:val="6"/>
  </w:num>
  <w:num w:numId="4">
    <w:abstractNumId w:val="4"/>
  </w:num>
  <w:num w:numId="5">
    <w:abstractNumId w:val="5"/>
  </w:num>
  <w:num w:numId="6">
    <w:abstractNumId w:val="13"/>
  </w:num>
  <w:num w:numId="7">
    <w:abstractNumId w:val="2"/>
  </w:num>
  <w:num w:numId="8">
    <w:abstractNumId w:val="16"/>
  </w:num>
  <w:num w:numId="9">
    <w:abstractNumId w:val="18"/>
  </w:num>
  <w:num w:numId="10">
    <w:abstractNumId w:val="12"/>
  </w:num>
  <w:num w:numId="11">
    <w:abstractNumId w:val="25"/>
  </w:num>
  <w:num w:numId="12">
    <w:abstractNumId w:val="17"/>
  </w:num>
  <w:num w:numId="13">
    <w:abstractNumId w:val="20"/>
  </w:num>
  <w:num w:numId="14">
    <w:abstractNumId w:val="29"/>
  </w:num>
  <w:num w:numId="15">
    <w:abstractNumId w:val="24"/>
  </w:num>
  <w:num w:numId="16">
    <w:abstractNumId w:val="19"/>
  </w:num>
  <w:num w:numId="17">
    <w:abstractNumId w:val="32"/>
  </w:num>
  <w:num w:numId="18">
    <w:abstractNumId w:val="33"/>
  </w:num>
  <w:num w:numId="19">
    <w:abstractNumId w:val="37"/>
  </w:num>
  <w:num w:numId="20">
    <w:abstractNumId w:val="22"/>
  </w:num>
  <w:num w:numId="21">
    <w:abstractNumId w:val="10"/>
  </w:num>
  <w:num w:numId="22">
    <w:abstractNumId w:val="28"/>
  </w:num>
  <w:num w:numId="23">
    <w:abstractNumId w:val="7"/>
  </w:num>
  <w:num w:numId="24">
    <w:abstractNumId w:val="8"/>
  </w:num>
  <w:num w:numId="25">
    <w:abstractNumId w:val="27"/>
  </w:num>
  <w:num w:numId="26">
    <w:abstractNumId w:val="21"/>
  </w:num>
  <w:num w:numId="27">
    <w:abstractNumId w:val="38"/>
  </w:num>
  <w:num w:numId="28">
    <w:abstractNumId w:val="34"/>
  </w:num>
  <w:num w:numId="29">
    <w:abstractNumId w:val="0"/>
  </w:num>
  <w:num w:numId="30">
    <w:abstractNumId w:val="1"/>
  </w:num>
  <w:num w:numId="31">
    <w:abstractNumId w:val="26"/>
  </w:num>
  <w:num w:numId="32">
    <w:abstractNumId w:val="31"/>
  </w:num>
  <w:num w:numId="33">
    <w:abstractNumId w:val="23"/>
  </w:num>
  <w:num w:numId="34">
    <w:abstractNumId w:val="11"/>
  </w:num>
  <w:num w:numId="35">
    <w:abstractNumId w:val="14"/>
  </w:num>
  <w:num w:numId="36">
    <w:abstractNumId w:val="15"/>
  </w:num>
  <w:num w:numId="37">
    <w:abstractNumId w:val="9"/>
  </w:num>
  <w:num w:numId="38">
    <w:abstractNumId w:val="30"/>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removePersonalInformation/>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420"/>
    <w:rsid w:val="000139F7"/>
    <w:rsid w:val="000155C7"/>
    <w:rsid w:val="000217FE"/>
    <w:rsid w:val="000244C7"/>
    <w:rsid w:val="000321EB"/>
    <w:rsid w:val="000363F2"/>
    <w:rsid w:val="0003720C"/>
    <w:rsid w:val="00040A57"/>
    <w:rsid w:val="00054831"/>
    <w:rsid w:val="000551CC"/>
    <w:rsid w:val="000565C0"/>
    <w:rsid w:val="000617FB"/>
    <w:rsid w:val="00062402"/>
    <w:rsid w:val="00062C04"/>
    <w:rsid w:val="00080B2C"/>
    <w:rsid w:val="00082A60"/>
    <w:rsid w:val="0009418D"/>
    <w:rsid w:val="00095A9C"/>
    <w:rsid w:val="000A247F"/>
    <w:rsid w:val="000A30E6"/>
    <w:rsid w:val="000A40D6"/>
    <w:rsid w:val="000A70B2"/>
    <w:rsid w:val="000A7CEF"/>
    <w:rsid w:val="000B1064"/>
    <w:rsid w:val="000B5C6B"/>
    <w:rsid w:val="000B6C6D"/>
    <w:rsid w:val="000C4DBD"/>
    <w:rsid w:val="000C5601"/>
    <w:rsid w:val="000C7217"/>
    <w:rsid w:val="000D0D6A"/>
    <w:rsid w:val="000E7E91"/>
    <w:rsid w:val="000F235C"/>
    <w:rsid w:val="000F5F0C"/>
    <w:rsid w:val="001056AD"/>
    <w:rsid w:val="0010602F"/>
    <w:rsid w:val="00113279"/>
    <w:rsid w:val="00115731"/>
    <w:rsid w:val="001158B5"/>
    <w:rsid w:val="00116E1E"/>
    <w:rsid w:val="0011778C"/>
    <w:rsid w:val="0014150D"/>
    <w:rsid w:val="00144B3C"/>
    <w:rsid w:val="00145C97"/>
    <w:rsid w:val="001471D8"/>
    <w:rsid w:val="00150710"/>
    <w:rsid w:val="00161EB6"/>
    <w:rsid w:val="00162B1D"/>
    <w:rsid w:val="00162D82"/>
    <w:rsid w:val="00165A14"/>
    <w:rsid w:val="00167FB4"/>
    <w:rsid w:val="0017005C"/>
    <w:rsid w:val="0017009B"/>
    <w:rsid w:val="0017145C"/>
    <w:rsid w:val="00176CCA"/>
    <w:rsid w:val="001838B2"/>
    <w:rsid w:val="00187C1C"/>
    <w:rsid w:val="0019111B"/>
    <w:rsid w:val="001923F5"/>
    <w:rsid w:val="001A09AB"/>
    <w:rsid w:val="001A6AA2"/>
    <w:rsid w:val="001A73AD"/>
    <w:rsid w:val="001B0D51"/>
    <w:rsid w:val="001B7656"/>
    <w:rsid w:val="001B77F7"/>
    <w:rsid w:val="001B7E9E"/>
    <w:rsid w:val="001C51BC"/>
    <w:rsid w:val="001C5452"/>
    <w:rsid w:val="001C5FE7"/>
    <w:rsid w:val="001D65A3"/>
    <w:rsid w:val="001F26D6"/>
    <w:rsid w:val="001F37D7"/>
    <w:rsid w:val="00201175"/>
    <w:rsid w:val="002030DC"/>
    <w:rsid w:val="002046A5"/>
    <w:rsid w:val="002102F8"/>
    <w:rsid w:val="0021039B"/>
    <w:rsid w:val="002126B9"/>
    <w:rsid w:val="0021271A"/>
    <w:rsid w:val="00215CB8"/>
    <w:rsid w:val="00223255"/>
    <w:rsid w:val="002232B8"/>
    <w:rsid w:val="00223C09"/>
    <w:rsid w:val="00224B51"/>
    <w:rsid w:val="002252E9"/>
    <w:rsid w:val="002278F1"/>
    <w:rsid w:val="0023503C"/>
    <w:rsid w:val="002362BB"/>
    <w:rsid w:val="002365A5"/>
    <w:rsid w:val="00240B70"/>
    <w:rsid w:val="00244249"/>
    <w:rsid w:val="002514EA"/>
    <w:rsid w:val="0025377B"/>
    <w:rsid w:val="00256F7B"/>
    <w:rsid w:val="002576B0"/>
    <w:rsid w:val="00260E5F"/>
    <w:rsid w:val="002628B5"/>
    <w:rsid w:val="00263819"/>
    <w:rsid w:val="002733FE"/>
    <w:rsid w:val="00274C61"/>
    <w:rsid w:val="0027651B"/>
    <w:rsid w:val="00280FB4"/>
    <w:rsid w:val="00281C52"/>
    <w:rsid w:val="00281FA2"/>
    <w:rsid w:val="00291A9C"/>
    <w:rsid w:val="002A0695"/>
    <w:rsid w:val="002A18C1"/>
    <w:rsid w:val="002A311C"/>
    <w:rsid w:val="002B2696"/>
    <w:rsid w:val="002B5EBE"/>
    <w:rsid w:val="002C1EF3"/>
    <w:rsid w:val="002C4602"/>
    <w:rsid w:val="002C5BED"/>
    <w:rsid w:val="002D2E7E"/>
    <w:rsid w:val="002D2EAA"/>
    <w:rsid w:val="002D720A"/>
    <w:rsid w:val="002E4D33"/>
    <w:rsid w:val="002F1F52"/>
    <w:rsid w:val="002F1F9A"/>
    <w:rsid w:val="002F2E96"/>
    <w:rsid w:val="003006B4"/>
    <w:rsid w:val="00306687"/>
    <w:rsid w:val="00306C3E"/>
    <w:rsid w:val="0031135B"/>
    <w:rsid w:val="003144BB"/>
    <w:rsid w:val="003311D7"/>
    <w:rsid w:val="00331420"/>
    <w:rsid w:val="00332456"/>
    <w:rsid w:val="00333280"/>
    <w:rsid w:val="00334476"/>
    <w:rsid w:val="00334BCB"/>
    <w:rsid w:val="00335A73"/>
    <w:rsid w:val="00336110"/>
    <w:rsid w:val="00340C89"/>
    <w:rsid w:val="00342EB9"/>
    <w:rsid w:val="00344D65"/>
    <w:rsid w:val="00352540"/>
    <w:rsid w:val="003534AB"/>
    <w:rsid w:val="00355674"/>
    <w:rsid w:val="00355F4F"/>
    <w:rsid w:val="00357CE5"/>
    <w:rsid w:val="00366E4D"/>
    <w:rsid w:val="00371A59"/>
    <w:rsid w:val="003723B2"/>
    <w:rsid w:val="00380EB1"/>
    <w:rsid w:val="003810AF"/>
    <w:rsid w:val="00385826"/>
    <w:rsid w:val="00387CA2"/>
    <w:rsid w:val="00391908"/>
    <w:rsid w:val="00393FA1"/>
    <w:rsid w:val="003A5ABE"/>
    <w:rsid w:val="003B0644"/>
    <w:rsid w:val="003C4B6E"/>
    <w:rsid w:val="003C7C11"/>
    <w:rsid w:val="003D17D2"/>
    <w:rsid w:val="003D53E5"/>
    <w:rsid w:val="003E0D88"/>
    <w:rsid w:val="003E3785"/>
    <w:rsid w:val="003F2D0F"/>
    <w:rsid w:val="0040125B"/>
    <w:rsid w:val="0040555E"/>
    <w:rsid w:val="00411133"/>
    <w:rsid w:val="0041373D"/>
    <w:rsid w:val="00417226"/>
    <w:rsid w:val="00420661"/>
    <w:rsid w:val="00422AD9"/>
    <w:rsid w:val="00424FA8"/>
    <w:rsid w:val="00427B8A"/>
    <w:rsid w:val="0044023E"/>
    <w:rsid w:val="0044328D"/>
    <w:rsid w:val="00453352"/>
    <w:rsid w:val="00461A18"/>
    <w:rsid w:val="00467BFE"/>
    <w:rsid w:val="00471DC5"/>
    <w:rsid w:val="00473533"/>
    <w:rsid w:val="0047461C"/>
    <w:rsid w:val="004809CF"/>
    <w:rsid w:val="00486054"/>
    <w:rsid w:val="00494916"/>
    <w:rsid w:val="004A0A4D"/>
    <w:rsid w:val="004A1413"/>
    <w:rsid w:val="004A25C1"/>
    <w:rsid w:val="004A76CB"/>
    <w:rsid w:val="004B3440"/>
    <w:rsid w:val="004B391D"/>
    <w:rsid w:val="004B5130"/>
    <w:rsid w:val="004C7BC2"/>
    <w:rsid w:val="004D3661"/>
    <w:rsid w:val="004D527A"/>
    <w:rsid w:val="004D7804"/>
    <w:rsid w:val="004E4A16"/>
    <w:rsid w:val="004F0CEC"/>
    <w:rsid w:val="004F39CC"/>
    <w:rsid w:val="005133DD"/>
    <w:rsid w:val="005162DD"/>
    <w:rsid w:val="00516EAF"/>
    <w:rsid w:val="00526589"/>
    <w:rsid w:val="00527D19"/>
    <w:rsid w:val="00527F15"/>
    <w:rsid w:val="00534136"/>
    <w:rsid w:val="005417EE"/>
    <w:rsid w:val="0054524A"/>
    <w:rsid w:val="0054579F"/>
    <w:rsid w:val="0056268B"/>
    <w:rsid w:val="00571B84"/>
    <w:rsid w:val="00594E28"/>
    <w:rsid w:val="005957E9"/>
    <w:rsid w:val="00597E13"/>
    <w:rsid w:val="005A3CEF"/>
    <w:rsid w:val="005B205D"/>
    <w:rsid w:val="005B22A0"/>
    <w:rsid w:val="005B4FC9"/>
    <w:rsid w:val="005B6965"/>
    <w:rsid w:val="005C1AF2"/>
    <w:rsid w:val="005D4B9B"/>
    <w:rsid w:val="005D68CA"/>
    <w:rsid w:val="005D71A7"/>
    <w:rsid w:val="005E15CE"/>
    <w:rsid w:val="005E67DF"/>
    <w:rsid w:val="005E6B8B"/>
    <w:rsid w:val="005F4059"/>
    <w:rsid w:val="005F4875"/>
    <w:rsid w:val="005F67A0"/>
    <w:rsid w:val="00601FC7"/>
    <w:rsid w:val="00614721"/>
    <w:rsid w:val="00615270"/>
    <w:rsid w:val="0062662A"/>
    <w:rsid w:val="00630F88"/>
    <w:rsid w:val="00634957"/>
    <w:rsid w:val="00644E63"/>
    <w:rsid w:val="00646BBA"/>
    <w:rsid w:val="006565D4"/>
    <w:rsid w:val="00660C10"/>
    <w:rsid w:val="00664933"/>
    <w:rsid w:val="00674F22"/>
    <w:rsid w:val="00675983"/>
    <w:rsid w:val="0067642C"/>
    <w:rsid w:val="006774BB"/>
    <w:rsid w:val="0068042C"/>
    <w:rsid w:val="00684D90"/>
    <w:rsid w:val="006902F1"/>
    <w:rsid w:val="00692B18"/>
    <w:rsid w:val="00695E1B"/>
    <w:rsid w:val="00695E9B"/>
    <w:rsid w:val="006A4C3B"/>
    <w:rsid w:val="006B0B64"/>
    <w:rsid w:val="006B3E3B"/>
    <w:rsid w:val="006B478F"/>
    <w:rsid w:val="006C304D"/>
    <w:rsid w:val="006E1ED6"/>
    <w:rsid w:val="006E7A6D"/>
    <w:rsid w:val="006F0705"/>
    <w:rsid w:val="006F20AB"/>
    <w:rsid w:val="006F22E5"/>
    <w:rsid w:val="006F3A05"/>
    <w:rsid w:val="006F54C8"/>
    <w:rsid w:val="00705197"/>
    <w:rsid w:val="007078C9"/>
    <w:rsid w:val="007107F2"/>
    <w:rsid w:val="0071105F"/>
    <w:rsid w:val="007145C1"/>
    <w:rsid w:val="00715A2D"/>
    <w:rsid w:val="00715B3E"/>
    <w:rsid w:val="0071635F"/>
    <w:rsid w:val="00720E71"/>
    <w:rsid w:val="00722104"/>
    <w:rsid w:val="007257E4"/>
    <w:rsid w:val="00734D43"/>
    <w:rsid w:val="007402FB"/>
    <w:rsid w:val="00741474"/>
    <w:rsid w:val="00745EC4"/>
    <w:rsid w:val="00747C8A"/>
    <w:rsid w:val="00750AAA"/>
    <w:rsid w:val="0075406D"/>
    <w:rsid w:val="00761E23"/>
    <w:rsid w:val="007622DA"/>
    <w:rsid w:val="0076555E"/>
    <w:rsid w:val="007704FE"/>
    <w:rsid w:val="0077399E"/>
    <w:rsid w:val="00773F69"/>
    <w:rsid w:val="007773AF"/>
    <w:rsid w:val="0077741A"/>
    <w:rsid w:val="0078166D"/>
    <w:rsid w:val="007946C7"/>
    <w:rsid w:val="007A5F38"/>
    <w:rsid w:val="007A79BF"/>
    <w:rsid w:val="007B065A"/>
    <w:rsid w:val="007B2954"/>
    <w:rsid w:val="007B2C50"/>
    <w:rsid w:val="007B2C5F"/>
    <w:rsid w:val="007B63E7"/>
    <w:rsid w:val="007B7918"/>
    <w:rsid w:val="007C7653"/>
    <w:rsid w:val="007D03DC"/>
    <w:rsid w:val="007D699A"/>
    <w:rsid w:val="007E184B"/>
    <w:rsid w:val="007F0E24"/>
    <w:rsid w:val="007F1115"/>
    <w:rsid w:val="00802103"/>
    <w:rsid w:val="00803917"/>
    <w:rsid w:val="00810422"/>
    <w:rsid w:val="00812CF5"/>
    <w:rsid w:val="00814332"/>
    <w:rsid w:val="00816EA4"/>
    <w:rsid w:val="0082099F"/>
    <w:rsid w:val="008268F9"/>
    <w:rsid w:val="00827A30"/>
    <w:rsid w:val="00833D04"/>
    <w:rsid w:val="00841C66"/>
    <w:rsid w:val="0084260A"/>
    <w:rsid w:val="0084577E"/>
    <w:rsid w:val="00847BA2"/>
    <w:rsid w:val="00851EA5"/>
    <w:rsid w:val="008555A8"/>
    <w:rsid w:val="008579A9"/>
    <w:rsid w:val="0086172D"/>
    <w:rsid w:val="00864D0E"/>
    <w:rsid w:val="008802E3"/>
    <w:rsid w:val="0088578F"/>
    <w:rsid w:val="0088596A"/>
    <w:rsid w:val="00893942"/>
    <w:rsid w:val="008950E4"/>
    <w:rsid w:val="008A0436"/>
    <w:rsid w:val="008A5EEB"/>
    <w:rsid w:val="008B2256"/>
    <w:rsid w:val="008B52A6"/>
    <w:rsid w:val="008C03F1"/>
    <w:rsid w:val="008C2AEB"/>
    <w:rsid w:val="008D1875"/>
    <w:rsid w:val="008D1B77"/>
    <w:rsid w:val="008D79E8"/>
    <w:rsid w:val="008D7C8E"/>
    <w:rsid w:val="008F1FE8"/>
    <w:rsid w:val="00901AFF"/>
    <w:rsid w:val="0090632A"/>
    <w:rsid w:val="00910A2D"/>
    <w:rsid w:val="0091726F"/>
    <w:rsid w:val="00926477"/>
    <w:rsid w:val="00937A25"/>
    <w:rsid w:val="00940509"/>
    <w:rsid w:val="00940AB6"/>
    <w:rsid w:val="00945C89"/>
    <w:rsid w:val="009475DE"/>
    <w:rsid w:val="00947744"/>
    <w:rsid w:val="00947CAE"/>
    <w:rsid w:val="00950D1E"/>
    <w:rsid w:val="00950F5B"/>
    <w:rsid w:val="00953DDB"/>
    <w:rsid w:val="0095470D"/>
    <w:rsid w:val="00962FDE"/>
    <w:rsid w:val="00963DA5"/>
    <w:rsid w:val="00972E6F"/>
    <w:rsid w:val="0097394C"/>
    <w:rsid w:val="009760B7"/>
    <w:rsid w:val="009775A1"/>
    <w:rsid w:val="009802D0"/>
    <w:rsid w:val="00986731"/>
    <w:rsid w:val="00991EC0"/>
    <w:rsid w:val="00995560"/>
    <w:rsid w:val="00997FFB"/>
    <w:rsid w:val="009B6F77"/>
    <w:rsid w:val="009B7A0E"/>
    <w:rsid w:val="009C4CE6"/>
    <w:rsid w:val="009C713E"/>
    <w:rsid w:val="009C7BB0"/>
    <w:rsid w:val="009D006E"/>
    <w:rsid w:val="009D0489"/>
    <w:rsid w:val="009D6D6C"/>
    <w:rsid w:val="009E47BD"/>
    <w:rsid w:val="009E68D3"/>
    <w:rsid w:val="009F418D"/>
    <w:rsid w:val="009F64CC"/>
    <w:rsid w:val="00A00680"/>
    <w:rsid w:val="00A03298"/>
    <w:rsid w:val="00A104BD"/>
    <w:rsid w:val="00A13FCE"/>
    <w:rsid w:val="00A31A60"/>
    <w:rsid w:val="00A33B71"/>
    <w:rsid w:val="00A41067"/>
    <w:rsid w:val="00A4543F"/>
    <w:rsid w:val="00A51AA6"/>
    <w:rsid w:val="00A66100"/>
    <w:rsid w:val="00A70257"/>
    <w:rsid w:val="00A705DD"/>
    <w:rsid w:val="00A75821"/>
    <w:rsid w:val="00A76C70"/>
    <w:rsid w:val="00A82C85"/>
    <w:rsid w:val="00A86723"/>
    <w:rsid w:val="00AA5663"/>
    <w:rsid w:val="00AA7F83"/>
    <w:rsid w:val="00AB1000"/>
    <w:rsid w:val="00AC3BEC"/>
    <w:rsid w:val="00AD2043"/>
    <w:rsid w:val="00AE319A"/>
    <w:rsid w:val="00AE4E70"/>
    <w:rsid w:val="00AE5037"/>
    <w:rsid w:val="00AF3F69"/>
    <w:rsid w:val="00B03D16"/>
    <w:rsid w:val="00B10DDE"/>
    <w:rsid w:val="00B11B9D"/>
    <w:rsid w:val="00B21699"/>
    <w:rsid w:val="00B2358B"/>
    <w:rsid w:val="00B27BAD"/>
    <w:rsid w:val="00B45C1C"/>
    <w:rsid w:val="00B61ADC"/>
    <w:rsid w:val="00B62B8F"/>
    <w:rsid w:val="00B63DC1"/>
    <w:rsid w:val="00B645C4"/>
    <w:rsid w:val="00B70274"/>
    <w:rsid w:val="00B73039"/>
    <w:rsid w:val="00B73F58"/>
    <w:rsid w:val="00B935FC"/>
    <w:rsid w:val="00B944AD"/>
    <w:rsid w:val="00B95C91"/>
    <w:rsid w:val="00BA1217"/>
    <w:rsid w:val="00BA363D"/>
    <w:rsid w:val="00BA4637"/>
    <w:rsid w:val="00BA69F8"/>
    <w:rsid w:val="00BC237B"/>
    <w:rsid w:val="00BC2467"/>
    <w:rsid w:val="00BC4AE9"/>
    <w:rsid w:val="00BC5F5C"/>
    <w:rsid w:val="00BC628A"/>
    <w:rsid w:val="00BC6C4F"/>
    <w:rsid w:val="00BD77DE"/>
    <w:rsid w:val="00BF50C2"/>
    <w:rsid w:val="00C04709"/>
    <w:rsid w:val="00C056B1"/>
    <w:rsid w:val="00C10794"/>
    <w:rsid w:val="00C136A7"/>
    <w:rsid w:val="00C14ACE"/>
    <w:rsid w:val="00C15189"/>
    <w:rsid w:val="00C17239"/>
    <w:rsid w:val="00C242B1"/>
    <w:rsid w:val="00C5323D"/>
    <w:rsid w:val="00C54F6E"/>
    <w:rsid w:val="00C64CDF"/>
    <w:rsid w:val="00C81B49"/>
    <w:rsid w:val="00C82B50"/>
    <w:rsid w:val="00C844E3"/>
    <w:rsid w:val="00C94078"/>
    <w:rsid w:val="00CA3880"/>
    <w:rsid w:val="00CA3CD9"/>
    <w:rsid w:val="00CB35C0"/>
    <w:rsid w:val="00CB487A"/>
    <w:rsid w:val="00CB5FAC"/>
    <w:rsid w:val="00CD3624"/>
    <w:rsid w:val="00CE2975"/>
    <w:rsid w:val="00CF09BE"/>
    <w:rsid w:val="00CF43B3"/>
    <w:rsid w:val="00D01B31"/>
    <w:rsid w:val="00D02302"/>
    <w:rsid w:val="00D02563"/>
    <w:rsid w:val="00D030F3"/>
    <w:rsid w:val="00D15E2F"/>
    <w:rsid w:val="00D24568"/>
    <w:rsid w:val="00D27038"/>
    <w:rsid w:val="00D31EF0"/>
    <w:rsid w:val="00D327D3"/>
    <w:rsid w:val="00D3281D"/>
    <w:rsid w:val="00D40888"/>
    <w:rsid w:val="00D41677"/>
    <w:rsid w:val="00D43A70"/>
    <w:rsid w:val="00D469A2"/>
    <w:rsid w:val="00D54B82"/>
    <w:rsid w:val="00D60D46"/>
    <w:rsid w:val="00D62262"/>
    <w:rsid w:val="00D75888"/>
    <w:rsid w:val="00D81685"/>
    <w:rsid w:val="00D84ACA"/>
    <w:rsid w:val="00D8636F"/>
    <w:rsid w:val="00D90458"/>
    <w:rsid w:val="00D959DA"/>
    <w:rsid w:val="00D964E8"/>
    <w:rsid w:val="00DA2BEC"/>
    <w:rsid w:val="00DA711B"/>
    <w:rsid w:val="00DA7501"/>
    <w:rsid w:val="00DC0DBA"/>
    <w:rsid w:val="00DC3B5D"/>
    <w:rsid w:val="00DD0F83"/>
    <w:rsid w:val="00DD2E81"/>
    <w:rsid w:val="00DD57D3"/>
    <w:rsid w:val="00DE3219"/>
    <w:rsid w:val="00DF441E"/>
    <w:rsid w:val="00E046F0"/>
    <w:rsid w:val="00E051DE"/>
    <w:rsid w:val="00E152EA"/>
    <w:rsid w:val="00E17D3F"/>
    <w:rsid w:val="00E2077D"/>
    <w:rsid w:val="00E26948"/>
    <w:rsid w:val="00E26A18"/>
    <w:rsid w:val="00E270C9"/>
    <w:rsid w:val="00E330B6"/>
    <w:rsid w:val="00E33A79"/>
    <w:rsid w:val="00E41D89"/>
    <w:rsid w:val="00E421BC"/>
    <w:rsid w:val="00E46372"/>
    <w:rsid w:val="00E5086D"/>
    <w:rsid w:val="00E5197A"/>
    <w:rsid w:val="00E537D0"/>
    <w:rsid w:val="00E551DA"/>
    <w:rsid w:val="00E632FB"/>
    <w:rsid w:val="00E72744"/>
    <w:rsid w:val="00E72C82"/>
    <w:rsid w:val="00E730A7"/>
    <w:rsid w:val="00E73AC0"/>
    <w:rsid w:val="00E73CFF"/>
    <w:rsid w:val="00E75767"/>
    <w:rsid w:val="00E80A26"/>
    <w:rsid w:val="00E812C1"/>
    <w:rsid w:val="00E816B1"/>
    <w:rsid w:val="00E828EB"/>
    <w:rsid w:val="00EA4C72"/>
    <w:rsid w:val="00EB143F"/>
    <w:rsid w:val="00EB3D43"/>
    <w:rsid w:val="00EC2E1D"/>
    <w:rsid w:val="00ED17A6"/>
    <w:rsid w:val="00ED1CB4"/>
    <w:rsid w:val="00ED2949"/>
    <w:rsid w:val="00ED3195"/>
    <w:rsid w:val="00ED5E44"/>
    <w:rsid w:val="00ED6BBE"/>
    <w:rsid w:val="00EE17DB"/>
    <w:rsid w:val="00EE1D15"/>
    <w:rsid w:val="00EE2841"/>
    <w:rsid w:val="00EE566C"/>
    <w:rsid w:val="00EE7761"/>
    <w:rsid w:val="00EF03C6"/>
    <w:rsid w:val="00EF39AF"/>
    <w:rsid w:val="00F060CE"/>
    <w:rsid w:val="00F06B66"/>
    <w:rsid w:val="00F0745C"/>
    <w:rsid w:val="00F27F87"/>
    <w:rsid w:val="00F418A8"/>
    <w:rsid w:val="00F42EFD"/>
    <w:rsid w:val="00F436F6"/>
    <w:rsid w:val="00F4578A"/>
    <w:rsid w:val="00F45795"/>
    <w:rsid w:val="00F52920"/>
    <w:rsid w:val="00F55E46"/>
    <w:rsid w:val="00F5743F"/>
    <w:rsid w:val="00F628C9"/>
    <w:rsid w:val="00F631A2"/>
    <w:rsid w:val="00F64A36"/>
    <w:rsid w:val="00F72162"/>
    <w:rsid w:val="00F72B04"/>
    <w:rsid w:val="00F76402"/>
    <w:rsid w:val="00F80938"/>
    <w:rsid w:val="00F906E2"/>
    <w:rsid w:val="00F92524"/>
    <w:rsid w:val="00F92F64"/>
    <w:rsid w:val="00F95C2D"/>
    <w:rsid w:val="00FA0572"/>
    <w:rsid w:val="00FA1662"/>
    <w:rsid w:val="00FA7C5D"/>
    <w:rsid w:val="00FB526C"/>
    <w:rsid w:val="00FC00E0"/>
    <w:rsid w:val="00FC28ED"/>
    <w:rsid w:val="00FD1F68"/>
    <w:rsid w:val="00FE0603"/>
    <w:rsid w:val="00FE2B7C"/>
    <w:rsid w:val="00FE7C6F"/>
    <w:rsid w:val="00FF049D"/>
    <w:rsid w:val="00FF6720"/>
    <w:rsid w:val="06332C72"/>
    <w:rsid w:val="06436A0C"/>
    <w:rsid w:val="0EE60110"/>
    <w:rsid w:val="106C0B29"/>
    <w:rsid w:val="1188161E"/>
    <w:rsid w:val="11D12D00"/>
    <w:rsid w:val="27EF54EE"/>
    <w:rsid w:val="2A615E9D"/>
    <w:rsid w:val="2C472359"/>
    <w:rsid w:val="2D5E4752"/>
    <w:rsid w:val="33F379FD"/>
    <w:rsid w:val="43D1729A"/>
    <w:rsid w:val="4BAA3B84"/>
    <w:rsid w:val="586470C6"/>
    <w:rsid w:val="5C06180E"/>
    <w:rsid w:val="607A003D"/>
    <w:rsid w:val="757358FC"/>
    <w:rsid w:val="7C4E0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unhideWhenUsed="1" w:qFormat="1"/>
    <w:lsdException w:name="toc 2" w:uiPriority="39" w:qFormat="1"/>
    <w:lsdException w:name="toc 3" w:uiPriority="39" w:qFormat="1"/>
    <w:lsdException w:name="toc 4" w:uiPriority="39"/>
    <w:lsdException w:name="toc 5" w:uiPriority="39"/>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unhideWhenUsed="1" w:qFormat="1"/>
    <w:lsdException w:name="footer" w:uiPriority="99"/>
    <w:lsdException w:name="index heading" w:qFormat="1"/>
    <w:lsdException w:name="caption" w:unhideWhenUsed="1" w:qFormat="1"/>
    <w:lsdException w:name="table of figures" w:qFormat="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qFormat="1"/>
    <w:lsdException w:name="toa heading" w:semiHidden="1" w:unhideWhenUsed="1"/>
    <w:lsdException w:name="List" w:qFormat="1"/>
    <w:lsdException w:name="List Bullet" w:qFormat="1"/>
    <w:lsdException w:name="List Number" w:qFormat="1"/>
    <w:lsdException w:name="List 2" w:semiHidden="1" w:unhideWhenUsed="1"/>
    <w:lsdException w:name="List 3"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qFormat="1"/>
    <w:lsdException w:name="List Continue 2" w:qFormat="1"/>
    <w:lsdException w:name="List Continue 3" w:qFormat="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lsdException w:name="FollowedHyperlink" w:qFormat="1"/>
    <w:lsdException w:name="Strong" w:qFormat="1"/>
    <w:lsdException w:name="Emphasis" w:uiPriority="20" w:qFormat="1"/>
    <w:lsdException w:name="Document Map" w:unhideWhenUsed="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qFormat="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qFormat="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qFormat/>
    <w:rPr>
      <w:rFonts w:ascii="Arial" w:eastAsia="宋体" w:hAnsi="Arial" w:cs="Times New Roman"/>
    </w:rPr>
  </w:style>
  <w:style w:type="paragraph" w:styleId="1">
    <w:name w:val="heading 1"/>
    <w:basedOn w:val="a8"/>
    <w:next w:val="a8"/>
    <w:link w:val="10"/>
    <w:qFormat/>
    <w:pPr>
      <w:keepNext/>
      <w:keepLines/>
      <w:pageBreakBefore/>
      <w:numPr>
        <w:numId w:val="1"/>
      </w:numPr>
      <w:spacing w:before="360" w:after="180"/>
      <w:outlineLvl w:val="0"/>
    </w:pPr>
    <w:rPr>
      <w:b/>
      <w:sz w:val="36"/>
      <w:szCs w:val="36"/>
    </w:rPr>
  </w:style>
  <w:style w:type="paragraph" w:styleId="21">
    <w:name w:val="heading 2"/>
    <w:basedOn w:val="a8"/>
    <w:next w:val="a8"/>
    <w:link w:val="22"/>
    <w:qFormat/>
    <w:pPr>
      <w:keepNext/>
      <w:keepLines/>
      <w:numPr>
        <w:ilvl w:val="1"/>
        <w:numId w:val="1"/>
      </w:numPr>
      <w:spacing w:before="360" w:after="120"/>
      <w:outlineLvl w:val="1"/>
    </w:pPr>
    <w:rPr>
      <w:b/>
      <w:sz w:val="28"/>
    </w:rPr>
  </w:style>
  <w:style w:type="paragraph" w:styleId="31">
    <w:name w:val="heading 3"/>
    <w:basedOn w:val="a8"/>
    <w:next w:val="a8"/>
    <w:link w:val="32"/>
    <w:qFormat/>
    <w:pPr>
      <w:keepNext/>
      <w:keepLines/>
      <w:numPr>
        <w:ilvl w:val="2"/>
        <w:numId w:val="1"/>
      </w:numPr>
      <w:spacing w:before="240" w:after="120"/>
      <w:outlineLvl w:val="2"/>
    </w:pPr>
    <w:rPr>
      <w:b/>
      <w:sz w:val="24"/>
      <w:szCs w:val="20"/>
    </w:rPr>
  </w:style>
  <w:style w:type="paragraph" w:styleId="40">
    <w:name w:val="heading 4"/>
    <w:basedOn w:val="a8"/>
    <w:next w:val="a8"/>
    <w:link w:val="41"/>
    <w:unhideWhenUsed/>
    <w:qFormat/>
    <w:pPr>
      <w:keepNext/>
      <w:keepLines/>
      <w:numPr>
        <w:ilvl w:val="3"/>
        <w:numId w:val="1"/>
      </w:numPr>
      <w:spacing w:before="180" w:after="120"/>
      <w:outlineLvl w:val="3"/>
    </w:pPr>
    <w:rPr>
      <w:rFonts w:eastAsia="宋体"/>
      <w:b/>
      <w:bCs/>
      <w:iCs/>
      <w:sz w:val="22"/>
      <w:szCs w:val="22"/>
    </w:rPr>
  </w:style>
  <w:style w:type="paragraph" w:styleId="5">
    <w:name w:val="heading 5"/>
    <w:basedOn w:val="a8"/>
    <w:next w:val="a8"/>
    <w:link w:val="50"/>
    <w:unhideWhenUsed/>
    <w:qFormat/>
    <w:pPr>
      <w:keepNext/>
      <w:keepLines/>
      <w:numPr>
        <w:ilvl w:val="4"/>
        <w:numId w:val="1"/>
      </w:numPr>
      <w:spacing w:before="180" w:after="120"/>
      <w:outlineLvl w:val="4"/>
    </w:pPr>
    <w:rPr>
      <w:b/>
      <w:sz w:val="22"/>
      <w:szCs w:val="20"/>
    </w:rPr>
  </w:style>
  <w:style w:type="paragraph" w:styleId="6">
    <w:name w:val="heading 6"/>
    <w:basedOn w:val="a8"/>
    <w:next w:val="a8"/>
    <w:link w:val="60"/>
    <w:unhideWhenUsed/>
    <w:qFormat/>
    <w:pPr>
      <w:keepNext/>
      <w:keepLines/>
      <w:numPr>
        <w:ilvl w:val="5"/>
        <w:numId w:val="1"/>
      </w:numPr>
      <w:spacing w:before="180" w:after="120"/>
      <w:outlineLvl w:val="5"/>
    </w:pPr>
    <w:rPr>
      <w:rFonts w:eastAsia="宋体"/>
      <w:i/>
      <w:iCs/>
    </w:rPr>
  </w:style>
  <w:style w:type="paragraph" w:styleId="7">
    <w:name w:val="heading 7"/>
    <w:basedOn w:val="a8"/>
    <w:next w:val="a8"/>
    <w:link w:val="70"/>
    <w:unhideWhenUsed/>
    <w:qFormat/>
    <w:pPr>
      <w:keepNext/>
      <w:keepLines/>
      <w:numPr>
        <w:ilvl w:val="6"/>
        <w:numId w:val="1"/>
      </w:numPr>
      <w:outlineLvl w:val="6"/>
    </w:pPr>
    <w:rPr>
      <w:rFonts w:eastAsia="宋体"/>
      <w:iCs/>
      <w:color w:val="404040"/>
    </w:rPr>
  </w:style>
  <w:style w:type="paragraph" w:styleId="8">
    <w:name w:val="heading 8"/>
    <w:basedOn w:val="a8"/>
    <w:next w:val="a8"/>
    <w:link w:val="80"/>
    <w:unhideWhenUsed/>
    <w:qFormat/>
    <w:pPr>
      <w:keepNext/>
      <w:keepLines/>
      <w:numPr>
        <w:ilvl w:val="7"/>
        <w:numId w:val="1"/>
      </w:numPr>
      <w:outlineLvl w:val="7"/>
    </w:pPr>
    <w:rPr>
      <w:rFonts w:eastAsia="宋体"/>
      <w:color w:val="404040"/>
      <w:szCs w:val="20"/>
    </w:rPr>
  </w:style>
  <w:style w:type="paragraph" w:styleId="9">
    <w:name w:val="heading 9"/>
    <w:basedOn w:val="a8"/>
    <w:next w:val="a8"/>
    <w:link w:val="90"/>
    <w:unhideWhenUsed/>
    <w:qFormat/>
    <w:pPr>
      <w:keepNext/>
      <w:keepLines/>
      <w:numPr>
        <w:ilvl w:val="8"/>
        <w:numId w:val="1"/>
      </w:numPr>
      <w:outlineLvl w:val="8"/>
    </w:pPr>
    <w:rPr>
      <w:rFonts w:eastAsia="宋体"/>
      <w:iCs/>
      <w:color w:val="404040"/>
      <w:szCs w:val="20"/>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macro"/>
    <w:link w:val="ad"/>
    <w:qFormat/>
    <w:pPr>
      <w:tabs>
        <w:tab w:val="left" w:pos="480"/>
        <w:tab w:val="left" w:pos="960"/>
        <w:tab w:val="left" w:pos="1440"/>
        <w:tab w:val="left" w:pos="1920"/>
        <w:tab w:val="left" w:pos="2400"/>
        <w:tab w:val="left" w:pos="2880"/>
        <w:tab w:val="left" w:pos="3360"/>
        <w:tab w:val="left" w:pos="3840"/>
        <w:tab w:val="left" w:pos="4320"/>
      </w:tabs>
    </w:pPr>
    <w:rPr>
      <w:rFonts w:ascii="Arial" w:eastAsia="宋体" w:hAnsi="Arial" w:cs="Times New Roman"/>
      <w:lang w:eastAsia="en-US"/>
    </w:rPr>
  </w:style>
  <w:style w:type="paragraph" w:styleId="a8">
    <w:name w:val="Body Text"/>
    <w:basedOn w:val="a7"/>
    <w:link w:val="ae"/>
    <w:qFormat/>
    <w:pPr>
      <w:spacing w:before="120" w:after="60" w:line="260" w:lineRule="atLeast"/>
    </w:pPr>
    <w:rPr>
      <w:rFonts w:eastAsia="Times New Roman"/>
      <w:szCs w:val="19"/>
      <w:lang w:eastAsia="en-US"/>
    </w:rPr>
  </w:style>
  <w:style w:type="paragraph" w:styleId="33">
    <w:name w:val="List 3"/>
    <w:basedOn w:val="a7"/>
    <w:qFormat/>
    <w:pPr>
      <w:widowControl w:val="0"/>
      <w:ind w:leftChars="400" w:left="100" w:hangingChars="200" w:hanging="200"/>
      <w:jc w:val="both"/>
    </w:pPr>
    <w:rPr>
      <w:rFonts w:ascii="MS PGothic" w:eastAsia="MS PGothic" w:hAnsi="Century"/>
      <w:snapToGrid w:val="0"/>
      <w:kern w:val="2"/>
      <w:sz w:val="24"/>
      <w:szCs w:val="24"/>
      <w:lang w:eastAsia="ja-JP"/>
    </w:rPr>
  </w:style>
  <w:style w:type="paragraph" w:styleId="71">
    <w:name w:val="toc 7"/>
    <w:basedOn w:val="a7"/>
    <w:next w:val="a7"/>
    <w:uiPriority w:val="39"/>
    <w:qFormat/>
    <w:pPr>
      <w:ind w:left="1200"/>
    </w:pPr>
    <w:rPr>
      <w:rFonts w:asciiTheme="minorHAnsi" w:hAnsiTheme="minorHAnsi"/>
      <w:sz w:val="18"/>
      <w:szCs w:val="18"/>
    </w:rPr>
  </w:style>
  <w:style w:type="paragraph" w:styleId="2">
    <w:name w:val="List Number 2"/>
    <w:basedOn w:val="a"/>
    <w:qFormat/>
    <w:pPr>
      <w:numPr>
        <w:numId w:val="2"/>
      </w:numPr>
    </w:pPr>
  </w:style>
  <w:style w:type="paragraph" w:styleId="a">
    <w:name w:val="List Number"/>
    <w:basedOn w:val="a8"/>
    <w:qFormat/>
    <w:pPr>
      <w:numPr>
        <w:numId w:val="3"/>
      </w:numPr>
      <w:spacing w:before="60"/>
    </w:pPr>
  </w:style>
  <w:style w:type="paragraph" w:styleId="4">
    <w:name w:val="List Bullet 4"/>
    <w:basedOn w:val="30"/>
    <w:qFormat/>
    <w:pPr>
      <w:numPr>
        <w:numId w:val="4"/>
      </w:numPr>
      <w:contextualSpacing/>
    </w:pPr>
  </w:style>
  <w:style w:type="paragraph" w:styleId="30">
    <w:name w:val="List Bullet 3"/>
    <w:basedOn w:val="20"/>
    <w:qFormat/>
    <w:pPr>
      <w:numPr>
        <w:numId w:val="5"/>
      </w:numPr>
      <w:tabs>
        <w:tab w:val="left" w:pos="432"/>
      </w:tabs>
      <w:spacing w:before="60" w:after="60" w:line="260" w:lineRule="atLeast"/>
      <w:ind w:left="432" w:hanging="432"/>
      <w:contextualSpacing w:val="0"/>
    </w:pPr>
    <w:rPr>
      <w:rFonts w:eastAsia="Times New Roman"/>
      <w:szCs w:val="24"/>
      <w:lang w:eastAsia="en-US"/>
    </w:rPr>
  </w:style>
  <w:style w:type="paragraph" w:styleId="20">
    <w:name w:val="List Bullet 2"/>
    <w:basedOn w:val="a7"/>
    <w:qFormat/>
    <w:pPr>
      <w:numPr>
        <w:numId w:val="6"/>
      </w:numPr>
      <w:contextualSpacing/>
    </w:pPr>
  </w:style>
  <w:style w:type="paragraph" w:styleId="81">
    <w:name w:val="index 8"/>
    <w:basedOn w:val="a7"/>
    <w:next w:val="a7"/>
    <w:qFormat/>
    <w:pPr>
      <w:ind w:left="1920" w:hanging="240"/>
    </w:pPr>
    <w:rPr>
      <w:sz w:val="24"/>
      <w:lang w:val="de-DE" w:eastAsia="en-US"/>
    </w:rPr>
  </w:style>
  <w:style w:type="paragraph" w:styleId="af">
    <w:name w:val="Normal Indent"/>
    <w:basedOn w:val="a7"/>
    <w:link w:val="af0"/>
    <w:qFormat/>
    <w:pPr>
      <w:ind w:firstLineChars="200" w:firstLine="420"/>
    </w:pPr>
  </w:style>
  <w:style w:type="paragraph" w:styleId="af1">
    <w:name w:val="caption"/>
    <w:basedOn w:val="a7"/>
    <w:next w:val="a7"/>
    <w:link w:val="af2"/>
    <w:unhideWhenUsed/>
    <w:qFormat/>
    <w:rPr>
      <w:rFonts w:asciiTheme="majorHAnsi" w:eastAsia="黑体" w:hAnsiTheme="majorHAnsi" w:cstheme="majorBidi"/>
    </w:rPr>
  </w:style>
  <w:style w:type="paragraph" w:styleId="51">
    <w:name w:val="index 5"/>
    <w:basedOn w:val="a7"/>
    <w:next w:val="a7"/>
    <w:qFormat/>
    <w:pPr>
      <w:widowControl w:val="0"/>
      <w:ind w:leftChars="400" w:left="400" w:hangingChars="100" w:hanging="210"/>
      <w:jc w:val="both"/>
    </w:pPr>
    <w:rPr>
      <w:rFonts w:eastAsia="MS PGothic"/>
      <w:sz w:val="21"/>
      <w:szCs w:val="24"/>
      <w:lang w:eastAsia="ja-JP"/>
    </w:rPr>
  </w:style>
  <w:style w:type="paragraph" w:styleId="af3">
    <w:name w:val="List Bullet"/>
    <w:basedOn w:val="a8"/>
    <w:qFormat/>
    <w:pPr>
      <w:spacing w:before="60"/>
    </w:pPr>
  </w:style>
  <w:style w:type="paragraph" w:styleId="af4">
    <w:name w:val="Document Map"/>
    <w:basedOn w:val="a7"/>
    <w:link w:val="af5"/>
    <w:unhideWhenUsed/>
    <w:qFormat/>
    <w:rPr>
      <w:rFonts w:ascii="Tahoma" w:eastAsia="Times New Roman" w:hAnsi="Tahoma" w:cs="Tahoma"/>
      <w:sz w:val="16"/>
      <w:szCs w:val="16"/>
      <w:lang w:eastAsia="en-US"/>
    </w:rPr>
  </w:style>
  <w:style w:type="paragraph" w:styleId="af6">
    <w:name w:val="annotation text"/>
    <w:basedOn w:val="a7"/>
    <w:link w:val="af7"/>
    <w:unhideWhenUsed/>
    <w:qFormat/>
  </w:style>
  <w:style w:type="paragraph" w:styleId="61">
    <w:name w:val="index 6"/>
    <w:basedOn w:val="a7"/>
    <w:next w:val="a7"/>
    <w:qFormat/>
    <w:pPr>
      <w:widowControl w:val="0"/>
      <w:ind w:leftChars="500" w:left="500" w:hangingChars="100" w:hanging="210"/>
      <w:jc w:val="both"/>
    </w:pPr>
    <w:rPr>
      <w:rFonts w:eastAsia="MS PGothic"/>
      <w:sz w:val="21"/>
      <w:szCs w:val="24"/>
      <w:lang w:eastAsia="ja-JP"/>
    </w:rPr>
  </w:style>
  <w:style w:type="paragraph" w:styleId="34">
    <w:name w:val="Body Text 3"/>
    <w:basedOn w:val="a7"/>
    <w:link w:val="35"/>
    <w:qFormat/>
    <w:pPr>
      <w:widowControl w:val="0"/>
      <w:jc w:val="both"/>
    </w:pPr>
    <w:rPr>
      <w:rFonts w:eastAsia="MS PGothic"/>
      <w:color w:val="FF0000"/>
      <w:sz w:val="21"/>
      <w:szCs w:val="24"/>
      <w:lang w:eastAsia="ja-JP"/>
    </w:rPr>
  </w:style>
  <w:style w:type="paragraph" w:styleId="af8">
    <w:name w:val="Body Text Indent"/>
    <w:basedOn w:val="a7"/>
    <w:link w:val="af9"/>
    <w:qFormat/>
    <w:pPr>
      <w:widowControl w:val="0"/>
      <w:ind w:leftChars="400" w:left="851"/>
      <w:jc w:val="both"/>
    </w:pPr>
    <w:rPr>
      <w:rFonts w:eastAsia="MS PGothic"/>
      <w:sz w:val="21"/>
      <w:szCs w:val="24"/>
      <w:lang w:eastAsia="ja-JP"/>
    </w:rPr>
  </w:style>
  <w:style w:type="paragraph" w:styleId="3">
    <w:name w:val="List Number 3"/>
    <w:basedOn w:val="2"/>
    <w:qFormat/>
    <w:pPr>
      <w:numPr>
        <w:numId w:val="7"/>
      </w:numPr>
    </w:pPr>
  </w:style>
  <w:style w:type="paragraph" w:styleId="afa">
    <w:name w:val="List Continue"/>
    <w:basedOn w:val="a8"/>
    <w:qFormat/>
    <w:pPr>
      <w:spacing w:before="60" w:after="120"/>
      <w:ind w:left="360"/>
    </w:pPr>
  </w:style>
  <w:style w:type="paragraph" w:styleId="afb">
    <w:name w:val="Block Text"/>
    <w:basedOn w:val="a7"/>
    <w:qFormat/>
    <w:pPr>
      <w:spacing w:after="120"/>
      <w:ind w:left="1440" w:right="1440"/>
    </w:pPr>
    <w:rPr>
      <w:rFonts w:eastAsia="Times New Roman"/>
      <w:sz w:val="24"/>
      <w:szCs w:val="24"/>
      <w:lang w:eastAsia="en-US"/>
    </w:rPr>
  </w:style>
  <w:style w:type="paragraph" w:styleId="HTML">
    <w:name w:val="HTML Address"/>
    <w:basedOn w:val="a7"/>
    <w:link w:val="HTML0"/>
    <w:qFormat/>
    <w:pPr>
      <w:widowControl w:val="0"/>
      <w:jc w:val="both"/>
    </w:pPr>
    <w:rPr>
      <w:rFonts w:ascii="Times New Roman" w:hAnsi="Times New Roman"/>
      <w:i/>
      <w:kern w:val="2"/>
      <w:sz w:val="21"/>
    </w:rPr>
  </w:style>
  <w:style w:type="paragraph" w:styleId="42">
    <w:name w:val="index 4"/>
    <w:basedOn w:val="a7"/>
    <w:next w:val="a7"/>
    <w:qFormat/>
    <w:pPr>
      <w:widowControl w:val="0"/>
      <w:ind w:leftChars="300" w:left="300" w:hangingChars="100" w:hanging="210"/>
      <w:jc w:val="both"/>
    </w:pPr>
    <w:rPr>
      <w:rFonts w:eastAsia="MS PGothic"/>
      <w:sz w:val="21"/>
      <w:szCs w:val="24"/>
      <w:lang w:eastAsia="ja-JP"/>
    </w:rPr>
  </w:style>
  <w:style w:type="paragraph" w:styleId="52">
    <w:name w:val="toc 5"/>
    <w:basedOn w:val="a7"/>
    <w:next w:val="a7"/>
    <w:uiPriority w:val="39"/>
    <w:pPr>
      <w:ind w:left="800"/>
    </w:pPr>
    <w:rPr>
      <w:rFonts w:asciiTheme="minorHAnsi" w:hAnsiTheme="minorHAnsi"/>
      <w:sz w:val="18"/>
      <w:szCs w:val="18"/>
    </w:rPr>
  </w:style>
  <w:style w:type="paragraph" w:styleId="36">
    <w:name w:val="toc 3"/>
    <w:basedOn w:val="a7"/>
    <w:next w:val="a7"/>
    <w:uiPriority w:val="39"/>
    <w:qFormat/>
    <w:pPr>
      <w:ind w:left="400"/>
    </w:pPr>
    <w:rPr>
      <w:rFonts w:asciiTheme="minorHAnsi" w:hAnsiTheme="minorHAnsi"/>
      <w:i/>
      <w:iCs/>
    </w:rPr>
  </w:style>
  <w:style w:type="paragraph" w:styleId="afc">
    <w:name w:val="Plain Text"/>
    <w:basedOn w:val="a7"/>
    <w:link w:val="afd"/>
    <w:qFormat/>
    <w:pPr>
      <w:spacing w:after="120"/>
      <w:ind w:right="57"/>
      <w:jc w:val="both"/>
    </w:pPr>
    <w:rPr>
      <w:sz w:val="24"/>
      <w:lang w:eastAsia="en-US"/>
    </w:rPr>
  </w:style>
  <w:style w:type="paragraph" w:styleId="53">
    <w:name w:val="List Bullet 5"/>
    <w:basedOn w:val="a7"/>
    <w:qFormat/>
    <w:pPr>
      <w:widowControl w:val="0"/>
      <w:tabs>
        <w:tab w:val="left" w:pos="2061"/>
      </w:tabs>
      <w:ind w:leftChars="800" w:left="2061" w:hangingChars="200" w:hanging="360"/>
      <w:jc w:val="both"/>
    </w:pPr>
    <w:rPr>
      <w:rFonts w:ascii="MS PGothic" w:eastAsia="MS PGothic" w:hAnsi="Century"/>
      <w:snapToGrid w:val="0"/>
      <w:kern w:val="2"/>
      <w:sz w:val="24"/>
      <w:szCs w:val="24"/>
      <w:lang w:eastAsia="ja-JP"/>
    </w:rPr>
  </w:style>
  <w:style w:type="paragraph" w:styleId="82">
    <w:name w:val="toc 8"/>
    <w:basedOn w:val="a7"/>
    <w:next w:val="a7"/>
    <w:uiPriority w:val="39"/>
    <w:qFormat/>
    <w:pPr>
      <w:ind w:left="1400"/>
    </w:pPr>
    <w:rPr>
      <w:rFonts w:asciiTheme="minorHAnsi" w:hAnsiTheme="minorHAnsi"/>
      <w:sz w:val="18"/>
      <w:szCs w:val="18"/>
    </w:rPr>
  </w:style>
  <w:style w:type="paragraph" w:styleId="37">
    <w:name w:val="index 3"/>
    <w:basedOn w:val="a7"/>
    <w:next w:val="a7"/>
    <w:qFormat/>
    <w:pPr>
      <w:widowControl w:val="0"/>
      <w:ind w:leftChars="200" w:left="200" w:hangingChars="100" w:hanging="210"/>
      <w:jc w:val="both"/>
    </w:pPr>
    <w:rPr>
      <w:rFonts w:eastAsia="MS PGothic"/>
      <w:sz w:val="21"/>
      <w:szCs w:val="24"/>
      <w:lang w:eastAsia="ja-JP"/>
    </w:rPr>
  </w:style>
  <w:style w:type="paragraph" w:styleId="afe">
    <w:name w:val="Date"/>
    <w:basedOn w:val="a7"/>
    <w:next w:val="a7"/>
    <w:link w:val="aff"/>
    <w:qFormat/>
    <w:pPr>
      <w:spacing w:after="60"/>
      <w:ind w:leftChars="2500" w:left="100" w:right="57"/>
      <w:jc w:val="both"/>
    </w:pPr>
    <w:rPr>
      <w:sz w:val="24"/>
      <w:lang w:eastAsia="en-US"/>
    </w:rPr>
  </w:style>
  <w:style w:type="paragraph" w:styleId="23">
    <w:name w:val="Body Text Indent 2"/>
    <w:basedOn w:val="a7"/>
    <w:link w:val="24"/>
    <w:qFormat/>
    <w:pPr>
      <w:widowControl w:val="0"/>
      <w:ind w:leftChars="1100" w:left="2400" w:hangingChars="100" w:hanging="200"/>
      <w:jc w:val="both"/>
    </w:pPr>
    <w:rPr>
      <w:rFonts w:ascii="MS PGothic" w:eastAsia="MS PGothic" w:hAnsi="Century"/>
      <w:snapToGrid w:val="0"/>
      <w:kern w:val="2"/>
      <w:sz w:val="24"/>
      <w:szCs w:val="24"/>
      <w:lang w:eastAsia="ja-JP"/>
    </w:rPr>
  </w:style>
  <w:style w:type="paragraph" w:styleId="aff0">
    <w:name w:val="Balloon Text"/>
    <w:basedOn w:val="a7"/>
    <w:link w:val="aff1"/>
    <w:uiPriority w:val="99"/>
    <w:rPr>
      <w:sz w:val="18"/>
      <w:szCs w:val="18"/>
    </w:rPr>
  </w:style>
  <w:style w:type="paragraph" w:styleId="aff2">
    <w:name w:val="footer"/>
    <w:basedOn w:val="a7"/>
    <w:link w:val="aff3"/>
    <w:uiPriority w:val="99"/>
    <w:pPr>
      <w:tabs>
        <w:tab w:val="center" w:pos="4320"/>
        <w:tab w:val="right" w:pos="8640"/>
      </w:tabs>
    </w:pPr>
  </w:style>
  <w:style w:type="paragraph" w:styleId="aff4">
    <w:name w:val="header"/>
    <w:basedOn w:val="a7"/>
    <w:link w:val="aff5"/>
    <w:pPr>
      <w:tabs>
        <w:tab w:val="center" w:pos="4320"/>
        <w:tab w:val="right" w:pos="8640"/>
      </w:tabs>
    </w:pPr>
  </w:style>
  <w:style w:type="paragraph" w:styleId="11">
    <w:name w:val="toc 1"/>
    <w:basedOn w:val="a7"/>
    <w:next w:val="a7"/>
    <w:uiPriority w:val="39"/>
    <w:unhideWhenUsed/>
    <w:qFormat/>
    <w:pPr>
      <w:tabs>
        <w:tab w:val="left" w:pos="400"/>
        <w:tab w:val="right" w:leader="dot" w:pos="9890"/>
      </w:tabs>
      <w:spacing w:before="120" w:after="120"/>
    </w:pPr>
    <w:rPr>
      <w:rFonts w:asciiTheme="minorHAnsi" w:eastAsia="微软雅黑" w:hAnsiTheme="minorHAnsi" w:cs="Arial"/>
      <w:b/>
      <w:bCs/>
      <w:caps/>
    </w:rPr>
  </w:style>
  <w:style w:type="paragraph" w:styleId="43">
    <w:name w:val="toc 4"/>
    <w:basedOn w:val="a7"/>
    <w:next w:val="a7"/>
    <w:uiPriority w:val="39"/>
    <w:pPr>
      <w:ind w:left="600"/>
    </w:pPr>
    <w:rPr>
      <w:rFonts w:asciiTheme="minorHAnsi" w:hAnsiTheme="minorHAnsi"/>
      <w:sz w:val="18"/>
      <w:szCs w:val="18"/>
    </w:rPr>
  </w:style>
  <w:style w:type="paragraph" w:styleId="aff6">
    <w:name w:val="index heading"/>
    <w:basedOn w:val="a7"/>
    <w:next w:val="12"/>
    <w:qFormat/>
    <w:pPr>
      <w:widowControl w:val="0"/>
      <w:jc w:val="both"/>
    </w:pPr>
    <w:rPr>
      <w:rFonts w:eastAsia="MS PGothic"/>
      <w:sz w:val="21"/>
      <w:szCs w:val="24"/>
      <w:lang w:eastAsia="ja-JP"/>
    </w:rPr>
  </w:style>
  <w:style w:type="paragraph" w:styleId="12">
    <w:name w:val="index 1"/>
    <w:basedOn w:val="a7"/>
    <w:next w:val="a7"/>
    <w:qFormat/>
    <w:pPr>
      <w:widowControl w:val="0"/>
      <w:ind w:left="210" w:hangingChars="100" w:hanging="210"/>
      <w:jc w:val="both"/>
    </w:pPr>
    <w:rPr>
      <w:rFonts w:eastAsia="MS PGothic"/>
      <w:color w:val="FF0000"/>
      <w:sz w:val="21"/>
      <w:szCs w:val="24"/>
      <w:lang w:eastAsia="ja-JP"/>
    </w:rPr>
  </w:style>
  <w:style w:type="paragraph" w:styleId="aff7">
    <w:name w:val="Subtitle"/>
    <w:basedOn w:val="a7"/>
    <w:next w:val="a7"/>
    <w:link w:val="aff8"/>
    <w:qFormat/>
    <w:pPr>
      <w:spacing w:before="240" w:after="60" w:line="312" w:lineRule="auto"/>
      <w:jc w:val="center"/>
      <w:outlineLvl w:val="1"/>
    </w:pPr>
    <w:rPr>
      <w:rFonts w:asciiTheme="majorHAnsi" w:hAnsiTheme="majorHAnsi" w:cstheme="majorBidi"/>
      <w:b/>
      <w:bCs/>
      <w:kern w:val="28"/>
      <w:sz w:val="32"/>
      <w:szCs w:val="32"/>
      <w:lang w:eastAsia="en-US"/>
    </w:rPr>
  </w:style>
  <w:style w:type="paragraph" w:styleId="aff9">
    <w:name w:val="List"/>
    <w:basedOn w:val="a7"/>
    <w:qFormat/>
    <w:pPr>
      <w:widowControl w:val="0"/>
      <w:ind w:left="200" w:hangingChars="200" w:hanging="200"/>
      <w:jc w:val="both"/>
    </w:pPr>
    <w:rPr>
      <w:rFonts w:eastAsia="MS PGothic"/>
      <w:sz w:val="21"/>
      <w:szCs w:val="24"/>
      <w:lang w:eastAsia="ja-JP"/>
    </w:rPr>
  </w:style>
  <w:style w:type="paragraph" w:styleId="affa">
    <w:name w:val="footnote text"/>
    <w:basedOn w:val="a7"/>
    <w:link w:val="affb"/>
    <w:qFormat/>
    <w:pPr>
      <w:widowControl w:val="0"/>
      <w:snapToGrid w:val="0"/>
    </w:pPr>
    <w:rPr>
      <w:rFonts w:eastAsia="MS PGothic"/>
      <w:sz w:val="21"/>
      <w:szCs w:val="24"/>
      <w:lang w:eastAsia="ja-JP"/>
    </w:rPr>
  </w:style>
  <w:style w:type="paragraph" w:styleId="62">
    <w:name w:val="toc 6"/>
    <w:basedOn w:val="a7"/>
    <w:next w:val="a7"/>
    <w:uiPriority w:val="39"/>
    <w:qFormat/>
    <w:pPr>
      <w:ind w:left="1000"/>
    </w:pPr>
    <w:rPr>
      <w:rFonts w:asciiTheme="minorHAnsi" w:hAnsiTheme="minorHAnsi"/>
      <w:sz w:val="18"/>
      <w:szCs w:val="18"/>
    </w:rPr>
  </w:style>
  <w:style w:type="paragraph" w:styleId="54">
    <w:name w:val="List 5"/>
    <w:basedOn w:val="a7"/>
    <w:qFormat/>
    <w:pPr>
      <w:ind w:left="1800" w:hanging="360"/>
    </w:pPr>
    <w:rPr>
      <w:sz w:val="24"/>
      <w:lang w:eastAsia="en-US"/>
    </w:rPr>
  </w:style>
  <w:style w:type="paragraph" w:styleId="38">
    <w:name w:val="Body Text Indent 3"/>
    <w:basedOn w:val="a7"/>
    <w:link w:val="39"/>
    <w:qFormat/>
    <w:pPr>
      <w:spacing w:after="120"/>
      <w:ind w:leftChars="200" w:left="420" w:right="57"/>
      <w:jc w:val="both"/>
    </w:pPr>
    <w:rPr>
      <w:sz w:val="16"/>
      <w:szCs w:val="16"/>
      <w:lang w:eastAsia="en-US"/>
    </w:rPr>
  </w:style>
  <w:style w:type="paragraph" w:styleId="72">
    <w:name w:val="index 7"/>
    <w:basedOn w:val="a7"/>
    <w:next w:val="a7"/>
    <w:qFormat/>
    <w:pPr>
      <w:widowControl w:val="0"/>
      <w:ind w:leftChars="600" w:left="600" w:hangingChars="100" w:hanging="210"/>
      <w:jc w:val="both"/>
    </w:pPr>
    <w:rPr>
      <w:rFonts w:eastAsia="MS PGothic"/>
      <w:sz w:val="21"/>
      <w:szCs w:val="24"/>
      <w:lang w:eastAsia="ja-JP"/>
    </w:rPr>
  </w:style>
  <w:style w:type="paragraph" w:styleId="91">
    <w:name w:val="index 9"/>
    <w:basedOn w:val="a7"/>
    <w:next w:val="a7"/>
    <w:qFormat/>
    <w:pPr>
      <w:widowControl w:val="0"/>
      <w:ind w:leftChars="800" w:left="800" w:hangingChars="100" w:hanging="210"/>
      <w:jc w:val="both"/>
    </w:pPr>
    <w:rPr>
      <w:rFonts w:eastAsia="MS PGothic"/>
      <w:sz w:val="21"/>
      <w:szCs w:val="24"/>
      <w:lang w:eastAsia="ja-JP"/>
    </w:rPr>
  </w:style>
  <w:style w:type="paragraph" w:styleId="affc">
    <w:name w:val="table of figures"/>
    <w:basedOn w:val="TOC1"/>
    <w:next w:val="a8"/>
    <w:qFormat/>
    <w:pPr>
      <w:tabs>
        <w:tab w:val="right" w:leader="dot" w:pos="10070"/>
      </w:tabs>
      <w:spacing w:before="120" w:line="260" w:lineRule="atLeast"/>
    </w:pPr>
    <w:rPr>
      <w:rFonts w:ascii="Arial" w:eastAsia="Times New Roman" w:hAnsi="Arial" w:cs="Times New Roman"/>
      <w:color w:val="auto"/>
      <w:sz w:val="20"/>
      <w:szCs w:val="20"/>
      <w:lang w:eastAsia="en-US"/>
    </w:rPr>
  </w:style>
  <w:style w:type="paragraph" w:customStyle="1" w:styleId="TOC1">
    <w:name w:val="TOC 标题1"/>
    <w:basedOn w:val="1"/>
    <w:next w:val="a7"/>
    <w:unhideWhenUsed/>
    <w:qFormat/>
    <w:pPr>
      <w:pageBreakBefore w:val="0"/>
      <w:numPr>
        <w:numId w:val="0"/>
      </w:numPr>
      <w:spacing w:before="480" w:after="0" w:line="276" w:lineRule="auto"/>
      <w:outlineLvl w:val="9"/>
    </w:pPr>
    <w:rPr>
      <w:rFonts w:asciiTheme="majorHAnsi" w:eastAsiaTheme="majorEastAsia" w:hAnsiTheme="majorHAnsi" w:cstheme="majorBidi"/>
      <w:bCs/>
      <w:color w:val="365F91" w:themeColor="accent1" w:themeShade="BF"/>
      <w:sz w:val="28"/>
      <w:szCs w:val="28"/>
      <w:lang w:eastAsia="zh-CN"/>
    </w:rPr>
  </w:style>
  <w:style w:type="paragraph" w:styleId="25">
    <w:name w:val="toc 2"/>
    <w:basedOn w:val="a7"/>
    <w:next w:val="a7"/>
    <w:uiPriority w:val="39"/>
    <w:qFormat/>
    <w:pPr>
      <w:ind w:left="200"/>
    </w:pPr>
    <w:rPr>
      <w:rFonts w:asciiTheme="minorHAnsi" w:hAnsiTheme="minorHAnsi"/>
      <w:smallCaps/>
    </w:rPr>
  </w:style>
  <w:style w:type="paragraph" w:styleId="92">
    <w:name w:val="toc 9"/>
    <w:basedOn w:val="a7"/>
    <w:next w:val="a7"/>
    <w:uiPriority w:val="39"/>
    <w:qFormat/>
    <w:pPr>
      <w:ind w:left="1600"/>
    </w:pPr>
    <w:rPr>
      <w:rFonts w:asciiTheme="minorHAnsi" w:hAnsiTheme="minorHAnsi"/>
      <w:sz w:val="18"/>
      <w:szCs w:val="18"/>
    </w:rPr>
  </w:style>
  <w:style w:type="paragraph" w:styleId="26">
    <w:name w:val="Body Text 2"/>
    <w:basedOn w:val="a7"/>
    <w:link w:val="27"/>
    <w:qFormat/>
    <w:pPr>
      <w:widowControl w:val="0"/>
      <w:jc w:val="both"/>
    </w:pPr>
    <w:rPr>
      <w:rFonts w:eastAsia="MS PGothic"/>
      <w:sz w:val="18"/>
      <w:szCs w:val="24"/>
      <w:lang w:eastAsia="ja-JP"/>
    </w:rPr>
  </w:style>
  <w:style w:type="paragraph" w:styleId="28">
    <w:name w:val="List Continue 2"/>
    <w:basedOn w:val="afa"/>
    <w:qFormat/>
    <w:pPr>
      <w:ind w:left="720"/>
      <w:contextualSpacing/>
    </w:pPr>
  </w:style>
  <w:style w:type="paragraph" w:styleId="HTML1">
    <w:name w:val="HTML Preformatted"/>
    <w:basedOn w:val="a7"/>
    <w:link w:val="HTML2"/>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olor w:val="000000"/>
      <w:sz w:val="24"/>
    </w:rPr>
  </w:style>
  <w:style w:type="paragraph" w:styleId="affd">
    <w:name w:val="Normal (Web)"/>
    <w:basedOn w:val="a7"/>
    <w:uiPriority w:val="99"/>
    <w:unhideWhenUsed/>
    <w:qFormat/>
    <w:rPr>
      <w:rFonts w:ascii="宋体" w:hAnsi="宋体" w:cs="宋体"/>
      <w:sz w:val="24"/>
      <w:szCs w:val="24"/>
    </w:rPr>
  </w:style>
  <w:style w:type="paragraph" w:styleId="3a">
    <w:name w:val="List Continue 3"/>
    <w:basedOn w:val="afa"/>
    <w:qFormat/>
    <w:pPr>
      <w:ind w:left="1080"/>
      <w:contextualSpacing/>
    </w:pPr>
  </w:style>
  <w:style w:type="paragraph" w:styleId="29">
    <w:name w:val="index 2"/>
    <w:basedOn w:val="a7"/>
    <w:next w:val="a7"/>
    <w:qFormat/>
    <w:pPr>
      <w:widowControl w:val="0"/>
      <w:ind w:leftChars="100" w:left="100" w:hangingChars="100" w:hanging="210"/>
      <w:jc w:val="both"/>
    </w:pPr>
    <w:rPr>
      <w:rFonts w:eastAsia="MS PGothic"/>
      <w:b/>
      <w:color w:val="0000FF"/>
      <w:sz w:val="24"/>
      <w:szCs w:val="24"/>
      <w:lang w:eastAsia="ja-JP"/>
    </w:rPr>
  </w:style>
  <w:style w:type="paragraph" w:styleId="affe">
    <w:name w:val="Title"/>
    <w:basedOn w:val="a7"/>
    <w:next w:val="a7"/>
    <w:link w:val="afff"/>
    <w:uiPriority w:val="10"/>
    <w:qFormat/>
    <w:pPr>
      <w:spacing w:before="240" w:after="60"/>
      <w:ind w:left="357" w:right="57"/>
      <w:jc w:val="center"/>
    </w:pPr>
    <w:rPr>
      <w:b/>
      <w:kern w:val="28"/>
      <w:sz w:val="40"/>
      <w:lang w:val="en-GB" w:eastAsia="en-US"/>
    </w:rPr>
  </w:style>
  <w:style w:type="paragraph" w:styleId="afff0">
    <w:name w:val="annotation subject"/>
    <w:basedOn w:val="af6"/>
    <w:next w:val="af6"/>
    <w:link w:val="afff1"/>
    <w:uiPriority w:val="99"/>
    <w:unhideWhenUsed/>
    <w:qFormat/>
    <w:rPr>
      <w:b/>
      <w:bCs/>
    </w:rPr>
  </w:style>
  <w:style w:type="table" w:styleId="afff2">
    <w:name w:val="Table Grid"/>
    <w:basedOn w:val="aa"/>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a">
    <w:name w:val="Table Classic 2"/>
    <w:basedOn w:val="aa"/>
    <w:qFormat/>
    <w:pPr>
      <w:spacing w:after="200" w:line="276" w:lineRule="auto"/>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008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rPr>
        <w:rFonts w:eastAsia="宋体"/>
      </w:rPr>
      <w:tblPr/>
      <w:tcPr>
        <w:tcBorders>
          <w:top w:val="single" w:sz="12" w:space="0" w:color="000000"/>
          <w:left w:val="nil"/>
          <w:bottom w:val="nil"/>
          <w:right w:val="nil"/>
          <w:insideH w:val="nil"/>
          <w:insideV w:val="nil"/>
          <w:tl2br w:val="nil"/>
          <w:tr2bl w:val="nil"/>
        </w:tcBorders>
        <w:shd w:val="solid" w:color="008080" w:fill="FFFFFF"/>
      </w:tcPr>
    </w:tblStylePr>
    <w:tblStylePr w:type="swCell">
      <w:rPr>
        <w:color w:val="000080"/>
      </w:rPr>
      <w:tblPr/>
      <w:tcPr>
        <w:tcBorders>
          <w:tl2br w:val="nil"/>
          <w:tr2bl w:val="nil"/>
        </w:tcBorders>
      </w:tcPr>
    </w:tblStylePr>
  </w:style>
  <w:style w:type="table" w:styleId="73">
    <w:name w:val="Table Grid 7"/>
    <w:basedOn w:val="aa"/>
    <w:qFormat/>
    <w:pPr>
      <w:spacing w:after="60"/>
      <w:ind w:right="57"/>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a"/>
    <w:qFormat/>
    <w:pPr>
      <w:spacing w:after="60"/>
      <w:ind w:right="57"/>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afff3">
    <w:name w:val="Table Professional"/>
    <w:basedOn w:val="aa"/>
    <w:qFormat/>
    <w:rPr>
      <w:rFonts w:ascii="Arial" w:eastAsia="Times New Roman" w:hAnsi="Arial"/>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ff4">
    <w:name w:val="Strong"/>
    <w:qFormat/>
    <w:rPr>
      <w:b/>
      <w:bCs/>
    </w:rPr>
  </w:style>
  <w:style w:type="character" w:styleId="afff5">
    <w:name w:val="page number"/>
    <w:qFormat/>
    <w:rPr>
      <w:rFonts w:ascii="Arial" w:hAnsi="Arial"/>
    </w:rPr>
  </w:style>
  <w:style w:type="character" w:styleId="afff6">
    <w:name w:val="FollowedHyperlink"/>
    <w:basedOn w:val="a9"/>
    <w:qFormat/>
    <w:rPr>
      <w:color w:val="800080" w:themeColor="followedHyperlink"/>
      <w:u w:val="single"/>
    </w:rPr>
  </w:style>
  <w:style w:type="character" w:styleId="afff7">
    <w:name w:val="Emphasis"/>
    <w:uiPriority w:val="20"/>
    <w:qFormat/>
    <w:rPr>
      <w:i/>
      <w:iCs/>
    </w:rPr>
  </w:style>
  <w:style w:type="character" w:styleId="afff8">
    <w:name w:val="Hyperlink"/>
    <w:basedOn w:val="a9"/>
    <w:uiPriority w:val="99"/>
    <w:unhideWhenUsed/>
    <w:rPr>
      <w:color w:val="0000FF" w:themeColor="hyperlink"/>
      <w:u w:val="single"/>
    </w:rPr>
  </w:style>
  <w:style w:type="character" w:styleId="afff9">
    <w:name w:val="annotation reference"/>
    <w:basedOn w:val="a9"/>
    <w:unhideWhenUsed/>
    <w:qFormat/>
    <w:rPr>
      <w:sz w:val="21"/>
      <w:szCs w:val="21"/>
    </w:rPr>
  </w:style>
  <w:style w:type="character" w:styleId="afffa">
    <w:name w:val="footnote reference"/>
    <w:qFormat/>
    <w:rPr>
      <w:vertAlign w:val="superscript"/>
    </w:rPr>
  </w:style>
  <w:style w:type="character" w:customStyle="1" w:styleId="aff1">
    <w:name w:val="批注框文本 字符"/>
    <w:link w:val="aff0"/>
    <w:uiPriority w:val="99"/>
    <w:rPr>
      <w:rFonts w:ascii="Arial" w:hAnsi="Arial"/>
      <w:sz w:val="18"/>
      <w:szCs w:val="18"/>
    </w:rPr>
  </w:style>
  <w:style w:type="character" w:customStyle="1" w:styleId="10">
    <w:name w:val="标题 1 字符"/>
    <w:basedOn w:val="a9"/>
    <w:link w:val="1"/>
    <w:qFormat/>
    <w:rPr>
      <w:rFonts w:ascii="Arial" w:eastAsia="Times New Roman" w:hAnsi="Arial" w:cs="Times New Roman"/>
      <w:b/>
      <w:sz w:val="36"/>
      <w:szCs w:val="36"/>
      <w:lang w:eastAsia="en-US"/>
    </w:rPr>
  </w:style>
  <w:style w:type="character" w:customStyle="1" w:styleId="22">
    <w:name w:val="标题 2 字符"/>
    <w:basedOn w:val="a9"/>
    <w:link w:val="21"/>
    <w:rPr>
      <w:rFonts w:ascii="Arial" w:eastAsia="Times New Roman" w:hAnsi="Arial" w:cs="Times New Roman"/>
      <w:b/>
      <w:sz w:val="28"/>
      <w:szCs w:val="19"/>
      <w:lang w:eastAsia="en-US"/>
    </w:rPr>
  </w:style>
  <w:style w:type="character" w:customStyle="1" w:styleId="32">
    <w:name w:val="标题 3 字符"/>
    <w:basedOn w:val="a9"/>
    <w:link w:val="31"/>
    <w:rPr>
      <w:rFonts w:ascii="Arial" w:eastAsia="Times New Roman" w:hAnsi="Arial" w:cs="Times New Roman"/>
      <w:b/>
      <w:sz w:val="24"/>
      <w:lang w:eastAsia="en-US"/>
    </w:rPr>
  </w:style>
  <w:style w:type="character" w:customStyle="1" w:styleId="41">
    <w:name w:val="标题 4 字符"/>
    <w:basedOn w:val="a9"/>
    <w:link w:val="40"/>
    <w:rPr>
      <w:rFonts w:ascii="Arial" w:eastAsia="宋体" w:hAnsi="Arial" w:cs="Times New Roman"/>
      <w:b/>
      <w:bCs/>
      <w:iCs/>
      <w:sz w:val="22"/>
      <w:szCs w:val="22"/>
      <w:lang w:eastAsia="en-US"/>
    </w:rPr>
  </w:style>
  <w:style w:type="character" w:customStyle="1" w:styleId="50">
    <w:name w:val="标题 5 字符"/>
    <w:basedOn w:val="a9"/>
    <w:link w:val="5"/>
    <w:rPr>
      <w:rFonts w:ascii="Arial" w:eastAsia="Times New Roman" w:hAnsi="Arial" w:cs="Times New Roman"/>
      <w:b/>
      <w:sz w:val="22"/>
      <w:lang w:eastAsia="en-US"/>
    </w:rPr>
  </w:style>
  <w:style w:type="character" w:customStyle="1" w:styleId="60">
    <w:name w:val="标题 6 字符"/>
    <w:basedOn w:val="a9"/>
    <w:link w:val="6"/>
    <w:rPr>
      <w:rFonts w:ascii="Arial" w:eastAsia="宋体" w:hAnsi="Arial" w:cs="Times New Roman"/>
      <w:i/>
      <w:iCs/>
      <w:szCs w:val="19"/>
      <w:lang w:eastAsia="en-US"/>
    </w:rPr>
  </w:style>
  <w:style w:type="character" w:customStyle="1" w:styleId="70">
    <w:name w:val="标题 7 字符"/>
    <w:basedOn w:val="a9"/>
    <w:link w:val="7"/>
    <w:rPr>
      <w:rFonts w:ascii="Arial" w:eastAsia="宋体" w:hAnsi="Arial" w:cs="Times New Roman"/>
      <w:iCs/>
      <w:color w:val="404040"/>
      <w:szCs w:val="19"/>
      <w:lang w:eastAsia="en-US"/>
    </w:rPr>
  </w:style>
  <w:style w:type="character" w:customStyle="1" w:styleId="80">
    <w:name w:val="标题 8 字符"/>
    <w:basedOn w:val="a9"/>
    <w:link w:val="8"/>
    <w:rPr>
      <w:rFonts w:ascii="Arial" w:eastAsia="宋体" w:hAnsi="Arial" w:cs="Times New Roman"/>
      <w:color w:val="404040"/>
      <w:lang w:eastAsia="en-US"/>
    </w:rPr>
  </w:style>
  <w:style w:type="character" w:customStyle="1" w:styleId="90">
    <w:name w:val="标题 9 字符"/>
    <w:basedOn w:val="a9"/>
    <w:link w:val="9"/>
    <w:qFormat/>
    <w:rPr>
      <w:rFonts w:ascii="Arial" w:eastAsia="宋体" w:hAnsi="Arial" w:cs="Times New Roman"/>
      <w:iCs/>
      <w:color w:val="404040"/>
      <w:lang w:eastAsia="en-US"/>
    </w:rPr>
  </w:style>
  <w:style w:type="character" w:customStyle="1" w:styleId="ae">
    <w:name w:val="正文文本 字符"/>
    <w:basedOn w:val="a9"/>
    <w:link w:val="a8"/>
    <w:qFormat/>
    <w:rPr>
      <w:rFonts w:ascii="Arial" w:eastAsia="Times New Roman" w:hAnsi="Arial"/>
      <w:szCs w:val="19"/>
      <w:lang w:eastAsia="en-US"/>
    </w:rPr>
  </w:style>
  <w:style w:type="character" w:customStyle="1" w:styleId="ExampleChars">
    <w:name w:val="ExampleChars"/>
    <w:rPr>
      <w:rFonts w:ascii="Arial" w:hAnsi="Arial"/>
      <w:i/>
      <w:color w:val="0000FF"/>
      <w:sz w:val="20"/>
      <w:vertAlign w:val="baseline"/>
    </w:rPr>
  </w:style>
  <w:style w:type="character" w:customStyle="1" w:styleId="afff">
    <w:name w:val="标题 字符"/>
    <w:basedOn w:val="a9"/>
    <w:link w:val="affe"/>
    <w:uiPriority w:val="10"/>
    <w:rPr>
      <w:rFonts w:ascii="Arial" w:hAnsi="Arial"/>
      <w:b/>
      <w:kern w:val="28"/>
      <w:sz w:val="40"/>
      <w:lang w:val="en-GB" w:eastAsia="en-US"/>
    </w:rPr>
  </w:style>
  <w:style w:type="paragraph" w:customStyle="1" w:styleId="ListofTables">
    <w:name w:val="List of Tables"/>
    <w:basedOn w:val="a7"/>
    <w:next w:val="a7"/>
    <w:pPr>
      <w:spacing w:after="60"/>
      <w:ind w:right="57"/>
      <w:jc w:val="both"/>
    </w:pPr>
    <w:rPr>
      <w:lang w:eastAsia="en-US"/>
    </w:rPr>
  </w:style>
  <w:style w:type="paragraph" w:customStyle="1" w:styleId="TableCaption">
    <w:name w:val="Table Caption"/>
    <w:basedOn w:val="af1"/>
    <w:next w:val="a7"/>
    <w:pPr>
      <w:spacing w:before="120" w:after="120"/>
      <w:ind w:right="57"/>
      <w:jc w:val="center"/>
    </w:pPr>
    <w:rPr>
      <w:rFonts w:ascii="Arial" w:eastAsia="宋体" w:hAnsi="Arial" w:cs="Times New Roman"/>
      <w:b/>
      <w:lang w:eastAsia="en-US"/>
    </w:rPr>
  </w:style>
  <w:style w:type="paragraph" w:styleId="afffb">
    <w:name w:val="List Paragraph"/>
    <w:basedOn w:val="a7"/>
    <w:uiPriority w:val="34"/>
    <w:qFormat/>
    <w:pPr>
      <w:ind w:firstLineChars="200" w:firstLine="420"/>
    </w:pPr>
    <w:rPr>
      <w:rFonts w:ascii="宋体" w:hAnsi="宋体" w:cs="宋体"/>
      <w:sz w:val="24"/>
      <w:szCs w:val="24"/>
    </w:rPr>
  </w:style>
  <w:style w:type="character" w:customStyle="1" w:styleId="af0">
    <w:name w:val="正文缩进 字符"/>
    <w:link w:val="af"/>
    <w:rPr>
      <w:rFonts w:ascii="Arial" w:hAnsi="Arial"/>
    </w:rPr>
  </w:style>
  <w:style w:type="paragraph" w:customStyle="1" w:styleId="Figures">
    <w:name w:val="Figures"/>
    <w:basedOn w:val="a7"/>
    <w:next w:val="af"/>
    <w:qFormat/>
    <w:pPr>
      <w:numPr>
        <w:numId w:val="8"/>
      </w:numPr>
      <w:tabs>
        <w:tab w:val="left" w:pos="2520"/>
      </w:tabs>
      <w:spacing w:after="60"/>
      <w:ind w:right="57"/>
      <w:jc w:val="both"/>
    </w:pPr>
    <w:rPr>
      <w:lang w:eastAsia="en-US"/>
    </w:rPr>
  </w:style>
  <w:style w:type="character" w:customStyle="1" w:styleId="af7">
    <w:name w:val="批注文字 字符"/>
    <w:basedOn w:val="a9"/>
    <w:link w:val="af6"/>
    <w:qFormat/>
    <w:rPr>
      <w:rFonts w:ascii="Arial" w:hAnsi="Arial"/>
    </w:rPr>
  </w:style>
  <w:style w:type="character" w:customStyle="1" w:styleId="afff1">
    <w:name w:val="批注主题 字符"/>
    <w:basedOn w:val="af7"/>
    <w:link w:val="afff0"/>
    <w:uiPriority w:val="99"/>
    <w:qFormat/>
    <w:rPr>
      <w:rFonts w:ascii="Arial" w:hAnsi="Arial"/>
      <w:b/>
      <w:bCs/>
    </w:rPr>
  </w:style>
  <w:style w:type="paragraph" w:customStyle="1" w:styleId="TitleOfColumn">
    <w:name w:val="TitleOfColumn"/>
    <w:basedOn w:val="a7"/>
    <w:qFormat/>
    <w:pPr>
      <w:keepNext/>
    </w:pPr>
    <w:rPr>
      <w:i/>
      <w:szCs w:val="24"/>
      <w:lang w:eastAsia="de-DE"/>
    </w:rPr>
  </w:style>
  <w:style w:type="paragraph" w:customStyle="1" w:styleId="TextInColumn">
    <w:name w:val="TextInColumn"/>
    <w:basedOn w:val="a7"/>
    <w:qFormat/>
    <w:pPr>
      <w:ind w:left="284"/>
    </w:pPr>
    <w:rPr>
      <w:szCs w:val="24"/>
      <w:lang w:eastAsia="de-DE"/>
    </w:rPr>
  </w:style>
  <w:style w:type="paragraph" w:customStyle="1" w:styleId="TextFromColumn">
    <w:name w:val="TextFromColumn"/>
    <w:basedOn w:val="a8"/>
    <w:qFormat/>
    <w:pPr>
      <w:spacing w:before="0" w:after="120" w:line="240" w:lineRule="auto"/>
      <w:ind w:left="284"/>
    </w:pPr>
    <w:rPr>
      <w:rFonts w:eastAsia="宋体"/>
      <w:szCs w:val="20"/>
      <w:lang w:eastAsia="de-DE"/>
    </w:rPr>
  </w:style>
  <w:style w:type="paragraph" w:customStyle="1" w:styleId="BodyTextRequirement">
    <w:name w:val="BodyTextRequirement"/>
    <w:basedOn w:val="a8"/>
    <w:next w:val="a8"/>
    <w:qFormat/>
    <w:pPr>
      <w:numPr>
        <w:numId w:val="9"/>
      </w:numPr>
      <w:tabs>
        <w:tab w:val="clear" w:pos="720"/>
        <w:tab w:val="left" w:pos="0"/>
      </w:tabs>
      <w:spacing w:before="0" w:after="120" w:line="240" w:lineRule="auto"/>
      <w:ind w:left="0" w:hanging="680"/>
    </w:pPr>
    <w:rPr>
      <w:rFonts w:eastAsia="宋体"/>
      <w:sz w:val="22"/>
      <w:szCs w:val="20"/>
      <w:lang w:eastAsia="de-DE"/>
    </w:rPr>
  </w:style>
  <w:style w:type="character" w:customStyle="1" w:styleId="apple-converted-space">
    <w:name w:val="apple-converted-space"/>
    <w:qFormat/>
  </w:style>
  <w:style w:type="character" w:customStyle="1" w:styleId="aff3">
    <w:name w:val="页脚 字符"/>
    <w:link w:val="aff2"/>
    <w:uiPriority w:val="99"/>
    <w:qFormat/>
    <w:rPr>
      <w:rFonts w:ascii="Arial" w:hAnsi="Arial"/>
    </w:rPr>
  </w:style>
  <w:style w:type="paragraph" w:customStyle="1" w:styleId="Upstream">
    <w:name w:val="Upstream"/>
    <w:basedOn w:val="a7"/>
    <w:next w:val="af"/>
    <w:qFormat/>
    <w:pPr>
      <w:numPr>
        <w:numId w:val="10"/>
      </w:numPr>
      <w:tabs>
        <w:tab w:val="left" w:pos="2520"/>
      </w:tabs>
      <w:spacing w:after="60"/>
      <w:ind w:right="57"/>
      <w:jc w:val="both"/>
    </w:pPr>
    <w:rPr>
      <w:lang w:eastAsia="en-US"/>
    </w:rPr>
  </w:style>
  <w:style w:type="paragraph" w:customStyle="1" w:styleId="afffc">
    <w:name w:val="技术文件_一级条标题"/>
    <w:basedOn w:val="a7"/>
    <w:next w:val="a7"/>
    <w:qFormat/>
    <w:pPr>
      <w:spacing w:line="300" w:lineRule="auto"/>
      <w:jc w:val="both"/>
      <w:outlineLvl w:val="2"/>
    </w:pPr>
    <w:rPr>
      <w:rFonts w:ascii="黑体" w:eastAsia="黑体" w:hAnsi="Times New Roman" w:cs="宋体"/>
      <w:spacing w:val="2"/>
      <w:sz w:val="24"/>
    </w:rPr>
  </w:style>
  <w:style w:type="paragraph" w:customStyle="1" w:styleId="afffd">
    <w:name w:val="技术文件_三级条标题"/>
    <w:basedOn w:val="a7"/>
    <w:next w:val="a7"/>
    <w:qFormat/>
    <w:pPr>
      <w:spacing w:line="300" w:lineRule="auto"/>
      <w:jc w:val="both"/>
      <w:outlineLvl w:val="4"/>
    </w:pPr>
    <w:rPr>
      <w:rFonts w:ascii="黑体" w:eastAsia="黑体" w:hAnsi="Times New Roman" w:cs="宋体"/>
      <w:spacing w:val="2"/>
      <w:sz w:val="24"/>
    </w:rPr>
  </w:style>
  <w:style w:type="paragraph" w:customStyle="1" w:styleId="afffe">
    <w:name w:val="技术文件_四级条标题"/>
    <w:basedOn w:val="a7"/>
    <w:next w:val="a7"/>
    <w:qFormat/>
    <w:pPr>
      <w:spacing w:line="300" w:lineRule="auto"/>
      <w:jc w:val="both"/>
      <w:outlineLvl w:val="5"/>
    </w:pPr>
    <w:rPr>
      <w:rFonts w:ascii="黑体" w:eastAsia="黑体" w:hAnsi="Times New Roman" w:cs="宋体"/>
      <w:spacing w:val="2"/>
      <w:sz w:val="24"/>
    </w:rPr>
  </w:style>
  <w:style w:type="paragraph" w:customStyle="1" w:styleId="affff">
    <w:name w:val="技术文件_五级条标题"/>
    <w:basedOn w:val="a7"/>
    <w:next w:val="a7"/>
    <w:qFormat/>
    <w:pPr>
      <w:spacing w:line="300" w:lineRule="auto"/>
      <w:jc w:val="both"/>
      <w:outlineLvl w:val="6"/>
    </w:pPr>
    <w:rPr>
      <w:rFonts w:ascii="黑体" w:eastAsia="黑体" w:hAnsi="Times New Roman" w:cs="宋体"/>
      <w:spacing w:val="2"/>
      <w:sz w:val="24"/>
    </w:rPr>
  </w:style>
  <w:style w:type="paragraph" w:customStyle="1" w:styleId="affff0">
    <w:name w:val="技术文件_章标题"/>
    <w:basedOn w:val="a7"/>
    <w:qFormat/>
    <w:pPr>
      <w:spacing w:beforeLines="50" w:before="163" w:afterLines="50" w:after="163" w:line="300" w:lineRule="auto"/>
      <w:jc w:val="both"/>
      <w:outlineLvl w:val="1"/>
    </w:pPr>
    <w:rPr>
      <w:rFonts w:ascii="黑体" w:eastAsia="黑体" w:hAnsi="Times New Roman" w:cs="宋体"/>
      <w:spacing w:val="2"/>
      <w:sz w:val="24"/>
    </w:rPr>
  </w:style>
  <w:style w:type="paragraph" w:customStyle="1" w:styleId="affff1">
    <w:name w:val="技术文件＿六级条标题"/>
    <w:basedOn w:val="affff"/>
    <w:next w:val="a7"/>
    <w:qFormat/>
  </w:style>
  <w:style w:type="paragraph" w:customStyle="1" w:styleId="affff2">
    <w:name w:val="技术文件_二级条标题"/>
    <w:basedOn w:val="afffc"/>
    <w:qFormat/>
    <w:pPr>
      <w:outlineLvl w:val="3"/>
    </w:pPr>
  </w:style>
  <w:style w:type="character" w:customStyle="1" w:styleId="apple-style-span">
    <w:name w:val="apple-style-span"/>
    <w:qFormat/>
  </w:style>
  <w:style w:type="paragraph" w:customStyle="1" w:styleId="RequirementBody">
    <w:name w:val="Requirement Body"/>
    <w:basedOn w:val="a7"/>
    <w:qFormat/>
    <w:pPr>
      <w:keepLines/>
      <w:spacing w:before="60" w:after="60" w:line="260" w:lineRule="atLeast"/>
      <w:ind w:left="360"/>
    </w:pPr>
    <w:rPr>
      <w:rFonts w:eastAsia="Times New Roman"/>
      <w:color w:val="0000FF"/>
      <w:szCs w:val="19"/>
      <w:lang w:eastAsia="en-US"/>
    </w:rPr>
  </w:style>
  <w:style w:type="paragraph" w:customStyle="1" w:styleId="Default">
    <w:name w:val="Default"/>
    <w:qFormat/>
    <w:pPr>
      <w:widowControl w:val="0"/>
      <w:autoSpaceDE w:val="0"/>
      <w:autoSpaceDN w:val="0"/>
      <w:adjustRightInd w:val="0"/>
    </w:pPr>
    <w:rPr>
      <w:rFonts w:ascii="Arial" w:eastAsia="宋体" w:hAnsi="Arial" w:cs="Arial"/>
      <w:color w:val="000000"/>
      <w:sz w:val="24"/>
      <w:szCs w:val="24"/>
    </w:rPr>
  </w:style>
  <w:style w:type="paragraph" w:customStyle="1" w:styleId="Related">
    <w:name w:val="Related"/>
    <w:basedOn w:val="a7"/>
    <w:next w:val="af"/>
    <w:link w:val="RelatedChar"/>
    <w:qFormat/>
    <w:pPr>
      <w:numPr>
        <w:numId w:val="11"/>
      </w:numPr>
      <w:tabs>
        <w:tab w:val="left" w:pos="2520"/>
      </w:tabs>
      <w:spacing w:after="60"/>
      <w:ind w:right="57"/>
      <w:jc w:val="both"/>
    </w:pPr>
    <w:rPr>
      <w:rFonts w:eastAsiaTheme="minorEastAsia"/>
      <w:lang w:eastAsia="en-US"/>
    </w:rPr>
  </w:style>
  <w:style w:type="character" w:customStyle="1" w:styleId="RelatedChar">
    <w:name w:val="Related Char"/>
    <w:basedOn w:val="a9"/>
    <w:link w:val="Related"/>
    <w:qFormat/>
    <w:rPr>
      <w:rFonts w:ascii="Arial" w:hAnsi="Arial" w:cs="Times New Roman"/>
      <w:lang w:eastAsia="en-US"/>
    </w:rPr>
  </w:style>
  <w:style w:type="character" w:customStyle="1" w:styleId="keyword">
    <w:name w:val="keyword"/>
    <w:basedOn w:val="a9"/>
    <w:qFormat/>
  </w:style>
  <w:style w:type="paragraph" w:customStyle="1" w:styleId="Sub-Title2">
    <w:name w:val="Sub-Title 2"/>
    <w:basedOn w:val="a7"/>
    <w:qFormat/>
    <w:pPr>
      <w:spacing w:before="360" w:after="120" w:line="400" w:lineRule="atLeast"/>
      <w:jc w:val="center"/>
    </w:pPr>
    <w:rPr>
      <w:rFonts w:eastAsia="Times New Roman"/>
      <w:b/>
      <w:bCs/>
      <w:kern w:val="28"/>
      <w:sz w:val="28"/>
      <w:szCs w:val="36"/>
      <w:lang w:eastAsia="en-US"/>
    </w:rPr>
  </w:style>
  <w:style w:type="character" w:customStyle="1" w:styleId="aff5">
    <w:name w:val="页眉 字符"/>
    <w:basedOn w:val="a9"/>
    <w:link w:val="aff4"/>
    <w:qFormat/>
    <w:rPr>
      <w:rFonts w:ascii="Arial" w:hAnsi="Arial"/>
    </w:rPr>
  </w:style>
  <w:style w:type="paragraph" w:customStyle="1" w:styleId="Sub-Title3">
    <w:name w:val="Sub-Title 3"/>
    <w:basedOn w:val="Sub-Title2"/>
    <w:qFormat/>
    <w:pPr>
      <w:spacing w:before="1080" w:after="0" w:line="360" w:lineRule="atLeast"/>
    </w:pPr>
    <w:rPr>
      <w:sz w:val="24"/>
    </w:rPr>
  </w:style>
  <w:style w:type="paragraph" w:customStyle="1" w:styleId="13">
    <w:name w:val="修订1"/>
    <w:hidden/>
    <w:uiPriority w:val="99"/>
    <w:semiHidden/>
    <w:qFormat/>
    <w:rPr>
      <w:rFonts w:ascii="Arial" w:eastAsia="Times New Roman" w:hAnsi="Arial" w:cs="Times New Roman"/>
      <w:sz w:val="24"/>
      <w:szCs w:val="24"/>
      <w:lang w:eastAsia="en-US"/>
    </w:rPr>
  </w:style>
  <w:style w:type="paragraph" w:customStyle="1" w:styleId="Figure">
    <w:name w:val="Figure"/>
    <w:basedOn w:val="a8"/>
    <w:next w:val="a8"/>
    <w:qFormat/>
    <w:pPr>
      <w:keepNext/>
      <w:spacing w:before="240" w:after="120"/>
      <w:jc w:val="center"/>
    </w:pPr>
  </w:style>
  <w:style w:type="paragraph" w:customStyle="1" w:styleId="Sub-Title1">
    <w:name w:val="Sub-Title 1"/>
    <w:basedOn w:val="affe"/>
    <w:qFormat/>
    <w:pPr>
      <w:spacing w:before="720" w:after="120" w:line="400" w:lineRule="atLeast"/>
      <w:ind w:left="0" w:right="0"/>
    </w:pPr>
    <w:rPr>
      <w:rFonts w:eastAsia="Times New Roman"/>
      <w:bCs/>
      <w:sz w:val="48"/>
      <w:szCs w:val="36"/>
      <w:lang w:val="en-US"/>
    </w:rPr>
  </w:style>
  <w:style w:type="paragraph" w:customStyle="1" w:styleId="Flow">
    <w:name w:val="Flow"/>
    <w:basedOn w:val="a8"/>
    <w:qFormat/>
    <w:pPr>
      <w:ind w:left="1872" w:hanging="1152"/>
    </w:pPr>
  </w:style>
  <w:style w:type="paragraph" w:customStyle="1" w:styleId="Hidden">
    <w:name w:val="Hidden"/>
    <w:basedOn w:val="a8"/>
    <w:next w:val="a8"/>
    <w:qFormat/>
    <w:pPr>
      <w:ind w:left="720"/>
    </w:pPr>
    <w:rPr>
      <w:i/>
      <w:iCs/>
      <w:vanish/>
      <w:color w:val="0000FF"/>
    </w:rPr>
  </w:style>
  <w:style w:type="table" w:customStyle="1" w:styleId="LightGrid1">
    <w:name w:val="Light Grid1"/>
    <w:basedOn w:val="aa"/>
    <w:uiPriority w:val="62"/>
    <w:qFormat/>
    <w:rPr>
      <w:rFonts w:ascii="Arial" w:eastAsia="Times New Roman" w:hAnsi="Arial"/>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paragraph" w:customStyle="1" w:styleId="TitlePageNote">
    <w:name w:val="Title Page Note"/>
    <w:basedOn w:val="a8"/>
    <w:link w:val="TitlePageNoteChar"/>
    <w:qFormat/>
    <w:pPr>
      <w:jc w:val="center"/>
    </w:pPr>
  </w:style>
  <w:style w:type="character" w:customStyle="1" w:styleId="TitlePageNoteChar">
    <w:name w:val="Title Page Note Char"/>
    <w:basedOn w:val="ae"/>
    <w:link w:val="TitlePageNote"/>
    <w:qFormat/>
    <w:rPr>
      <w:rFonts w:ascii="Arial" w:eastAsia="Times New Roman" w:hAnsi="Arial"/>
      <w:szCs w:val="19"/>
      <w:lang w:eastAsia="en-US"/>
    </w:rPr>
  </w:style>
  <w:style w:type="paragraph" w:customStyle="1" w:styleId="TableTitle">
    <w:name w:val="Table Title"/>
    <w:basedOn w:val="a8"/>
    <w:link w:val="TableTitleChar"/>
    <w:qFormat/>
    <w:pPr>
      <w:keepNext/>
      <w:keepLines/>
      <w:spacing w:line="220" w:lineRule="atLeast"/>
      <w:jc w:val="center"/>
    </w:pPr>
    <w:rPr>
      <w:bCs/>
      <w:color w:val="FFFFFF"/>
      <w:sz w:val="18"/>
    </w:rPr>
  </w:style>
  <w:style w:type="paragraph" w:customStyle="1" w:styleId="TableContent">
    <w:name w:val="Table Content"/>
    <w:basedOn w:val="a8"/>
    <w:link w:val="TableContentChar"/>
    <w:qFormat/>
    <w:pPr>
      <w:spacing w:line="200" w:lineRule="atLeast"/>
    </w:pPr>
    <w:rPr>
      <w:sz w:val="16"/>
    </w:rPr>
  </w:style>
  <w:style w:type="character" w:customStyle="1" w:styleId="TableTitleChar">
    <w:name w:val="Table Title Char"/>
    <w:basedOn w:val="ae"/>
    <w:link w:val="TableTitle"/>
    <w:qFormat/>
    <w:rPr>
      <w:rFonts w:ascii="Arial" w:eastAsia="Times New Roman" w:hAnsi="Arial"/>
      <w:bCs/>
      <w:color w:val="FFFFFF"/>
      <w:sz w:val="18"/>
      <w:szCs w:val="19"/>
      <w:lang w:eastAsia="en-US"/>
    </w:rPr>
  </w:style>
  <w:style w:type="paragraph" w:customStyle="1" w:styleId="TableCentered">
    <w:name w:val="Table Centered"/>
    <w:basedOn w:val="TableContent"/>
    <w:qFormat/>
    <w:pPr>
      <w:jc w:val="center"/>
    </w:pPr>
  </w:style>
  <w:style w:type="paragraph" w:customStyle="1" w:styleId="Title1">
    <w:name w:val="Title1"/>
    <w:basedOn w:val="affe"/>
    <w:qFormat/>
    <w:pPr>
      <w:spacing w:before="480" w:after="720" w:line="400" w:lineRule="atLeast"/>
      <w:ind w:left="0" w:right="0"/>
    </w:pPr>
    <w:rPr>
      <w:rFonts w:ascii="Arial Black" w:eastAsia="Times New Roman" w:hAnsi="Arial Black"/>
      <w:b w:val="0"/>
      <w:bCs/>
      <w:sz w:val="72"/>
      <w:szCs w:val="48"/>
      <w:lang w:val="en-US"/>
    </w:rPr>
  </w:style>
  <w:style w:type="paragraph" w:customStyle="1" w:styleId="IntroHeading">
    <w:name w:val="Intro Heading"/>
    <w:basedOn w:val="TOC1"/>
    <w:qFormat/>
    <w:pPr>
      <w:pageBreakBefore/>
      <w:spacing w:before="120" w:after="120" w:line="260" w:lineRule="atLeast"/>
    </w:pPr>
    <w:rPr>
      <w:rFonts w:ascii="Arial" w:eastAsia="Times New Roman" w:hAnsi="Arial" w:cs="Times New Roman"/>
      <w:color w:val="auto"/>
      <w:sz w:val="32"/>
      <w:lang w:eastAsia="en-US"/>
    </w:rPr>
  </w:style>
  <w:style w:type="paragraph" w:customStyle="1" w:styleId="CapabilityList">
    <w:name w:val="Capability List"/>
    <w:basedOn w:val="a"/>
    <w:qFormat/>
    <w:pPr>
      <w:numPr>
        <w:numId w:val="12"/>
      </w:numPr>
      <w:ind w:left="1080" w:hanging="720"/>
    </w:pPr>
  </w:style>
  <w:style w:type="paragraph" w:customStyle="1" w:styleId="Reference">
    <w:name w:val="Reference"/>
    <w:basedOn w:val="a8"/>
    <w:qFormat/>
    <w:pPr>
      <w:numPr>
        <w:numId w:val="13"/>
      </w:numPr>
      <w:spacing w:line="200" w:lineRule="atLeast"/>
      <w:ind w:left="360"/>
    </w:pPr>
    <w:rPr>
      <w:b/>
      <w:sz w:val="16"/>
    </w:rPr>
  </w:style>
  <w:style w:type="paragraph" w:customStyle="1" w:styleId="ConstraintList">
    <w:name w:val="Constraint List"/>
    <w:basedOn w:val="a7"/>
    <w:qFormat/>
    <w:pPr>
      <w:numPr>
        <w:numId w:val="14"/>
      </w:numPr>
      <w:spacing w:before="60" w:after="60" w:line="260" w:lineRule="atLeast"/>
      <w:ind w:left="1080" w:hanging="720"/>
    </w:pPr>
    <w:rPr>
      <w:rFonts w:eastAsia="Times New Roman"/>
      <w:szCs w:val="19"/>
      <w:lang w:eastAsia="en-US"/>
    </w:rPr>
  </w:style>
  <w:style w:type="paragraph" w:customStyle="1" w:styleId="Requirement">
    <w:name w:val="Requirement"/>
    <w:basedOn w:val="a8"/>
    <w:qFormat/>
    <w:pPr>
      <w:keepLines/>
      <w:ind w:left="2952" w:hanging="2592"/>
    </w:pPr>
    <w:rPr>
      <w:color w:val="0000FF"/>
    </w:rPr>
  </w:style>
  <w:style w:type="character" w:customStyle="1" w:styleId="RequirementID">
    <w:name w:val="Requirement ID"/>
    <w:basedOn w:val="a9"/>
    <w:uiPriority w:val="1"/>
    <w:qFormat/>
    <w:rPr>
      <w:b/>
    </w:rPr>
  </w:style>
  <w:style w:type="paragraph" w:customStyle="1" w:styleId="Sub-Heading1">
    <w:name w:val="Sub-Heading 1"/>
    <w:basedOn w:val="a8"/>
    <w:qFormat/>
    <w:pPr>
      <w:keepNext/>
      <w:spacing w:before="360" w:after="120"/>
    </w:pPr>
    <w:rPr>
      <w:b/>
      <w:u w:val="single"/>
    </w:rPr>
  </w:style>
  <w:style w:type="paragraph" w:customStyle="1" w:styleId="Sub-Heading2">
    <w:name w:val="Sub-Heading 2"/>
    <w:basedOn w:val="Sub-Heading1"/>
    <w:qFormat/>
    <w:pPr>
      <w:spacing w:before="240"/>
    </w:pPr>
    <w:rPr>
      <w:b w:val="0"/>
    </w:rPr>
  </w:style>
  <w:style w:type="character" w:customStyle="1" w:styleId="af2">
    <w:name w:val="题注 字符"/>
    <w:basedOn w:val="a9"/>
    <w:link w:val="af1"/>
    <w:qFormat/>
    <w:rPr>
      <w:rFonts w:asciiTheme="majorHAnsi" w:eastAsia="黑体" w:hAnsiTheme="majorHAnsi" w:cstheme="majorBidi"/>
    </w:rPr>
  </w:style>
  <w:style w:type="paragraph" w:customStyle="1" w:styleId="TableAfter">
    <w:name w:val="Table After"/>
    <w:basedOn w:val="a8"/>
    <w:qFormat/>
    <w:pPr>
      <w:spacing w:before="0" w:after="0" w:line="60" w:lineRule="atLeast"/>
    </w:pPr>
    <w:rPr>
      <w:sz w:val="6"/>
    </w:rPr>
  </w:style>
  <w:style w:type="paragraph" w:customStyle="1" w:styleId="DiagramDescription">
    <w:name w:val="Diagram Description"/>
    <w:basedOn w:val="a8"/>
    <w:qFormat/>
    <w:pPr>
      <w:keepNext/>
    </w:pPr>
  </w:style>
  <w:style w:type="paragraph" w:customStyle="1" w:styleId="RequirementBullet">
    <w:name w:val="Requirement Bullet"/>
    <w:basedOn w:val="Requirement"/>
    <w:qFormat/>
    <w:pPr>
      <w:numPr>
        <w:numId w:val="15"/>
      </w:numPr>
      <w:ind w:left="720"/>
    </w:pPr>
  </w:style>
  <w:style w:type="paragraph" w:customStyle="1" w:styleId="RequirementTitle">
    <w:name w:val="Requirement Title"/>
    <w:basedOn w:val="RequirementBody"/>
    <w:qFormat/>
    <w:pPr>
      <w:keepNext/>
      <w:spacing w:before="300" w:after="0"/>
    </w:pPr>
    <w:rPr>
      <w:b/>
    </w:rPr>
  </w:style>
  <w:style w:type="paragraph" w:customStyle="1" w:styleId="OLETable">
    <w:name w:val="OLE Table"/>
    <w:basedOn w:val="Figure"/>
    <w:qFormat/>
  </w:style>
  <w:style w:type="paragraph" w:customStyle="1" w:styleId="TableBullet">
    <w:name w:val="Table Bullet"/>
    <w:basedOn w:val="TableContent"/>
    <w:qFormat/>
    <w:pPr>
      <w:numPr>
        <w:numId w:val="16"/>
      </w:numPr>
      <w:ind w:left="187" w:hanging="187"/>
    </w:pPr>
  </w:style>
  <w:style w:type="paragraph" w:customStyle="1" w:styleId="RefTable">
    <w:name w:val="Ref Table"/>
    <w:basedOn w:val="a8"/>
    <w:qFormat/>
    <w:pPr>
      <w:spacing w:before="60" w:line="160" w:lineRule="atLeast"/>
    </w:pPr>
    <w:rPr>
      <w:sz w:val="16"/>
    </w:rPr>
  </w:style>
  <w:style w:type="paragraph" w:customStyle="1" w:styleId="FieldText">
    <w:name w:val="Field Text"/>
    <w:basedOn w:val="a8"/>
    <w:next w:val="a7"/>
    <w:link w:val="FieldTextChar"/>
    <w:qFormat/>
    <w:rPr>
      <w:b/>
    </w:rPr>
  </w:style>
  <w:style w:type="character" w:customStyle="1" w:styleId="FieldTextChar">
    <w:name w:val="Field Text Char"/>
    <w:basedOn w:val="ae"/>
    <w:link w:val="FieldText"/>
    <w:qFormat/>
    <w:rPr>
      <w:rFonts w:ascii="Arial" w:eastAsia="Times New Roman" w:hAnsi="Arial"/>
      <w:b/>
      <w:szCs w:val="19"/>
      <w:lang w:eastAsia="en-US"/>
    </w:rPr>
  </w:style>
  <w:style w:type="paragraph" w:customStyle="1" w:styleId="TableContentDelta">
    <w:name w:val="Table Content Delta"/>
    <w:basedOn w:val="TableContent"/>
    <w:qFormat/>
    <w:pPr>
      <w:jc w:val="center"/>
    </w:pPr>
    <w:rPr>
      <w:rFonts w:cs="Arial"/>
      <w:color w:val="FF0000"/>
      <w:szCs w:val="16"/>
    </w:rPr>
  </w:style>
  <w:style w:type="character" w:customStyle="1" w:styleId="Delta">
    <w:name w:val="Delta"/>
    <w:basedOn w:val="a9"/>
    <w:uiPriority w:val="1"/>
    <w:qFormat/>
    <w:rPr>
      <w:rFonts w:ascii="Wingdings 3" w:hAnsi="Wingdings 3"/>
      <w:color w:val="FF0000"/>
      <w:sz w:val="20"/>
      <w:szCs w:val="20"/>
    </w:rPr>
  </w:style>
  <w:style w:type="character" w:customStyle="1" w:styleId="af5">
    <w:name w:val="文档结构图 字符"/>
    <w:basedOn w:val="a9"/>
    <w:link w:val="af4"/>
    <w:qFormat/>
    <w:rPr>
      <w:rFonts w:ascii="Tahoma" w:eastAsia="Times New Roman" w:hAnsi="Tahoma" w:cs="Tahoma"/>
      <w:sz w:val="16"/>
      <w:szCs w:val="16"/>
      <w:lang w:eastAsia="en-US"/>
    </w:rPr>
  </w:style>
  <w:style w:type="paragraph" w:customStyle="1" w:styleId="TableContentSmall">
    <w:name w:val="Table Content Small"/>
    <w:basedOn w:val="TableContent"/>
    <w:qFormat/>
    <w:pPr>
      <w:spacing w:before="60" w:line="160" w:lineRule="atLeast"/>
    </w:pPr>
    <w:rPr>
      <w:sz w:val="12"/>
    </w:rPr>
  </w:style>
  <w:style w:type="paragraph" w:customStyle="1" w:styleId="TableRowTitle">
    <w:name w:val="Table Row Title"/>
    <w:basedOn w:val="TableContent"/>
    <w:qFormat/>
    <w:rPr>
      <w:b/>
      <w:color w:val="FFFFFF"/>
    </w:rPr>
  </w:style>
  <w:style w:type="paragraph" w:customStyle="1" w:styleId="TableDescription">
    <w:name w:val="Table Description"/>
    <w:basedOn w:val="a8"/>
    <w:qFormat/>
    <w:rPr>
      <w:b/>
      <w:bCs/>
    </w:rPr>
  </w:style>
  <w:style w:type="paragraph" w:customStyle="1" w:styleId="TableCenteredSmall">
    <w:name w:val="Table Centered Small"/>
    <w:basedOn w:val="TableCentered"/>
    <w:qFormat/>
    <w:pPr>
      <w:spacing w:before="60" w:line="160" w:lineRule="atLeast"/>
    </w:pPr>
    <w:rPr>
      <w:sz w:val="12"/>
    </w:rPr>
  </w:style>
  <w:style w:type="paragraph" w:customStyle="1" w:styleId="TableTitleSmall">
    <w:name w:val="Table Title Small"/>
    <w:basedOn w:val="TableTitle"/>
    <w:qFormat/>
    <w:pPr>
      <w:spacing w:before="60" w:line="180" w:lineRule="atLeast"/>
    </w:pPr>
    <w:rPr>
      <w:b/>
      <w:bCs w:val="0"/>
      <w:sz w:val="14"/>
    </w:rPr>
  </w:style>
  <w:style w:type="paragraph" w:customStyle="1" w:styleId="TableRowTitleSmall">
    <w:name w:val="Table Row Title Small"/>
    <w:basedOn w:val="TableRowTitle"/>
    <w:qFormat/>
    <w:pPr>
      <w:spacing w:before="60" w:line="160" w:lineRule="atLeast"/>
    </w:pPr>
    <w:rPr>
      <w:sz w:val="12"/>
    </w:rPr>
  </w:style>
  <w:style w:type="paragraph" w:customStyle="1" w:styleId="TableDescriptionSmall">
    <w:name w:val="Table Description Small"/>
    <w:basedOn w:val="TableDescription"/>
    <w:qFormat/>
    <w:pPr>
      <w:spacing w:line="220" w:lineRule="atLeast"/>
    </w:pPr>
    <w:rPr>
      <w:bCs w:val="0"/>
      <w:sz w:val="16"/>
    </w:rPr>
  </w:style>
  <w:style w:type="paragraph" w:customStyle="1" w:styleId="TableBulletSmall">
    <w:name w:val="Table Bullet Small"/>
    <w:basedOn w:val="TableBullet"/>
    <w:qFormat/>
    <w:pPr>
      <w:spacing w:before="60" w:line="160" w:lineRule="atLeast"/>
      <w:ind w:left="86" w:hanging="86"/>
    </w:pPr>
    <w:rPr>
      <w:sz w:val="12"/>
    </w:rPr>
  </w:style>
  <w:style w:type="character" w:customStyle="1" w:styleId="aff8">
    <w:name w:val="副标题 字符"/>
    <w:basedOn w:val="a9"/>
    <w:link w:val="aff7"/>
    <w:qFormat/>
    <w:rPr>
      <w:rFonts w:asciiTheme="majorHAnsi" w:hAnsiTheme="majorHAnsi" w:cstheme="majorBidi"/>
      <w:b/>
      <w:bCs/>
      <w:kern w:val="28"/>
      <w:sz w:val="32"/>
      <w:szCs w:val="32"/>
      <w:lang w:eastAsia="en-US"/>
    </w:rPr>
  </w:style>
  <w:style w:type="character" w:customStyle="1" w:styleId="copied">
    <w:name w:val="copied"/>
    <w:basedOn w:val="a9"/>
    <w:qFormat/>
  </w:style>
  <w:style w:type="character" w:customStyle="1" w:styleId="TableContentChar">
    <w:name w:val="Table Content Char"/>
    <w:link w:val="TableContent"/>
    <w:qFormat/>
    <w:locked/>
    <w:rPr>
      <w:rFonts w:ascii="Arial" w:eastAsia="Times New Roman" w:hAnsi="Arial"/>
      <w:sz w:val="16"/>
      <w:szCs w:val="19"/>
      <w:lang w:eastAsia="en-US"/>
    </w:rPr>
  </w:style>
  <w:style w:type="paragraph" w:customStyle="1" w:styleId="xl66">
    <w:name w:val="xl66"/>
    <w:basedOn w:val="a7"/>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pPr>
    <w:rPr>
      <w:rFonts w:ascii="Times New Roman" w:eastAsia="Calibri" w:hAnsi="Times New Roman"/>
      <w:sz w:val="22"/>
      <w:szCs w:val="22"/>
      <w:lang w:val="en-GB" w:eastAsia="en-US"/>
    </w:rPr>
  </w:style>
  <w:style w:type="paragraph" w:customStyle="1" w:styleId="font5">
    <w:name w:val="font5"/>
    <w:basedOn w:val="a7"/>
    <w:qFormat/>
    <w:pPr>
      <w:spacing w:before="100" w:beforeAutospacing="1" w:after="100" w:afterAutospacing="1"/>
    </w:pPr>
    <w:rPr>
      <w:rFonts w:ascii="宋体" w:hAnsi="宋体" w:cs="宋体"/>
      <w:sz w:val="18"/>
      <w:szCs w:val="18"/>
    </w:rPr>
  </w:style>
  <w:style w:type="paragraph" w:customStyle="1" w:styleId="xl65">
    <w:name w:val="xl65"/>
    <w:basedOn w:val="a7"/>
    <w:qFormat/>
    <w:pPr>
      <w:pBdr>
        <w:bottom w:val="single" w:sz="8" w:space="0" w:color="auto"/>
      </w:pBdr>
      <w:shd w:val="clear" w:color="000000" w:fill="D9D9D9"/>
      <w:spacing w:before="100" w:beforeAutospacing="1" w:after="100" w:afterAutospacing="1"/>
    </w:pPr>
    <w:rPr>
      <w:rFonts w:ascii="宋体" w:hAnsi="宋体" w:cs="宋体"/>
      <w:color w:val="0000FF"/>
      <w:sz w:val="12"/>
      <w:szCs w:val="12"/>
    </w:rPr>
  </w:style>
  <w:style w:type="paragraph" w:customStyle="1" w:styleId="xl67">
    <w:name w:val="xl67"/>
    <w:basedOn w:val="a7"/>
    <w:qFormat/>
    <w:pPr>
      <w:pBdr>
        <w:left w:val="single" w:sz="8" w:space="0" w:color="auto"/>
        <w:bottom w:val="single" w:sz="8" w:space="0" w:color="auto"/>
        <w:right w:val="single" w:sz="8" w:space="0" w:color="auto"/>
      </w:pBdr>
      <w:spacing w:before="100" w:beforeAutospacing="1" w:after="100" w:afterAutospacing="1"/>
      <w:textAlignment w:val="center"/>
    </w:pPr>
    <w:rPr>
      <w:rFonts w:ascii="微软雅黑" w:eastAsia="微软雅黑" w:hAnsi="微软雅黑" w:cs="宋体"/>
      <w:sz w:val="12"/>
      <w:szCs w:val="12"/>
    </w:rPr>
  </w:style>
  <w:style w:type="paragraph" w:customStyle="1" w:styleId="xl68">
    <w:name w:val="xl68"/>
    <w:basedOn w:val="a7"/>
    <w:qFormat/>
    <w:pPr>
      <w:pBdr>
        <w:bottom w:val="single" w:sz="8" w:space="0" w:color="auto"/>
        <w:right w:val="single" w:sz="8" w:space="0" w:color="auto"/>
      </w:pBdr>
      <w:spacing w:before="100" w:beforeAutospacing="1" w:after="100" w:afterAutospacing="1"/>
      <w:textAlignment w:val="center"/>
    </w:pPr>
    <w:rPr>
      <w:rFonts w:ascii="微软雅黑" w:eastAsia="微软雅黑" w:hAnsi="微软雅黑" w:cs="宋体"/>
      <w:sz w:val="12"/>
      <w:szCs w:val="12"/>
    </w:rPr>
  </w:style>
  <w:style w:type="paragraph" w:customStyle="1" w:styleId="xl69">
    <w:name w:val="xl69"/>
    <w:basedOn w:val="a7"/>
    <w:qFormat/>
    <w:pPr>
      <w:pBdr>
        <w:bottom w:val="single" w:sz="8" w:space="0" w:color="auto"/>
        <w:right w:val="single" w:sz="8" w:space="0" w:color="auto"/>
      </w:pBdr>
      <w:spacing w:before="100" w:beforeAutospacing="1" w:after="100" w:afterAutospacing="1"/>
      <w:jc w:val="right"/>
      <w:textAlignment w:val="center"/>
    </w:pPr>
    <w:rPr>
      <w:rFonts w:ascii="微软雅黑" w:eastAsia="微软雅黑" w:hAnsi="微软雅黑" w:cs="宋体"/>
      <w:sz w:val="12"/>
      <w:szCs w:val="12"/>
    </w:rPr>
  </w:style>
  <w:style w:type="paragraph" w:customStyle="1" w:styleId="xl70">
    <w:name w:val="xl70"/>
    <w:basedOn w:val="a7"/>
    <w:qFormat/>
    <w:pPr>
      <w:pBdr>
        <w:bottom w:val="single" w:sz="8" w:space="0" w:color="auto"/>
        <w:right w:val="single" w:sz="8" w:space="0" w:color="auto"/>
      </w:pBdr>
      <w:shd w:val="clear" w:color="000000" w:fill="B2B2B2"/>
      <w:spacing w:before="100" w:beforeAutospacing="1" w:after="100" w:afterAutospacing="1"/>
    </w:pPr>
    <w:rPr>
      <w:rFonts w:ascii="Times New Roman" w:hAnsi="Times New Roman"/>
      <w:sz w:val="12"/>
      <w:szCs w:val="12"/>
    </w:rPr>
  </w:style>
  <w:style w:type="paragraph" w:customStyle="1" w:styleId="xl71">
    <w:name w:val="xl71"/>
    <w:basedOn w:val="a7"/>
    <w:qFormat/>
    <w:pPr>
      <w:pBdr>
        <w:bottom w:val="single" w:sz="8" w:space="0" w:color="auto"/>
        <w:right w:val="single" w:sz="8" w:space="0" w:color="auto"/>
      </w:pBdr>
      <w:shd w:val="clear" w:color="000000" w:fill="B2B2B2"/>
      <w:spacing w:before="100" w:beforeAutospacing="1" w:after="100" w:afterAutospacing="1"/>
      <w:textAlignment w:val="center"/>
    </w:pPr>
    <w:rPr>
      <w:rFonts w:ascii="Times New Roman" w:hAnsi="Times New Roman"/>
      <w:sz w:val="12"/>
      <w:szCs w:val="12"/>
    </w:rPr>
  </w:style>
  <w:style w:type="paragraph" w:customStyle="1" w:styleId="xl72">
    <w:name w:val="xl72"/>
    <w:basedOn w:val="a7"/>
    <w:qFormat/>
    <w:pPr>
      <w:pBdr>
        <w:left w:val="single" w:sz="8" w:space="0" w:color="auto"/>
        <w:bottom w:val="single" w:sz="8" w:space="0" w:color="auto"/>
        <w:right w:val="single" w:sz="8" w:space="0" w:color="auto"/>
      </w:pBdr>
      <w:shd w:val="clear" w:color="000000" w:fill="B2B2B2"/>
      <w:spacing w:before="100" w:beforeAutospacing="1" w:after="100" w:afterAutospacing="1"/>
    </w:pPr>
    <w:rPr>
      <w:rFonts w:ascii="Times New Roman" w:hAnsi="Times New Roman"/>
      <w:sz w:val="12"/>
      <w:szCs w:val="12"/>
    </w:rPr>
  </w:style>
  <w:style w:type="paragraph" w:customStyle="1" w:styleId="xl73">
    <w:name w:val="xl73"/>
    <w:basedOn w:val="a7"/>
    <w:qFormat/>
    <w:pPr>
      <w:pBdr>
        <w:left w:val="single" w:sz="8" w:space="0" w:color="auto"/>
        <w:bottom w:val="single" w:sz="8" w:space="0" w:color="auto"/>
        <w:right w:val="single" w:sz="8" w:space="0" w:color="auto"/>
      </w:pBdr>
      <w:spacing w:before="100" w:beforeAutospacing="1" w:after="100" w:afterAutospacing="1"/>
      <w:jc w:val="right"/>
      <w:textAlignment w:val="center"/>
    </w:pPr>
    <w:rPr>
      <w:rFonts w:ascii="微软雅黑" w:eastAsia="微软雅黑" w:hAnsi="微软雅黑" w:cs="宋体"/>
      <w:sz w:val="12"/>
      <w:szCs w:val="12"/>
    </w:rPr>
  </w:style>
  <w:style w:type="paragraph" w:customStyle="1" w:styleId="xl74">
    <w:name w:val="xl74"/>
    <w:basedOn w:val="a7"/>
    <w:qFormat/>
    <w:pPr>
      <w:pBdr>
        <w:top w:val="single" w:sz="8" w:space="0" w:color="auto"/>
        <w:left w:val="single" w:sz="8" w:space="0" w:color="auto"/>
        <w:bottom w:val="single" w:sz="8" w:space="0" w:color="auto"/>
      </w:pBdr>
      <w:shd w:val="clear" w:color="000000" w:fill="92CDDC"/>
      <w:spacing w:before="100" w:beforeAutospacing="1" w:after="100" w:afterAutospacing="1"/>
      <w:jc w:val="center"/>
      <w:textAlignment w:val="center"/>
    </w:pPr>
    <w:rPr>
      <w:rFonts w:ascii="微软雅黑" w:eastAsia="微软雅黑" w:hAnsi="微软雅黑" w:cs="宋体"/>
      <w:b/>
      <w:bCs/>
      <w:sz w:val="12"/>
      <w:szCs w:val="12"/>
    </w:rPr>
  </w:style>
  <w:style w:type="paragraph" w:customStyle="1" w:styleId="xl75">
    <w:name w:val="xl75"/>
    <w:basedOn w:val="a7"/>
    <w:qFormat/>
    <w:pPr>
      <w:pBdr>
        <w:top w:val="single" w:sz="8" w:space="0" w:color="auto"/>
        <w:bottom w:val="single" w:sz="8" w:space="0" w:color="auto"/>
        <w:right w:val="single" w:sz="8" w:space="0" w:color="000000"/>
      </w:pBdr>
      <w:shd w:val="clear" w:color="000000" w:fill="92CDDC"/>
      <w:spacing w:before="100" w:beforeAutospacing="1" w:after="100" w:afterAutospacing="1"/>
      <w:jc w:val="center"/>
      <w:textAlignment w:val="center"/>
    </w:pPr>
    <w:rPr>
      <w:rFonts w:ascii="微软雅黑" w:eastAsia="微软雅黑" w:hAnsi="微软雅黑" w:cs="宋体"/>
      <w:b/>
      <w:bCs/>
      <w:sz w:val="12"/>
      <w:szCs w:val="12"/>
    </w:rPr>
  </w:style>
  <w:style w:type="paragraph" w:customStyle="1" w:styleId="xl76">
    <w:name w:val="xl76"/>
    <w:basedOn w:val="a7"/>
    <w:qFormat/>
    <w:pPr>
      <w:pBdr>
        <w:top w:val="single" w:sz="8" w:space="0" w:color="auto"/>
        <w:bottom w:val="single" w:sz="8" w:space="0" w:color="auto"/>
        <w:right w:val="single" w:sz="8" w:space="0" w:color="auto"/>
      </w:pBdr>
      <w:shd w:val="clear" w:color="000000" w:fill="92CDDC"/>
      <w:spacing w:before="100" w:beforeAutospacing="1" w:after="100" w:afterAutospacing="1"/>
      <w:textAlignment w:val="center"/>
    </w:pPr>
    <w:rPr>
      <w:rFonts w:ascii="微软雅黑" w:eastAsia="微软雅黑" w:hAnsi="微软雅黑" w:cs="宋体"/>
      <w:b/>
      <w:bCs/>
      <w:sz w:val="12"/>
      <w:szCs w:val="12"/>
    </w:rPr>
  </w:style>
  <w:style w:type="paragraph" w:customStyle="1" w:styleId="xl77">
    <w:name w:val="xl77"/>
    <w:basedOn w:val="a7"/>
    <w:qFormat/>
    <w:pPr>
      <w:pBdr>
        <w:top w:val="single" w:sz="8" w:space="0" w:color="auto"/>
        <w:left w:val="single" w:sz="8" w:space="0" w:color="auto"/>
        <w:bottom w:val="single" w:sz="8" w:space="0" w:color="auto"/>
        <w:right w:val="single" w:sz="8" w:space="0" w:color="auto"/>
      </w:pBdr>
      <w:shd w:val="clear" w:color="000000" w:fill="92CDDC"/>
      <w:spacing w:before="100" w:beforeAutospacing="1" w:after="100" w:afterAutospacing="1"/>
      <w:textAlignment w:val="center"/>
    </w:pPr>
    <w:rPr>
      <w:rFonts w:ascii="微软雅黑" w:eastAsia="微软雅黑" w:hAnsi="微软雅黑" w:cs="宋体"/>
      <w:b/>
      <w:bCs/>
      <w:sz w:val="12"/>
      <w:szCs w:val="12"/>
    </w:rPr>
  </w:style>
  <w:style w:type="paragraph" w:customStyle="1" w:styleId="xl78">
    <w:name w:val="xl78"/>
    <w:basedOn w:val="a7"/>
    <w:qFormat/>
    <w:pPr>
      <w:spacing w:before="100" w:beforeAutospacing="1" w:after="100" w:afterAutospacing="1"/>
    </w:pPr>
    <w:rPr>
      <w:rFonts w:ascii="宋体" w:hAnsi="宋体" w:cs="宋体"/>
      <w:sz w:val="24"/>
      <w:szCs w:val="24"/>
    </w:rPr>
  </w:style>
  <w:style w:type="paragraph" w:customStyle="1" w:styleId="xl79">
    <w:name w:val="xl79"/>
    <w:basedOn w:val="a7"/>
    <w:qFormat/>
    <w:pPr>
      <w:pBdr>
        <w:top w:val="single" w:sz="8" w:space="0" w:color="auto"/>
        <w:left w:val="single" w:sz="8" w:space="0" w:color="auto"/>
        <w:bottom w:val="single" w:sz="8" w:space="0" w:color="auto"/>
        <w:right w:val="single" w:sz="8" w:space="0" w:color="auto"/>
      </w:pBdr>
      <w:shd w:val="clear" w:color="000000" w:fill="92CDDC"/>
      <w:spacing w:before="100" w:beforeAutospacing="1" w:after="100" w:afterAutospacing="1"/>
      <w:textAlignment w:val="center"/>
    </w:pPr>
    <w:rPr>
      <w:rFonts w:ascii="微软雅黑" w:eastAsia="微软雅黑" w:hAnsi="微软雅黑" w:cs="宋体"/>
      <w:b/>
      <w:bCs/>
      <w:sz w:val="12"/>
      <w:szCs w:val="12"/>
    </w:rPr>
  </w:style>
  <w:style w:type="paragraph" w:customStyle="1" w:styleId="xl80">
    <w:name w:val="xl80"/>
    <w:basedOn w:val="a7"/>
    <w:qFormat/>
    <w:pPr>
      <w:spacing w:before="100" w:beforeAutospacing="1" w:after="100" w:afterAutospacing="1"/>
    </w:pPr>
    <w:rPr>
      <w:rFonts w:ascii="宋体" w:hAnsi="宋体" w:cs="宋体"/>
      <w:sz w:val="24"/>
      <w:szCs w:val="24"/>
    </w:rPr>
  </w:style>
  <w:style w:type="paragraph" w:customStyle="1" w:styleId="font6">
    <w:name w:val="font6"/>
    <w:basedOn w:val="a7"/>
    <w:qFormat/>
    <w:pPr>
      <w:spacing w:before="100" w:beforeAutospacing="1" w:after="100" w:afterAutospacing="1"/>
    </w:pPr>
    <w:rPr>
      <w:rFonts w:cs="Arial"/>
      <w:color w:val="0000FF"/>
      <w:sz w:val="12"/>
      <w:szCs w:val="12"/>
    </w:rPr>
  </w:style>
  <w:style w:type="paragraph" w:customStyle="1" w:styleId="font7">
    <w:name w:val="font7"/>
    <w:basedOn w:val="a7"/>
    <w:qFormat/>
    <w:pPr>
      <w:spacing w:before="100" w:beforeAutospacing="1" w:after="100" w:afterAutospacing="1"/>
    </w:pPr>
    <w:rPr>
      <w:rFonts w:ascii="宋体" w:hAnsi="宋体" w:cs="宋体"/>
      <w:color w:val="0000FF"/>
      <w:sz w:val="12"/>
      <w:szCs w:val="12"/>
    </w:rPr>
  </w:style>
  <w:style w:type="paragraph" w:customStyle="1" w:styleId="font8">
    <w:name w:val="font8"/>
    <w:basedOn w:val="a7"/>
    <w:qFormat/>
    <w:pPr>
      <w:spacing w:before="100" w:beforeAutospacing="1" w:after="100" w:afterAutospacing="1"/>
    </w:pPr>
    <w:rPr>
      <w:rFonts w:ascii="微软雅黑" w:eastAsia="微软雅黑" w:hAnsi="微软雅黑" w:cs="宋体"/>
      <w:color w:val="000000"/>
      <w:sz w:val="12"/>
      <w:szCs w:val="12"/>
    </w:rPr>
  </w:style>
  <w:style w:type="paragraph" w:customStyle="1" w:styleId="xl81">
    <w:name w:val="xl81"/>
    <w:basedOn w:val="a7"/>
    <w:qFormat/>
    <w:pPr>
      <w:pBdr>
        <w:top w:val="single" w:sz="8" w:space="0" w:color="auto"/>
        <w:left w:val="single" w:sz="8" w:space="0" w:color="auto"/>
        <w:bottom w:val="single" w:sz="8" w:space="0" w:color="auto"/>
      </w:pBdr>
      <w:shd w:val="clear" w:color="000000" w:fill="92CDDC"/>
      <w:spacing w:before="100" w:beforeAutospacing="1" w:after="100" w:afterAutospacing="1"/>
      <w:jc w:val="center"/>
      <w:textAlignment w:val="center"/>
    </w:pPr>
    <w:rPr>
      <w:rFonts w:cs="Arial"/>
      <w:b/>
      <w:bCs/>
      <w:color w:val="000000"/>
      <w:sz w:val="2"/>
      <w:szCs w:val="2"/>
    </w:rPr>
  </w:style>
  <w:style w:type="paragraph" w:customStyle="1" w:styleId="xl82">
    <w:name w:val="xl82"/>
    <w:basedOn w:val="a7"/>
    <w:qFormat/>
    <w:pPr>
      <w:pBdr>
        <w:top w:val="single" w:sz="8" w:space="0" w:color="auto"/>
        <w:bottom w:val="single" w:sz="8" w:space="0" w:color="auto"/>
        <w:right w:val="single" w:sz="8" w:space="0" w:color="000000"/>
      </w:pBdr>
      <w:shd w:val="clear" w:color="000000" w:fill="92CDDC"/>
      <w:spacing w:before="100" w:beforeAutospacing="1" w:after="100" w:afterAutospacing="1"/>
      <w:jc w:val="center"/>
      <w:textAlignment w:val="center"/>
    </w:pPr>
    <w:rPr>
      <w:rFonts w:cs="Arial"/>
      <w:b/>
      <w:bCs/>
      <w:color w:val="000000"/>
      <w:sz w:val="2"/>
      <w:szCs w:val="2"/>
    </w:rPr>
  </w:style>
  <w:style w:type="character" w:customStyle="1" w:styleId="shorttext">
    <w:name w:val="short_text"/>
    <w:basedOn w:val="a9"/>
    <w:qFormat/>
  </w:style>
  <w:style w:type="paragraph" w:customStyle="1" w:styleId="2b">
    <w:name w:val="正文2"/>
    <w:basedOn w:val="a7"/>
    <w:link w:val="2Char"/>
    <w:qFormat/>
    <w:pPr>
      <w:autoSpaceDE w:val="0"/>
      <w:autoSpaceDN w:val="0"/>
      <w:adjustRightInd w:val="0"/>
      <w:spacing w:after="60" w:line="300" w:lineRule="auto"/>
      <w:ind w:right="57" w:firstLineChars="200" w:firstLine="200"/>
    </w:pPr>
    <w:rPr>
      <w:rFonts w:cs="HYb2gj"/>
      <w:color w:val="000000"/>
      <w:sz w:val="24"/>
    </w:rPr>
  </w:style>
  <w:style w:type="character" w:customStyle="1" w:styleId="2Char">
    <w:name w:val="正文2 Char"/>
    <w:link w:val="2b"/>
    <w:qFormat/>
    <w:rPr>
      <w:rFonts w:ascii="Arial" w:hAnsi="Arial" w:cs="HYb2gj"/>
      <w:color w:val="000000"/>
      <w:sz w:val="24"/>
    </w:rPr>
  </w:style>
  <w:style w:type="paragraph" w:customStyle="1" w:styleId="Subsidiary">
    <w:name w:val="Subsidiary"/>
    <w:basedOn w:val="a7"/>
    <w:next w:val="af"/>
    <w:qFormat/>
    <w:pPr>
      <w:tabs>
        <w:tab w:val="left" w:pos="360"/>
        <w:tab w:val="left" w:pos="1985"/>
      </w:tabs>
      <w:spacing w:after="60"/>
      <w:ind w:right="57"/>
      <w:jc w:val="both"/>
    </w:pPr>
    <w:rPr>
      <w:sz w:val="24"/>
      <w:lang w:eastAsia="en-US"/>
    </w:rPr>
  </w:style>
  <w:style w:type="paragraph" w:customStyle="1" w:styleId="Copyright">
    <w:name w:val="Copyright"/>
    <w:basedOn w:val="a7"/>
    <w:qFormat/>
    <w:pPr>
      <w:spacing w:after="60"/>
      <w:ind w:right="57"/>
      <w:jc w:val="both"/>
    </w:pPr>
    <w:rPr>
      <w:rFonts w:ascii="Arial Narrow" w:hAnsi="Arial Narrow"/>
      <w:b/>
      <w:sz w:val="16"/>
      <w:lang w:val="en-GB" w:eastAsia="en-US"/>
    </w:rPr>
  </w:style>
  <w:style w:type="table" w:customStyle="1" w:styleId="14">
    <w:name w:val="网格型1"/>
    <w:basedOn w:val="aa"/>
    <w:uiPriority w:val="59"/>
    <w:qFormat/>
    <w:pPr>
      <w:spacing w:after="60"/>
      <w:ind w:right="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ample">
    <w:name w:val="Example"/>
    <w:basedOn w:val="a7"/>
    <w:link w:val="ExampleCar"/>
    <w:qFormat/>
    <w:pPr>
      <w:spacing w:after="60"/>
      <w:ind w:right="57"/>
      <w:jc w:val="both"/>
    </w:pPr>
    <w:rPr>
      <w:i/>
      <w:color w:val="0000FF"/>
      <w:sz w:val="24"/>
      <w:lang w:eastAsia="en-US"/>
    </w:rPr>
  </w:style>
  <w:style w:type="character" w:customStyle="1" w:styleId="ExampleCar">
    <w:name w:val="Example Car"/>
    <w:link w:val="Example"/>
    <w:qFormat/>
    <w:rPr>
      <w:rFonts w:ascii="Arial" w:hAnsi="Arial"/>
      <w:i/>
      <w:color w:val="0000FF"/>
      <w:sz w:val="24"/>
      <w:lang w:eastAsia="en-US"/>
    </w:rPr>
  </w:style>
  <w:style w:type="paragraph" w:customStyle="1" w:styleId="a4">
    <w:name w:val="原点"/>
    <w:basedOn w:val="a7"/>
    <w:link w:val="Char"/>
    <w:qFormat/>
    <w:pPr>
      <w:widowControl w:val="0"/>
      <w:numPr>
        <w:numId w:val="17"/>
      </w:numPr>
      <w:jc w:val="both"/>
    </w:pPr>
    <w:rPr>
      <w:rFonts w:ascii="Times New Roman" w:hAnsi="Times New Roman"/>
      <w:kern w:val="2"/>
      <w:sz w:val="21"/>
      <w:szCs w:val="24"/>
    </w:rPr>
  </w:style>
  <w:style w:type="character" w:customStyle="1" w:styleId="Char">
    <w:name w:val="原点 Char"/>
    <w:link w:val="a4"/>
    <w:qFormat/>
    <w:rPr>
      <w:rFonts w:ascii="Times New Roman" w:eastAsia="宋体" w:hAnsi="Times New Roman" w:cs="Times New Roman"/>
      <w:kern w:val="2"/>
      <w:sz w:val="21"/>
      <w:szCs w:val="24"/>
    </w:rPr>
  </w:style>
  <w:style w:type="paragraph" w:customStyle="1" w:styleId="Controlling">
    <w:name w:val="Controlling"/>
    <w:basedOn w:val="a7"/>
    <w:next w:val="af"/>
    <w:qFormat/>
    <w:pPr>
      <w:tabs>
        <w:tab w:val="left" w:pos="720"/>
        <w:tab w:val="left" w:pos="1985"/>
      </w:tabs>
      <w:spacing w:after="60"/>
      <w:ind w:left="720" w:right="57" w:hanging="720"/>
      <w:jc w:val="both"/>
    </w:pPr>
    <w:rPr>
      <w:sz w:val="24"/>
      <w:lang w:eastAsia="en-US"/>
    </w:rPr>
  </w:style>
  <w:style w:type="paragraph" w:customStyle="1" w:styleId="Appendix1">
    <w:name w:val="Appendix 1"/>
    <w:basedOn w:val="1"/>
    <w:next w:val="a7"/>
    <w:qFormat/>
    <w:pPr>
      <w:keepLines w:val="0"/>
      <w:tabs>
        <w:tab w:val="clear" w:pos="432"/>
      </w:tabs>
      <w:spacing w:before="240" w:after="240" w:line="240" w:lineRule="auto"/>
      <w:ind w:right="57"/>
      <w:jc w:val="both"/>
    </w:pPr>
    <w:rPr>
      <w:rFonts w:eastAsia="宋体"/>
      <w:kern w:val="28"/>
      <w:szCs w:val="20"/>
    </w:rPr>
  </w:style>
  <w:style w:type="paragraph" w:customStyle="1" w:styleId="TableName">
    <w:name w:val="Table Name"/>
    <w:basedOn w:val="a7"/>
    <w:next w:val="a7"/>
    <w:qFormat/>
    <w:pPr>
      <w:spacing w:after="60"/>
      <w:ind w:right="57"/>
      <w:jc w:val="center"/>
    </w:pPr>
    <w:rPr>
      <w:sz w:val="24"/>
      <w:lang w:eastAsia="en-US"/>
    </w:rPr>
  </w:style>
  <w:style w:type="character" w:customStyle="1" w:styleId="ad">
    <w:name w:val="宏文本 字符"/>
    <w:basedOn w:val="a9"/>
    <w:link w:val="ac"/>
    <w:qFormat/>
    <w:rPr>
      <w:rFonts w:ascii="Arial" w:hAnsi="Arial"/>
      <w:lang w:eastAsia="en-US"/>
    </w:rPr>
  </w:style>
  <w:style w:type="character" w:customStyle="1" w:styleId="afd">
    <w:name w:val="纯文本 字符"/>
    <w:basedOn w:val="a9"/>
    <w:link w:val="afc"/>
    <w:qFormat/>
    <w:rPr>
      <w:rFonts w:ascii="Arial" w:hAnsi="Arial"/>
      <w:sz w:val="24"/>
      <w:lang w:eastAsia="en-US"/>
    </w:rPr>
  </w:style>
  <w:style w:type="paragraph" w:customStyle="1" w:styleId="comments">
    <w:name w:val="comments"/>
    <w:basedOn w:val="a7"/>
    <w:qFormat/>
    <w:pPr>
      <w:spacing w:before="60" w:after="60"/>
      <w:ind w:right="57"/>
      <w:jc w:val="both"/>
    </w:pPr>
    <w:rPr>
      <w:i/>
      <w:sz w:val="24"/>
      <w:lang w:val="en-AU" w:eastAsia="en-US"/>
    </w:rPr>
  </w:style>
  <w:style w:type="paragraph" w:customStyle="1" w:styleId="Appendix">
    <w:name w:val="Appendix"/>
    <w:basedOn w:val="1"/>
    <w:next w:val="a7"/>
    <w:qFormat/>
    <w:pPr>
      <w:keepLines w:val="0"/>
      <w:tabs>
        <w:tab w:val="clear" w:pos="432"/>
      </w:tabs>
      <w:spacing w:before="240" w:after="240" w:line="240" w:lineRule="auto"/>
      <w:ind w:right="57"/>
      <w:jc w:val="both"/>
    </w:pPr>
    <w:rPr>
      <w:rFonts w:eastAsia="宋体"/>
      <w:kern w:val="28"/>
      <w:szCs w:val="20"/>
    </w:rPr>
  </w:style>
  <w:style w:type="paragraph" w:customStyle="1" w:styleId="CellBody">
    <w:name w:val="CellBody"/>
    <w:basedOn w:val="a7"/>
    <w:qFormat/>
    <w:pPr>
      <w:spacing w:after="60"/>
      <w:ind w:left="29" w:right="57"/>
      <w:jc w:val="both"/>
    </w:pPr>
    <w:rPr>
      <w:sz w:val="24"/>
      <w:lang w:val="en-GB" w:eastAsia="en-US"/>
    </w:rPr>
  </w:style>
  <w:style w:type="paragraph" w:customStyle="1" w:styleId="FigureCaption">
    <w:name w:val="Figure Caption"/>
    <w:basedOn w:val="af1"/>
    <w:qFormat/>
    <w:pPr>
      <w:spacing w:before="120" w:after="120"/>
      <w:ind w:right="57"/>
      <w:jc w:val="center"/>
    </w:pPr>
    <w:rPr>
      <w:rFonts w:ascii="Arial" w:eastAsia="宋体" w:hAnsi="Arial" w:cs="Times New Roman"/>
      <w:b/>
      <w:sz w:val="24"/>
      <w:lang w:eastAsia="en-US"/>
    </w:rPr>
  </w:style>
  <w:style w:type="paragraph" w:customStyle="1" w:styleId="ExampleHidden">
    <w:name w:val="ExampleHidden"/>
    <w:basedOn w:val="Example"/>
    <w:qFormat/>
    <w:rPr>
      <w:i w:val="0"/>
      <w:vanish/>
    </w:rPr>
  </w:style>
  <w:style w:type="paragraph" w:customStyle="1" w:styleId="com2">
    <w:name w:val="com2"/>
    <w:basedOn w:val="a7"/>
    <w:qFormat/>
    <w:pPr>
      <w:tabs>
        <w:tab w:val="left" w:leader="dot" w:pos="1843"/>
      </w:tabs>
      <w:spacing w:before="120" w:after="60"/>
      <w:ind w:left="1152" w:right="57"/>
      <w:jc w:val="both"/>
    </w:pPr>
    <w:rPr>
      <w:rFonts w:ascii="Times New Roman" w:hAnsi="Times New Roman"/>
      <w:i/>
      <w:color w:val="0000FF"/>
      <w:sz w:val="24"/>
      <w:lang w:eastAsia="en-US"/>
    </w:rPr>
  </w:style>
  <w:style w:type="paragraph" w:customStyle="1" w:styleId="com1">
    <w:name w:val="com1"/>
    <w:basedOn w:val="a7"/>
    <w:qFormat/>
    <w:pPr>
      <w:tabs>
        <w:tab w:val="left" w:leader="dot" w:pos="1843"/>
      </w:tabs>
      <w:spacing w:before="120" w:after="60"/>
      <w:ind w:left="720" w:right="57"/>
      <w:jc w:val="both"/>
    </w:pPr>
    <w:rPr>
      <w:rFonts w:ascii="Times New Roman" w:hAnsi="Times New Roman"/>
      <w:i/>
      <w:color w:val="0000FF"/>
      <w:sz w:val="24"/>
      <w:lang w:eastAsia="en-US"/>
    </w:rPr>
  </w:style>
  <w:style w:type="paragraph" w:customStyle="1" w:styleId="Sprechblasentext1">
    <w:name w:val="Sprechblasentext1"/>
    <w:basedOn w:val="a7"/>
    <w:semiHidden/>
    <w:qFormat/>
    <w:pPr>
      <w:spacing w:after="60"/>
      <w:ind w:right="57"/>
      <w:jc w:val="both"/>
    </w:pPr>
    <w:rPr>
      <w:rFonts w:ascii="Tahoma" w:hAnsi="Tahoma"/>
      <w:sz w:val="16"/>
      <w:lang w:eastAsia="en-US"/>
    </w:rPr>
  </w:style>
  <w:style w:type="character" w:customStyle="1" w:styleId="39">
    <w:name w:val="正文文本缩进 3 字符"/>
    <w:basedOn w:val="a9"/>
    <w:link w:val="38"/>
    <w:qFormat/>
    <w:rPr>
      <w:rFonts w:ascii="Arial" w:hAnsi="Arial"/>
      <w:sz w:val="16"/>
      <w:szCs w:val="16"/>
      <w:lang w:eastAsia="en-US"/>
    </w:rPr>
  </w:style>
  <w:style w:type="character" w:customStyle="1" w:styleId="uida3760">
    <w:name w:val="uida3760"/>
    <w:semiHidden/>
    <w:qFormat/>
    <w:rPr>
      <w:rFonts w:ascii="Arial" w:eastAsia="宋体" w:hAnsi="Arial" w:cs="Arial"/>
      <w:color w:val="auto"/>
      <w:sz w:val="18"/>
      <w:szCs w:val="20"/>
    </w:rPr>
  </w:style>
  <w:style w:type="character" w:customStyle="1" w:styleId="aff">
    <w:name w:val="日期 字符"/>
    <w:basedOn w:val="a9"/>
    <w:link w:val="afe"/>
    <w:qFormat/>
    <w:rPr>
      <w:rFonts w:ascii="Arial" w:hAnsi="Arial"/>
      <w:sz w:val="24"/>
      <w:lang w:eastAsia="en-US"/>
    </w:rPr>
  </w:style>
  <w:style w:type="paragraph" w:customStyle="1" w:styleId="affff3">
    <w:name w:val="标准书眉_奇数页"/>
    <w:next w:val="a7"/>
    <w:qFormat/>
    <w:pPr>
      <w:tabs>
        <w:tab w:val="center" w:pos="4154"/>
        <w:tab w:val="right" w:pos="8306"/>
      </w:tabs>
      <w:spacing w:after="120"/>
      <w:jc w:val="right"/>
    </w:pPr>
    <w:rPr>
      <w:rFonts w:ascii="Times New Roman" w:eastAsia="宋体" w:hAnsi="Times New Roman" w:cs="Times New Roman"/>
      <w:sz w:val="21"/>
    </w:rPr>
  </w:style>
  <w:style w:type="paragraph" w:customStyle="1" w:styleId="affff4">
    <w:name w:val="前言、引言标题"/>
    <w:next w:val="a7"/>
    <w:qFormat/>
    <w:pPr>
      <w:shd w:val="clear" w:color="FFFFFF" w:fill="FFFFFF"/>
      <w:spacing w:before="640" w:after="560"/>
      <w:jc w:val="center"/>
      <w:outlineLvl w:val="0"/>
    </w:pPr>
    <w:rPr>
      <w:rFonts w:ascii="黑体" w:eastAsia="黑体" w:hAnsi="Times New Roman" w:cs="Times New Roman"/>
      <w:sz w:val="32"/>
    </w:rPr>
  </w:style>
  <w:style w:type="paragraph" w:customStyle="1" w:styleId="affff5">
    <w:name w:val="段"/>
    <w:qFormat/>
    <w:pPr>
      <w:autoSpaceDE w:val="0"/>
      <w:autoSpaceDN w:val="0"/>
      <w:ind w:firstLineChars="200" w:firstLine="200"/>
      <w:jc w:val="both"/>
    </w:pPr>
    <w:rPr>
      <w:rFonts w:ascii="宋体" w:eastAsia="宋体" w:hAnsi="Times New Roman" w:cs="Times New Roman"/>
      <w:sz w:val="21"/>
    </w:rPr>
  </w:style>
  <w:style w:type="paragraph" w:customStyle="1" w:styleId="affff6">
    <w:name w:val="章标题"/>
    <w:next w:val="affff5"/>
    <w:qFormat/>
    <w:pPr>
      <w:spacing w:beforeLines="50" w:before="50" w:afterLines="50" w:after="50"/>
      <w:ind w:left="720"/>
      <w:jc w:val="both"/>
      <w:outlineLvl w:val="1"/>
    </w:pPr>
    <w:rPr>
      <w:rFonts w:ascii="黑体" w:eastAsia="黑体" w:hAnsi="Times New Roman" w:cs="Times New Roman"/>
      <w:sz w:val="21"/>
    </w:rPr>
  </w:style>
  <w:style w:type="paragraph" w:customStyle="1" w:styleId="affff7">
    <w:name w:val="一级条标题"/>
    <w:next w:val="affff5"/>
    <w:link w:val="Char0"/>
    <w:qFormat/>
    <w:pPr>
      <w:outlineLvl w:val="2"/>
    </w:pPr>
    <w:rPr>
      <w:rFonts w:ascii="Times New Roman" w:eastAsia="黑体" w:hAnsi="Times New Roman" w:cs="Times New Roman"/>
      <w:sz w:val="21"/>
    </w:rPr>
  </w:style>
  <w:style w:type="paragraph" w:customStyle="1" w:styleId="affff8">
    <w:name w:val="二级条标题"/>
    <w:basedOn w:val="affff7"/>
    <w:next w:val="affff5"/>
    <w:link w:val="Char1"/>
    <w:qFormat/>
    <w:pPr>
      <w:outlineLvl w:val="3"/>
    </w:pPr>
  </w:style>
  <w:style w:type="paragraph" w:customStyle="1" w:styleId="affff9">
    <w:name w:val="三级条标题"/>
    <w:basedOn w:val="affff8"/>
    <w:next w:val="affff5"/>
    <w:link w:val="Char2"/>
    <w:qFormat/>
    <w:pPr>
      <w:outlineLvl w:val="4"/>
    </w:pPr>
  </w:style>
  <w:style w:type="paragraph" w:customStyle="1" w:styleId="affffa">
    <w:name w:val="四级条标题"/>
    <w:basedOn w:val="affff9"/>
    <w:next w:val="affff5"/>
    <w:qFormat/>
    <w:pPr>
      <w:ind w:left="2804" w:hanging="420"/>
      <w:outlineLvl w:val="5"/>
    </w:pPr>
  </w:style>
  <w:style w:type="paragraph" w:customStyle="1" w:styleId="affffb">
    <w:name w:val="五级条标题"/>
    <w:basedOn w:val="affffa"/>
    <w:next w:val="affff5"/>
    <w:qFormat/>
    <w:pPr>
      <w:ind w:left="3224"/>
      <w:outlineLvl w:val="6"/>
    </w:pPr>
  </w:style>
  <w:style w:type="paragraph" w:customStyle="1" w:styleId="affffc">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hAnsi="Times New Roman" w:cs="Times New Roman"/>
      <w:sz w:val="52"/>
    </w:rPr>
  </w:style>
  <w:style w:type="paragraph" w:customStyle="1" w:styleId="Char3">
    <w:name w:val="Char"/>
    <w:basedOn w:val="a7"/>
    <w:qFormat/>
    <w:pPr>
      <w:widowControl w:val="0"/>
      <w:adjustRightInd w:val="0"/>
      <w:spacing w:line="360" w:lineRule="atLeast"/>
      <w:jc w:val="both"/>
      <w:textAlignment w:val="baseline"/>
    </w:pPr>
    <w:rPr>
      <w:rFonts w:cs="Arial"/>
      <w:kern w:val="2"/>
      <w:sz w:val="24"/>
    </w:rPr>
  </w:style>
  <w:style w:type="paragraph" w:customStyle="1" w:styleId="affffd">
    <w:name w:val="清單段落"/>
    <w:basedOn w:val="a7"/>
    <w:uiPriority w:val="34"/>
    <w:qFormat/>
    <w:pPr>
      <w:widowControl w:val="0"/>
      <w:ind w:leftChars="200" w:left="480"/>
      <w:jc w:val="both"/>
    </w:pPr>
    <w:rPr>
      <w:rFonts w:ascii="Times New Roman" w:hAnsi="Times New Roman"/>
      <w:kern w:val="2"/>
      <w:sz w:val="21"/>
      <w:szCs w:val="24"/>
      <w:lang w:bidi="he-IL"/>
    </w:rPr>
  </w:style>
  <w:style w:type="character" w:customStyle="1" w:styleId="af9">
    <w:name w:val="正文文本缩进 字符"/>
    <w:basedOn w:val="a9"/>
    <w:link w:val="af8"/>
    <w:qFormat/>
    <w:rPr>
      <w:rFonts w:ascii="Arial" w:eastAsia="MS PGothic" w:hAnsi="Arial"/>
      <w:sz w:val="21"/>
      <w:szCs w:val="24"/>
      <w:lang w:eastAsia="ja-JP"/>
    </w:rPr>
  </w:style>
  <w:style w:type="character" w:customStyle="1" w:styleId="27">
    <w:name w:val="正文文本 2 字符"/>
    <w:basedOn w:val="a9"/>
    <w:link w:val="26"/>
    <w:qFormat/>
    <w:rPr>
      <w:rFonts w:ascii="Arial" w:eastAsia="MS PGothic" w:hAnsi="Arial"/>
      <w:sz w:val="18"/>
      <w:szCs w:val="24"/>
      <w:lang w:eastAsia="ja-JP"/>
    </w:rPr>
  </w:style>
  <w:style w:type="paragraph" w:customStyle="1" w:styleId="en-tetetitre">
    <w:name w:val="en-tete titre"/>
    <w:basedOn w:val="aff4"/>
    <w:qFormat/>
    <w:pPr>
      <w:widowControl w:val="0"/>
      <w:tabs>
        <w:tab w:val="clear" w:pos="4320"/>
        <w:tab w:val="clear" w:pos="8640"/>
      </w:tabs>
      <w:overflowPunct w:val="0"/>
      <w:autoSpaceDE w:val="0"/>
      <w:autoSpaceDN w:val="0"/>
      <w:adjustRightInd w:val="0"/>
      <w:spacing w:after="120"/>
      <w:jc w:val="both"/>
      <w:textAlignment w:val="baseline"/>
    </w:pPr>
    <w:rPr>
      <w:rFonts w:eastAsia="MS Mincho"/>
      <w:b/>
      <w:bCs/>
      <w:sz w:val="36"/>
      <w:szCs w:val="36"/>
      <w:lang w:eastAsia="fr-FR"/>
    </w:rPr>
  </w:style>
  <w:style w:type="paragraph" w:customStyle="1" w:styleId="OPType">
    <w:name w:val="OP_Type"/>
    <w:basedOn w:val="a7"/>
    <w:qFormat/>
    <w:pPr>
      <w:widowControl w:val="0"/>
      <w:jc w:val="both"/>
    </w:pPr>
    <w:rPr>
      <w:rFonts w:eastAsia="MS PGothic" w:cs="Arial"/>
      <w:b/>
      <w:bCs/>
      <w:color w:val="FF6600"/>
      <w:sz w:val="21"/>
      <w:szCs w:val="24"/>
      <w:lang w:eastAsia="ja-JP"/>
    </w:rPr>
  </w:style>
  <w:style w:type="paragraph" w:customStyle="1" w:styleId="Parameter">
    <w:name w:val="Parameter"/>
    <w:basedOn w:val="a7"/>
    <w:qFormat/>
    <w:pPr>
      <w:widowControl w:val="0"/>
      <w:jc w:val="both"/>
    </w:pPr>
    <w:rPr>
      <w:rFonts w:eastAsia="MS PGothic" w:cs="Arial"/>
      <w:b/>
      <w:bCs/>
      <w:color w:val="008000"/>
      <w:sz w:val="21"/>
      <w:szCs w:val="24"/>
      <w:lang w:eastAsia="ja-JP"/>
    </w:rPr>
  </w:style>
  <w:style w:type="paragraph" w:customStyle="1" w:styleId="Message">
    <w:name w:val="Message"/>
    <w:basedOn w:val="a7"/>
    <w:qFormat/>
    <w:pPr>
      <w:widowControl w:val="0"/>
      <w:jc w:val="both"/>
    </w:pPr>
    <w:rPr>
      <w:rFonts w:eastAsia="MS PGothic" w:cs="Arial"/>
      <w:b/>
      <w:bCs/>
      <w:sz w:val="21"/>
      <w:szCs w:val="24"/>
      <w:lang w:eastAsia="ja-JP"/>
    </w:rPr>
  </w:style>
  <w:style w:type="paragraph" w:customStyle="1" w:styleId="affffe">
    <w:name w:val="標準Ⅱ"/>
    <w:basedOn w:val="a7"/>
    <w:qFormat/>
    <w:pPr>
      <w:widowControl w:val="0"/>
      <w:ind w:firstLine="630"/>
      <w:jc w:val="both"/>
    </w:pPr>
    <w:rPr>
      <w:rFonts w:eastAsia="MS PGothic" w:cs="Arial"/>
      <w:color w:val="FF00FF"/>
      <w:sz w:val="21"/>
      <w:szCs w:val="24"/>
      <w:lang w:eastAsia="ja-JP"/>
    </w:rPr>
  </w:style>
  <w:style w:type="paragraph" w:customStyle="1" w:styleId="en-tetegras">
    <w:name w:val="en-tete gras"/>
    <w:basedOn w:val="aff4"/>
    <w:qFormat/>
    <w:pPr>
      <w:widowControl w:val="0"/>
      <w:tabs>
        <w:tab w:val="clear" w:pos="4320"/>
        <w:tab w:val="clear" w:pos="8640"/>
      </w:tabs>
      <w:overflowPunct w:val="0"/>
      <w:autoSpaceDE w:val="0"/>
      <w:autoSpaceDN w:val="0"/>
      <w:adjustRightInd w:val="0"/>
      <w:spacing w:after="120"/>
      <w:jc w:val="both"/>
      <w:textAlignment w:val="baseline"/>
    </w:pPr>
    <w:rPr>
      <w:rFonts w:eastAsia="MS Mincho"/>
      <w:b/>
      <w:bCs/>
      <w:sz w:val="24"/>
      <w:lang w:eastAsia="fr-FR"/>
    </w:rPr>
  </w:style>
  <w:style w:type="character" w:customStyle="1" w:styleId="24">
    <w:name w:val="正文文本缩进 2 字符"/>
    <w:basedOn w:val="a9"/>
    <w:link w:val="23"/>
    <w:qFormat/>
    <w:rPr>
      <w:rFonts w:ascii="MS PGothic" w:eastAsia="MS PGothic" w:hAnsi="Century"/>
      <w:snapToGrid w:val="0"/>
      <w:kern w:val="2"/>
      <w:sz w:val="24"/>
      <w:szCs w:val="24"/>
      <w:lang w:eastAsia="ja-JP"/>
    </w:rPr>
  </w:style>
  <w:style w:type="character" w:customStyle="1" w:styleId="affb">
    <w:name w:val="脚注文本 字符"/>
    <w:basedOn w:val="a9"/>
    <w:link w:val="affa"/>
    <w:qFormat/>
    <w:rPr>
      <w:rFonts w:ascii="Arial" w:eastAsia="MS PGothic" w:hAnsi="Arial"/>
      <w:sz w:val="21"/>
      <w:szCs w:val="24"/>
      <w:lang w:eastAsia="ja-JP"/>
    </w:rPr>
  </w:style>
  <w:style w:type="paragraph" w:customStyle="1" w:styleId="font0">
    <w:name w:val="font0"/>
    <w:basedOn w:val="a7"/>
    <w:qFormat/>
    <w:pPr>
      <w:spacing w:before="100" w:beforeAutospacing="1" w:after="100" w:afterAutospacing="1"/>
    </w:pPr>
    <w:rPr>
      <w:rFonts w:ascii="MS PGothic" w:eastAsia="MS PGothic" w:hAnsi="MS PGothic" w:hint="eastAsia"/>
      <w:sz w:val="22"/>
      <w:szCs w:val="22"/>
      <w:lang w:eastAsia="ja-JP"/>
    </w:rPr>
  </w:style>
  <w:style w:type="paragraph" w:customStyle="1" w:styleId="xl24">
    <w:name w:val="xl24"/>
    <w:basedOn w:val="a7"/>
    <w:qFormat/>
    <w:pPr>
      <w:pBdr>
        <w:bottom w:val="single" w:sz="8" w:space="0" w:color="auto"/>
        <w:right w:val="single" w:sz="8" w:space="0" w:color="auto"/>
      </w:pBdr>
      <w:spacing w:before="100" w:beforeAutospacing="1" w:after="100" w:afterAutospacing="1"/>
    </w:pPr>
    <w:rPr>
      <w:rFonts w:eastAsia="MS Mincho" w:cs="Arial"/>
      <w:sz w:val="24"/>
      <w:szCs w:val="24"/>
      <w:lang w:eastAsia="ja-JP"/>
    </w:rPr>
  </w:style>
  <w:style w:type="paragraph" w:customStyle="1" w:styleId="xl25">
    <w:name w:val="xl25"/>
    <w:basedOn w:val="a7"/>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MS Mincho" w:cs="Arial"/>
      <w:b/>
      <w:bCs/>
      <w:color w:val="FF0000"/>
      <w:sz w:val="18"/>
      <w:szCs w:val="18"/>
      <w:lang w:eastAsia="ja-JP"/>
    </w:rPr>
  </w:style>
  <w:style w:type="paragraph" w:customStyle="1" w:styleId="xl26">
    <w:name w:val="xl26"/>
    <w:basedOn w:val="a7"/>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MS Mincho" w:cs="Arial"/>
      <w:b/>
      <w:bCs/>
      <w:color w:val="0000FF"/>
      <w:sz w:val="18"/>
      <w:szCs w:val="18"/>
      <w:lang w:eastAsia="ja-JP"/>
    </w:rPr>
  </w:style>
  <w:style w:type="paragraph" w:customStyle="1" w:styleId="xl27">
    <w:name w:val="xl27"/>
    <w:basedOn w:val="a7"/>
    <w:qFormat/>
    <w:pPr>
      <w:pBdr>
        <w:top w:val="single" w:sz="8" w:space="0" w:color="auto"/>
        <w:right w:val="single" w:sz="8" w:space="0" w:color="auto"/>
      </w:pBdr>
      <w:spacing w:before="100" w:beforeAutospacing="1" w:after="100" w:afterAutospacing="1"/>
    </w:pPr>
    <w:rPr>
      <w:rFonts w:eastAsia="MS Mincho" w:cs="Arial"/>
      <w:sz w:val="24"/>
      <w:szCs w:val="24"/>
      <w:lang w:eastAsia="ja-JP"/>
    </w:rPr>
  </w:style>
  <w:style w:type="paragraph" w:customStyle="1" w:styleId="xl28">
    <w:name w:val="xl28"/>
    <w:basedOn w:val="a7"/>
    <w:qFormat/>
    <w:pPr>
      <w:pBdr>
        <w:right w:val="single" w:sz="8" w:space="0" w:color="auto"/>
      </w:pBdr>
      <w:spacing w:before="100" w:beforeAutospacing="1" w:after="100" w:afterAutospacing="1"/>
    </w:pPr>
    <w:rPr>
      <w:rFonts w:eastAsia="MS Mincho" w:cs="Arial"/>
      <w:sz w:val="24"/>
      <w:szCs w:val="24"/>
      <w:lang w:eastAsia="ja-JP"/>
    </w:rPr>
  </w:style>
  <w:style w:type="paragraph" w:customStyle="1" w:styleId="xl29">
    <w:name w:val="xl29"/>
    <w:basedOn w:val="a7"/>
    <w:qFormat/>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eastAsia="MS Mincho" w:cs="Arial"/>
      <w:b/>
      <w:bCs/>
      <w:color w:val="FF0000"/>
      <w:sz w:val="18"/>
      <w:szCs w:val="18"/>
      <w:lang w:eastAsia="ja-JP"/>
    </w:rPr>
  </w:style>
  <w:style w:type="paragraph" w:customStyle="1" w:styleId="xl30">
    <w:name w:val="xl30"/>
    <w:basedOn w:val="a7"/>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eastAsia="MS Mincho" w:cs="Arial"/>
      <w:b/>
      <w:bCs/>
      <w:color w:val="993366"/>
      <w:sz w:val="18"/>
      <w:szCs w:val="18"/>
      <w:lang w:eastAsia="ja-JP"/>
    </w:rPr>
  </w:style>
  <w:style w:type="paragraph" w:customStyle="1" w:styleId="xl31">
    <w:name w:val="xl31"/>
    <w:basedOn w:val="a7"/>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eastAsia="MS Mincho" w:cs="Arial"/>
      <w:b/>
      <w:bCs/>
      <w:sz w:val="18"/>
      <w:szCs w:val="18"/>
      <w:lang w:eastAsia="ja-JP"/>
    </w:rPr>
  </w:style>
  <w:style w:type="paragraph" w:customStyle="1" w:styleId="xl32">
    <w:name w:val="xl32"/>
    <w:basedOn w:val="a7"/>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eastAsia="MS Mincho" w:cs="Arial"/>
      <w:b/>
      <w:bCs/>
      <w:color w:val="008000"/>
      <w:sz w:val="18"/>
      <w:szCs w:val="18"/>
      <w:lang w:eastAsia="ja-JP"/>
    </w:rPr>
  </w:style>
  <w:style w:type="paragraph" w:customStyle="1" w:styleId="xl33">
    <w:name w:val="xl33"/>
    <w:basedOn w:val="a7"/>
    <w:qFormat/>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eastAsia="MS Mincho" w:cs="Arial"/>
      <w:b/>
      <w:bCs/>
      <w:color w:val="0000FF"/>
      <w:sz w:val="18"/>
      <w:szCs w:val="18"/>
      <w:lang w:eastAsia="ja-JP"/>
    </w:rPr>
  </w:style>
  <w:style w:type="paragraph" w:customStyle="1" w:styleId="xl34">
    <w:name w:val="xl34"/>
    <w:basedOn w:val="a7"/>
    <w:qFormat/>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eastAsia="MS Mincho" w:cs="Arial"/>
      <w:b/>
      <w:bCs/>
      <w:sz w:val="18"/>
      <w:szCs w:val="18"/>
      <w:lang w:eastAsia="ja-JP"/>
    </w:rPr>
  </w:style>
  <w:style w:type="paragraph" w:customStyle="1" w:styleId="xl35">
    <w:name w:val="xl35"/>
    <w:basedOn w:val="a7"/>
    <w:qFormat/>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eastAsia="MS Mincho" w:cs="Arial"/>
      <w:b/>
      <w:bCs/>
      <w:sz w:val="18"/>
      <w:szCs w:val="18"/>
      <w:lang w:eastAsia="ja-JP"/>
    </w:rPr>
  </w:style>
  <w:style w:type="paragraph" w:customStyle="1" w:styleId="xl36">
    <w:name w:val="xl36"/>
    <w:basedOn w:val="a7"/>
    <w:qFormat/>
    <w:pPr>
      <w:pBdr>
        <w:top w:val="single" w:sz="4" w:space="0" w:color="auto"/>
        <w:left w:val="single" w:sz="4" w:space="0" w:color="auto"/>
        <w:bottom w:val="single" w:sz="4" w:space="0" w:color="auto"/>
        <w:right w:val="single" w:sz="8" w:space="0" w:color="auto"/>
      </w:pBdr>
      <w:spacing w:before="100" w:beforeAutospacing="1" w:after="100" w:afterAutospacing="1"/>
    </w:pPr>
    <w:rPr>
      <w:rFonts w:eastAsia="MS Mincho" w:cs="Arial"/>
      <w:sz w:val="24"/>
      <w:szCs w:val="24"/>
      <w:lang w:eastAsia="ja-JP"/>
    </w:rPr>
  </w:style>
  <w:style w:type="paragraph" w:customStyle="1" w:styleId="xl37">
    <w:name w:val="xl37"/>
    <w:basedOn w:val="a7"/>
    <w:qFormat/>
    <w:pPr>
      <w:pBdr>
        <w:top w:val="single" w:sz="8" w:space="0" w:color="auto"/>
        <w:left w:val="single" w:sz="8" w:space="0" w:color="auto"/>
      </w:pBdr>
      <w:spacing w:before="100" w:beforeAutospacing="1" w:after="100" w:afterAutospacing="1"/>
      <w:jc w:val="right"/>
    </w:pPr>
    <w:rPr>
      <w:rFonts w:eastAsia="MS Mincho" w:cs="Arial"/>
      <w:sz w:val="24"/>
      <w:szCs w:val="24"/>
      <w:lang w:eastAsia="ja-JP"/>
    </w:rPr>
  </w:style>
  <w:style w:type="paragraph" w:customStyle="1" w:styleId="xl38">
    <w:name w:val="xl38"/>
    <w:basedOn w:val="a7"/>
    <w:qFormat/>
    <w:pPr>
      <w:pBdr>
        <w:left w:val="single" w:sz="8" w:space="0" w:color="auto"/>
      </w:pBdr>
      <w:spacing w:before="100" w:beforeAutospacing="1" w:after="100" w:afterAutospacing="1"/>
      <w:jc w:val="right"/>
    </w:pPr>
    <w:rPr>
      <w:rFonts w:eastAsia="MS Mincho" w:cs="Arial"/>
      <w:sz w:val="24"/>
      <w:szCs w:val="24"/>
      <w:lang w:eastAsia="ja-JP"/>
    </w:rPr>
  </w:style>
  <w:style w:type="paragraph" w:customStyle="1" w:styleId="xl39">
    <w:name w:val="xl39"/>
    <w:basedOn w:val="a7"/>
    <w:qFormat/>
    <w:pPr>
      <w:pBdr>
        <w:left w:val="single" w:sz="8" w:space="0" w:color="auto"/>
        <w:bottom w:val="single" w:sz="8" w:space="0" w:color="auto"/>
      </w:pBdr>
      <w:spacing w:before="100" w:beforeAutospacing="1" w:after="100" w:afterAutospacing="1"/>
      <w:jc w:val="right"/>
    </w:pPr>
    <w:rPr>
      <w:rFonts w:eastAsia="MS Mincho" w:cs="Arial"/>
      <w:sz w:val="24"/>
      <w:szCs w:val="24"/>
      <w:lang w:eastAsia="ja-JP"/>
    </w:rPr>
  </w:style>
  <w:style w:type="paragraph" w:customStyle="1" w:styleId="xl40">
    <w:name w:val="xl40"/>
    <w:basedOn w:val="a7"/>
    <w:qFormat/>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Wingdings" w:eastAsia="MS Mincho" w:hAnsi="Wingdings"/>
      <w:sz w:val="24"/>
      <w:szCs w:val="24"/>
      <w:lang w:eastAsia="ja-JP"/>
    </w:rPr>
  </w:style>
  <w:style w:type="paragraph" w:customStyle="1" w:styleId="xl41">
    <w:name w:val="xl41"/>
    <w:basedOn w:val="a7"/>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Wingdings" w:eastAsia="MS Mincho" w:hAnsi="Wingdings"/>
      <w:b/>
      <w:bCs/>
      <w:sz w:val="18"/>
      <w:szCs w:val="18"/>
      <w:lang w:eastAsia="ja-JP"/>
    </w:rPr>
  </w:style>
  <w:style w:type="paragraph" w:customStyle="1" w:styleId="xl42">
    <w:name w:val="xl42"/>
    <w:basedOn w:val="a7"/>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Wingdings" w:eastAsia="MS Mincho" w:hAnsi="Wingdings"/>
      <w:sz w:val="24"/>
      <w:szCs w:val="24"/>
      <w:lang w:eastAsia="ja-JP"/>
    </w:rPr>
  </w:style>
  <w:style w:type="paragraph" w:customStyle="1" w:styleId="xl43">
    <w:name w:val="xl43"/>
    <w:basedOn w:val="a7"/>
    <w:qFormat/>
    <w:pPr>
      <w:pBdr>
        <w:left w:val="single" w:sz="8" w:space="0" w:color="auto"/>
        <w:right w:val="single" w:sz="4" w:space="0" w:color="auto"/>
      </w:pBdr>
      <w:spacing w:before="100" w:beforeAutospacing="1" w:after="100" w:afterAutospacing="1"/>
      <w:jc w:val="center"/>
    </w:pPr>
    <w:rPr>
      <w:rFonts w:eastAsia="MS Mincho" w:cs="Arial"/>
      <w:b/>
      <w:bCs/>
      <w:sz w:val="18"/>
      <w:szCs w:val="18"/>
      <w:lang w:eastAsia="ja-JP"/>
    </w:rPr>
  </w:style>
  <w:style w:type="paragraph" w:customStyle="1" w:styleId="xl44">
    <w:name w:val="xl44"/>
    <w:basedOn w:val="a7"/>
    <w:qFormat/>
    <w:pPr>
      <w:pBdr>
        <w:left w:val="single" w:sz="4" w:space="0" w:color="auto"/>
        <w:right w:val="single" w:sz="4" w:space="0" w:color="auto"/>
      </w:pBdr>
      <w:spacing w:before="100" w:beforeAutospacing="1" w:after="100" w:afterAutospacing="1"/>
      <w:jc w:val="center"/>
    </w:pPr>
    <w:rPr>
      <w:rFonts w:eastAsia="MS Mincho" w:cs="Arial"/>
      <w:b/>
      <w:bCs/>
      <w:sz w:val="18"/>
      <w:szCs w:val="18"/>
      <w:lang w:eastAsia="ja-JP"/>
    </w:rPr>
  </w:style>
  <w:style w:type="paragraph" w:customStyle="1" w:styleId="xl45">
    <w:name w:val="xl45"/>
    <w:basedOn w:val="a7"/>
    <w:qFormat/>
    <w:pPr>
      <w:pBdr>
        <w:top w:val="single" w:sz="8" w:space="0" w:color="auto"/>
        <w:left w:val="single" w:sz="8" w:space="0" w:color="auto"/>
        <w:bottom w:val="single" w:sz="8" w:space="0" w:color="auto"/>
      </w:pBdr>
      <w:spacing w:before="100" w:beforeAutospacing="1" w:after="100" w:afterAutospacing="1"/>
      <w:jc w:val="right"/>
    </w:pPr>
    <w:rPr>
      <w:rFonts w:eastAsia="MS Mincho" w:cs="Arial"/>
      <w:sz w:val="24"/>
      <w:szCs w:val="24"/>
      <w:lang w:eastAsia="ja-JP"/>
    </w:rPr>
  </w:style>
  <w:style w:type="paragraph" w:customStyle="1" w:styleId="xl46">
    <w:name w:val="xl46"/>
    <w:basedOn w:val="a7"/>
    <w:qFormat/>
    <w:pPr>
      <w:pBdr>
        <w:top w:val="single" w:sz="8" w:space="0" w:color="auto"/>
        <w:bottom w:val="single" w:sz="8" w:space="0" w:color="auto"/>
        <w:right w:val="single" w:sz="8" w:space="0" w:color="auto"/>
      </w:pBdr>
      <w:spacing w:before="100" w:beforeAutospacing="1" w:after="100" w:afterAutospacing="1"/>
    </w:pPr>
    <w:rPr>
      <w:rFonts w:eastAsia="MS Mincho" w:cs="Arial"/>
      <w:sz w:val="24"/>
      <w:szCs w:val="24"/>
      <w:lang w:eastAsia="ja-JP"/>
    </w:rPr>
  </w:style>
  <w:style w:type="paragraph" w:customStyle="1" w:styleId="xl47">
    <w:name w:val="xl47"/>
    <w:basedOn w:val="a7"/>
    <w:qFormat/>
    <w:pPr>
      <w:pBdr>
        <w:left w:val="single" w:sz="8" w:space="0" w:color="auto"/>
      </w:pBdr>
      <w:spacing w:before="100" w:beforeAutospacing="1" w:after="100" w:afterAutospacing="1"/>
    </w:pPr>
    <w:rPr>
      <w:rFonts w:eastAsia="MS Mincho" w:cs="Arial"/>
      <w:b/>
      <w:bCs/>
      <w:sz w:val="24"/>
      <w:szCs w:val="24"/>
      <w:lang w:eastAsia="ja-JP"/>
    </w:rPr>
  </w:style>
  <w:style w:type="paragraph" w:customStyle="1" w:styleId="xl48">
    <w:name w:val="xl48"/>
    <w:basedOn w:val="a7"/>
    <w:qFormat/>
    <w:pPr>
      <w:pBdr>
        <w:right w:val="single" w:sz="8" w:space="0" w:color="auto"/>
      </w:pBdr>
      <w:spacing w:before="100" w:beforeAutospacing="1" w:after="100" w:afterAutospacing="1"/>
      <w:jc w:val="center"/>
    </w:pPr>
    <w:rPr>
      <w:rFonts w:eastAsia="MS Mincho" w:cs="Arial"/>
      <w:b/>
      <w:bCs/>
      <w:sz w:val="24"/>
      <w:szCs w:val="24"/>
      <w:lang w:eastAsia="ja-JP"/>
    </w:rPr>
  </w:style>
  <w:style w:type="paragraph" w:customStyle="1" w:styleId="xl49">
    <w:name w:val="xl49"/>
    <w:basedOn w:val="a7"/>
    <w:pPr>
      <w:pBdr>
        <w:top w:val="single" w:sz="4" w:space="0" w:color="auto"/>
        <w:bottom w:val="single" w:sz="4" w:space="0" w:color="auto"/>
        <w:right w:val="single" w:sz="4" w:space="0" w:color="auto"/>
      </w:pBdr>
      <w:spacing w:before="100" w:beforeAutospacing="1" w:after="100" w:afterAutospacing="1"/>
      <w:jc w:val="center"/>
    </w:pPr>
    <w:rPr>
      <w:rFonts w:ascii="Wingdings" w:eastAsia="MS Mincho" w:hAnsi="Wingdings"/>
      <w:sz w:val="24"/>
      <w:szCs w:val="24"/>
      <w:lang w:eastAsia="ja-JP"/>
    </w:rPr>
  </w:style>
  <w:style w:type="paragraph" w:customStyle="1" w:styleId="xl50">
    <w:name w:val="xl50"/>
    <w:basedOn w:val="a7"/>
    <w:pPr>
      <w:pBdr>
        <w:top w:val="single" w:sz="8" w:space="0" w:color="auto"/>
        <w:left w:val="single" w:sz="8" w:space="0" w:color="auto"/>
        <w:bottom w:val="single" w:sz="8" w:space="0" w:color="auto"/>
      </w:pBdr>
      <w:spacing w:before="100" w:beforeAutospacing="1" w:after="100" w:afterAutospacing="1"/>
      <w:jc w:val="center"/>
    </w:pPr>
    <w:rPr>
      <w:rFonts w:eastAsia="MS Mincho" w:cs="Arial"/>
      <w:b/>
      <w:bCs/>
      <w:sz w:val="24"/>
      <w:szCs w:val="24"/>
      <w:lang w:eastAsia="ja-JP"/>
    </w:rPr>
  </w:style>
  <w:style w:type="paragraph" w:customStyle="1" w:styleId="xl51">
    <w:name w:val="xl51"/>
    <w:basedOn w:val="a7"/>
    <w:qFormat/>
    <w:pPr>
      <w:pBdr>
        <w:top w:val="single" w:sz="8" w:space="0" w:color="auto"/>
        <w:bottom w:val="single" w:sz="8" w:space="0" w:color="auto"/>
      </w:pBdr>
      <w:spacing w:before="100" w:beforeAutospacing="1" w:after="100" w:afterAutospacing="1"/>
      <w:jc w:val="center"/>
    </w:pPr>
    <w:rPr>
      <w:rFonts w:eastAsia="MS Mincho" w:cs="Arial"/>
      <w:b/>
      <w:bCs/>
      <w:sz w:val="24"/>
      <w:szCs w:val="24"/>
      <w:lang w:eastAsia="ja-JP"/>
    </w:rPr>
  </w:style>
  <w:style w:type="paragraph" w:customStyle="1" w:styleId="xl52">
    <w:name w:val="xl52"/>
    <w:basedOn w:val="a7"/>
    <w:qFormat/>
    <w:pPr>
      <w:pBdr>
        <w:top w:val="single" w:sz="8" w:space="0" w:color="auto"/>
        <w:bottom w:val="single" w:sz="8" w:space="0" w:color="auto"/>
        <w:right w:val="single" w:sz="8" w:space="0" w:color="auto"/>
      </w:pBdr>
      <w:spacing w:before="100" w:beforeAutospacing="1" w:after="100" w:afterAutospacing="1"/>
      <w:jc w:val="center"/>
    </w:pPr>
    <w:rPr>
      <w:rFonts w:eastAsia="MS Mincho" w:cs="Arial"/>
      <w:b/>
      <w:bCs/>
      <w:sz w:val="24"/>
      <w:szCs w:val="24"/>
      <w:lang w:eastAsia="ja-JP"/>
    </w:rPr>
  </w:style>
  <w:style w:type="paragraph" w:customStyle="1" w:styleId="xl53">
    <w:name w:val="xl53"/>
    <w:basedOn w:val="a7"/>
    <w:qFormat/>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eastAsia="MS Mincho" w:cs="Arial"/>
      <w:sz w:val="24"/>
      <w:szCs w:val="24"/>
      <w:lang w:eastAsia="ja-JP"/>
    </w:rPr>
  </w:style>
  <w:style w:type="paragraph" w:customStyle="1" w:styleId="xl54">
    <w:name w:val="xl54"/>
    <w:basedOn w:val="a7"/>
    <w:qFormat/>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rFonts w:eastAsia="MS Mincho" w:cs="Arial"/>
      <w:sz w:val="24"/>
      <w:szCs w:val="24"/>
      <w:lang w:eastAsia="ja-JP"/>
    </w:rPr>
  </w:style>
  <w:style w:type="paragraph" w:customStyle="1" w:styleId="xl55">
    <w:name w:val="xl55"/>
    <w:basedOn w:val="a7"/>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MS Mincho" w:cs="Arial"/>
      <w:sz w:val="24"/>
      <w:szCs w:val="24"/>
      <w:lang w:eastAsia="ja-JP"/>
    </w:rPr>
  </w:style>
  <w:style w:type="paragraph" w:customStyle="1" w:styleId="xl56">
    <w:name w:val="xl56"/>
    <w:basedOn w:val="a7"/>
    <w:qFormat/>
    <w:pPr>
      <w:pBdr>
        <w:top w:val="single" w:sz="4" w:space="0" w:color="auto"/>
        <w:left w:val="single" w:sz="8" w:space="0" w:color="auto"/>
        <w:bottom w:val="single" w:sz="4" w:space="0" w:color="auto"/>
      </w:pBdr>
      <w:spacing w:before="100" w:beforeAutospacing="1" w:after="100" w:afterAutospacing="1"/>
      <w:textAlignment w:val="center"/>
    </w:pPr>
    <w:rPr>
      <w:rFonts w:eastAsia="MS Mincho" w:cs="Arial"/>
      <w:sz w:val="24"/>
      <w:szCs w:val="24"/>
      <w:lang w:eastAsia="ja-JP"/>
    </w:rPr>
  </w:style>
  <w:style w:type="paragraph" w:customStyle="1" w:styleId="xl57">
    <w:name w:val="xl57"/>
    <w:basedOn w:val="a7"/>
    <w:qFormat/>
    <w:pPr>
      <w:pBdr>
        <w:top w:val="single" w:sz="4" w:space="0" w:color="auto"/>
        <w:left w:val="single" w:sz="8" w:space="0" w:color="auto"/>
        <w:bottom w:val="single" w:sz="4" w:space="0" w:color="auto"/>
      </w:pBdr>
      <w:spacing w:before="100" w:beforeAutospacing="1" w:after="100" w:afterAutospacing="1"/>
      <w:jc w:val="right"/>
    </w:pPr>
    <w:rPr>
      <w:rFonts w:eastAsia="MS Mincho" w:cs="Arial"/>
      <w:sz w:val="24"/>
      <w:szCs w:val="24"/>
      <w:lang w:eastAsia="ja-JP"/>
    </w:rPr>
  </w:style>
  <w:style w:type="character" w:customStyle="1" w:styleId="35">
    <w:name w:val="正文文本 3 字符"/>
    <w:basedOn w:val="a9"/>
    <w:link w:val="34"/>
    <w:qFormat/>
    <w:rPr>
      <w:rFonts w:ascii="Arial" w:eastAsia="MS PGothic" w:hAnsi="Arial"/>
      <w:color w:val="FF0000"/>
      <w:sz w:val="21"/>
      <w:szCs w:val="24"/>
      <w:lang w:eastAsia="ja-JP"/>
    </w:rPr>
  </w:style>
  <w:style w:type="paragraph" w:customStyle="1" w:styleId="afffff">
    <w:name w:val="標準(英語)"/>
    <w:basedOn w:val="a7"/>
    <w:qFormat/>
    <w:pPr>
      <w:widowControl w:val="0"/>
      <w:shd w:val="pct10" w:color="auto" w:fill="FFFFFF"/>
      <w:snapToGrid w:val="0"/>
      <w:jc w:val="both"/>
    </w:pPr>
    <w:rPr>
      <w:rFonts w:eastAsia="MS PGothic"/>
      <w:b/>
      <w:bCs/>
      <w:color w:val="000000"/>
      <w:kern w:val="2"/>
      <w:sz w:val="24"/>
      <w:szCs w:val="24"/>
      <w:u w:val="single"/>
      <w:lang w:eastAsia="ja-JP"/>
    </w:rPr>
  </w:style>
  <w:style w:type="paragraph" w:customStyle="1" w:styleId="afffff0">
    <w:name w:val="正文表标题"/>
    <w:next w:val="a7"/>
    <w:qFormat/>
    <w:pPr>
      <w:tabs>
        <w:tab w:val="left" w:pos="360"/>
      </w:tabs>
      <w:ind w:left="360" w:hanging="360"/>
      <w:jc w:val="center"/>
    </w:pPr>
    <w:rPr>
      <w:rFonts w:ascii="黑体" w:eastAsia="黑体" w:hAnsi="Times New Roman" w:cs="Times New Roman"/>
      <w:sz w:val="21"/>
    </w:rPr>
  </w:style>
  <w:style w:type="paragraph" w:customStyle="1" w:styleId="a5">
    <w:name w:val="注×："/>
    <w:qFormat/>
    <w:pPr>
      <w:widowControl w:val="0"/>
      <w:numPr>
        <w:numId w:val="18"/>
      </w:numPr>
      <w:tabs>
        <w:tab w:val="left" w:pos="630"/>
      </w:tabs>
      <w:autoSpaceDE w:val="0"/>
      <w:autoSpaceDN w:val="0"/>
      <w:ind w:left="900" w:hanging="500"/>
      <w:jc w:val="both"/>
    </w:pPr>
    <w:rPr>
      <w:rFonts w:ascii="宋体" w:eastAsia="宋体" w:hAnsi="Times New Roman" w:cs="Times New Roman"/>
      <w:sz w:val="18"/>
    </w:rPr>
  </w:style>
  <w:style w:type="paragraph" w:customStyle="1" w:styleId="font1">
    <w:name w:val="font1"/>
    <w:basedOn w:val="a7"/>
    <w:qFormat/>
    <w:pPr>
      <w:spacing w:before="100" w:beforeAutospacing="1" w:after="100" w:afterAutospacing="1"/>
    </w:pPr>
    <w:rPr>
      <w:rFonts w:cs="Arial"/>
      <w:sz w:val="24"/>
    </w:rPr>
  </w:style>
  <w:style w:type="paragraph" w:customStyle="1" w:styleId="font9">
    <w:name w:val="font9"/>
    <w:basedOn w:val="a7"/>
    <w:qFormat/>
    <w:pPr>
      <w:spacing w:before="100" w:beforeAutospacing="1" w:after="100" w:afterAutospacing="1"/>
    </w:pPr>
    <w:rPr>
      <w:rFonts w:cs="Arial"/>
      <w:sz w:val="22"/>
      <w:szCs w:val="22"/>
    </w:rPr>
  </w:style>
  <w:style w:type="paragraph" w:customStyle="1" w:styleId="font10">
    <w:name w:val="font10"/>
    <w:basedOn w:val="a7"/>
    <w:qFormat/>
    <w:pPr>
      <w:spacing w:before="100" w:beforeAutospacing="1" w:after="100" w:afterAutospacing="1"/>
    </w:pPr>
    <w:rPr>
      <w:rFonts w:cs="Arial"/>
      <w:sz w:val="14"/>
      <w:szCs w:val="14"/>
    </w:rPr>
  </w:style>
  <w:style w:type="paragraph" w:customStyle="1" w:styleId="font11">
    <w:name w:val="font11"/>
    <w:basedOn w:val="a7"/>
    <w:qFormat/>
    <w:pPr>
      <w:spacing w:before="100" w:beforeAutospacing="1" w:after="100" w:afterAutospacing="1"/>
    </w:pPr>
    <w:rPr>
      <w:rFonts w:cs="Arial"/>
      <w:sz w:val="12"/>
      <w:szCs w:val="12"/>
    </w:rPr>
  </w:style>
  <w:style w:type="paragraph" w:customStyle="1" w:styleId="font12">
    <w:name w:val="font12"/>
    <w:basedOn w:val="a7"/>
    <w:qFormat/>
    <w:pPr>
      <w:spacing w:before="100" w:beforeAutospacing="1" w:after="100" w:afterAutospacing="1"/>
    </w:pPr>
    <w:rPr>
      <w:rFonts w:ascii="宋体" w:hAnsi="宋体" w:hint="eastAsia"/>
      <w:sz w:val="16"/>
      <w:szCs w:val="16"/>
    </w:rPr>
  </w:style>
  <w:style w:type="paragraph" w:customStyle="1" w:styleId="font13">
    <w:name w:val="font13"/>
    <w:basedOn w:val="a7"/>
    <w:qFormat/>
    <w:pPr>
      <w:spacing w:before="100" w:beforeAutospacing="1" w:after="100" w:afterAutospacing="1"/>
    </w:pPr>
    <w:rPr>
      <w:rFonts w:ascii="宋体" w:hAnsi="宋体" w:hint="eastAsia"/>
      <w:sz w:val="24"/>
    </w:rPr>
  </w:style>
  <w:style w:type="paragraph" w:customStyle="1" w:styleId="xl83">
    <w:name w:val="xl83"/>
    <w:basedOn w:val="a7"/>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84">
    <w:name w:val="xl84"/>
    <w:basedOn w:val="a7"/>
    <w:qFormat/>
    <w:pPr>
      <w:pBdr>
        <w:left w:val="single" w:sz="4" w:space="0" w:color="auto"/>
        <w:bottom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85">
    <w:name w:val="xl85"/>
    <w:basedOn w:val="a7"/>
    <w:qFormat/>
    <w:pPr>
      <w:pBdr>
        <w:bottom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86">
    <w:name w:val="xl86"/>
    <w:basedOn w:val="a7"/>
    <w:qFormat/>
    <w:pPr>
      <w:pBdr>
        <w:top w:val="single" w:sz="4" w:space="0" w:color="auto"/>
        <w:lef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87">
    <w:name w:val="xl87"/>
    <w:basedOn w:val="a7"/>
    <w:qFormat/>
    <w:pPr>
      <w:pBdr>
        <w:top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88">
    <w:name w:val="xl88"/>
    <w:basedOn w:val="a7"/>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89">
    <w:name w:val="xl89"/>
    <w:basedOn w:val="a7"/>
    <w:qFormat/>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ascii="Arial Unicode MS" w:hAnsi="Arial Unicode MS"/>
      <w:sz w:val="24"/>
      <w:szCs w:val="24"/>
    </w:rPr>
  </w:style>
  <w:style w:type="paragraph" w:customStyle="1" w:styleId="xl90">
    <w:name w:val="xl90"/>
    <w:basedOn w:val="a7"/>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91">
    <w:name w:val="xl91"/>
    <w:basedOn w:val="a7"/>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92">
    <w:name w:val="xl92"/>
    <w:basedOn w:val="a7"/>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sz w:val="24"/>
      <w:szCs w:val="24"/>
    </w:rPr>
  </w:style>
  <w:style w:type="paragraph" w:customStyle="1" w:styleId="xl93">
    <w:name w:val="xl93"/>
    <w:basedOn w:val="a7"/>
    <w:qFormat/>
    <w:pPr>
      <w:pBdr>
        <w:left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94">
    <w:name w:val="xl94"/>
    <w:basedOn w:val="a7"/>
    <w:qFormat/>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95">
    <w:name w:val="xl95"/>
    <w:basedOn w:val="a7"/>
    <w:qFormat/>
    <w:pPr>
      <w:pBdr>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sz w:val="24"/>
      <w:szCs w:val="24"/>
    </w:rPr>
  </w:style>
  <w:style w:type="paragraph" w:customStyle="1" w:styleId="xl96">
    <w:name w:val="xl96"/>
    <w:basedOn w:val="a7"/>
    <w:qFormat/>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97">
    <w:name w:val="xl97"/>
    <w:basedOn w:val="a7"/>
    <w:qFormat/>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98">
    <w:name w:val="xl98"/>
    <w:basedOn w:val="a7"/>
    <w:qFormat/>
    <w:pPr>
      <w:pBdr>
        <w:top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99">
    <w:name w:val="xl99"/>
    <w:basedOn w:val="a7"/>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sz w:val="24"/>
      <w:szCs w:val="24"/>
    </w:rPr>
  </w:style>
  <w:style w:type="paragraph" w:customStyle="1" w:styleId="xl100">
    <w:name w:val="xl100"/>
    <w:basedOn w:val="a7"/>
    <w:qFormat/>
    <w:pPr>
      <w:pBdr>
        <w:left w:val="single" w:sz="4" w:space="0" w:color="auto"/>
        <w:right w:val="single" w:sz="4" w:space="0" w:color="auto"/>
      </w:pBdr>
      <w:spacing w:before="100" w:beforeAutospacing="1" w:after="100" w:afterAutospacing="1"/>
      <w:jc w:val="center"/>
      <w:textAlignment w:val="center"/>
    </w:pPr>
    <w:rPr>
      <w:rFonts w:ascii="宋体" w:hAnsi="宋体" w:hint="eastAsia"/>
      <w:sz w:val="24"/>
      <w:szCs w:val="24"/>
    </w:rPr>
  </w:style>
  <w:style w:type="paragraph" w:customStyle="1" w:styleId="xl101">
    <w:name w:val="xl101"/>
    <w:basedOn w:val="a7"/>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02">
    <w:name w:val="xl102"/>
    <w:basedOn w:val="a7"/>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sz w:val="16"/>
      <w:szCs w:val="16"/>
    </w:rPr>
  </w:style>
  <w:style w:type="paragraph" w:customStyle="1" w:styleId="xl103">
    <w:name w:val="xl103"/>
    <w:basedOn w:val="a7"/>
    <w:qFormat/>
    <w:pPr>
      <w:pBdr>
        <w:top w:val="single" w:sz="4" w:space="0" w:color="auto"/>
        <w:right w:val="single" w:sz="4" w:space="0" w:color="auto"/>
      </w:pBdr>
      <w:spacing w:before="100" w:beforeAutospacing="1" w:after="100" w:afterAutospacing="1"/>
      <w:textAlignment w:val="center"/>
    </w:pPr>
    <w:rPr>
      <w:rFonts w:ascii="Arial Unicode MS" w:hAnsi="Arial Unicode MS"/>
      <w:sz w:val="24"/>
      <w:szCs w:val="24"/>
    </w:rPr>
  </w:style>
  <w:style w:type="paragraph" w:customStyle="1" w:styleId="xl104">
    <w:name w:val="xl104"/>
    <w:basedOn w:val="a7"/>
    <w:qFormat/>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Unicode MS" w:hAnsi="Arial Unicode MS"/>
      <w:sz w:val="16"/>
      <w:szCs w:val="16"/>
    </w:rPr>
  </w:style>
  <w:style w:type="paragraph" w:customStyle="1" w:styleId="xl105">
    <w:name w:val="xl105"/>
    <w:basedOn w:val="a7"/>
    <w:qFormat/>
    <w:pPr>
      <w:pBdr>
        <w:top w:val="single" w:sz="4" w:space="0" w:color="auto"/>
        <w:lef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06">
    <w:name w:val="xl106"/>
    <w:basedOn w:val="a7"/>
    <w:qFormat/>
    <w:pPr>
      <w:pBdr>
        <w:top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07">
    <w:name w:val="xl107"/>
    <w:basedOn w:val="a7"/>
    <w:qFormat/>
    <w:pPr>
      <w:pBdr>
        <w:left w:val="single" w:sz="4" w:space="0" w:color="auto"/>
        <w:bottom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08">
    <w:name w:val="xl108"/>
    <w:basedOn w:val="a7"/>
    <w:qFormat/>
    <w:pPr>
      <w:pBdr>
        <w:bottom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09">
    <w:name w:val="xl109"/>
    <w:basedOn w:val="a7"/>
    <w:qFormat/>
    <w:pPr>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hint="eastAsia"/>
      <w:sz w:val="24"/>
      <w:szCs w:val="24"/>
    </w:rPr>
  </w:style>
  <w:style w:type="paragraph" w:customStyle="1" w:styleId="xl110">
    <w:name w:val="xl110"/>
    <w:basedOn w:val="a7"/>
    <w:qFormat/>
    <w:pPr>
      <w:pBdr>
        <w:lef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11">
    <w:name w:val="xl111"/>
    <w:basedOn w:val="a7"/>
    <w:qFormat/>
    <w:pPr>
      <w:pBdr>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12">
    <w:name w:val="xl112"/>
    <w:basedOn w:val="a7"/>
    <w:qFormat/>
    <w:pPr>
      <w:pBdr>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13">
    <w:name w:val="xl113"/>
    <w:basedOn w:val="a7"/>
    <w:qFormat/>
    <w:pPr>
      <w:pBdr>
        <w:bottom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14">
    <w:name w:val="xl114"/>
    <w:basedOn w:val="a7"/>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15">
    <w:name w:val="xl115"/>
    <w:basedOn w:val="a7"/>
    <w:qFormat/>
    <w:pPr>
      <w:pBdr>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sz w:val="24"/>
      <w:szCs w:val="24"/>
    </w:rPr>
  </w:style>
  <w:style w:type="character" w:customStyle="1" w:styleId="HTML2">
    <w:name w:val="HTML 预设格式 字符"/>
    <w:basedOn w:val="a9"/>
    <w:link w:val="HTML1"/>
    <w:qFormat/>
    <w:rPr>
      <w:rFonts w:ascii="Arial Unicode MS" w:eastAsia="Arial Unicode MS" w:hAnsi="Arial Unicode MS"/>
      <w:color w:val="000000"/>
      <w:sz w:val="24"/>
    </w:rPr>
  </w:style>
  <w:style w:type="paragraph" w:customStyle="1" w:styleId="afffff1">
    <w:name w:val="附录标识"/>
    <w:basedOn w:val="affff4"/>
    <w:qFormat/>
    <w:pPr>
      <w:tabs>
        <w:tab w:val="left" w:pos="425"/>
        <w:tab w:val="left" w:pos="6405"/>
      </w:tabs>
      <w:spacing w:after="200"/>
      <w:ind w:left="425" w:hanging="425"/>
    </w:pPr>
    <w:rPr>
      <w:sz w:val="21"/>
    </w:rPr>
  </w:style>
  <w:style w:type="paragraph" w:customStyle="1" w:styleId="afffff2">
    <w:name w:val="附录章标题"/>
    <w:next w:val="affff5"/>
    <w:qFormat/>
    <w:pPr>
      <w:wordWrap w:val="0"/>
      <w:overflowPunct w:val="0"/>
      <w:autoSpaceDE w:val="0"/>
      <w:spacing w:beforeLines="50" w:afterLines="50"/>
      <w:ind w:left="1215"/>
      <w:jc w:val="both"/>
      <w:textAlignment w:val="baseline"/>
      <w:outlineLvl w:val="1"/>
    </w:pPr>
    <w:rPr>
      <w:rFonts w:ascii="黑体" w:eastAsia="黑体" w:hAnsi="Times New Roman" w:cs="Times New Roman"/>
      <w:kern w:val="21"/>
      <w:sz w:val="21"/>
    </w:rPr>
  </w:style>
  <w:style w:type="paragraph" w:customStyle="1" w:styleId="afffff3">
    <w:name w:val="附录一级条标题"/>
    <w:basedOn w:val="afffff2"/>
    <w:next w:val="affff5"/>
    <w:qFormat/>
    <w:pPr>
      <w:tabs>
        <w:tab w:val="left" w:pos="709"/>
        <w:tab w:val="left" w:pos="1570"/>
      </w:tabs>
      <w:autoSpaceDN w:val="0"/>
      <w:spacing w:beforeLines="0" w:afterLines="0"/>
      <w:ind w:left="709" w:hanging="709"/>
      <w:outlineLvl w:val="2"/>
    </w:pPr>
  </w:style>
  <w:style w:type="paragraph" w:customStyle="1" w:styleId="afffff4">
    <w:name w:val="附录二级条标题"/>
    <w:basedOn w:val="afffff3"/>
    <w:next w:val="affff5"/>
    <w:qFormat/>
    <w:pPr>
      <w:tabs>
        <w:tab w:val="clear" w:pos="709"/>
        <w:tab w:val="left" w:pos="851"/>
        <w:tab w:val="left" w:pos="1140"/>
      </w:tabs>
      <w:ind w:left="851" w:hanging="851"/>
      <w:outlineLvl w:val="3"/>
    </w:pPr>
  </w:style>
  <w:style w:type="paragraph" w:customStyle="1" w:styleId="afffff5">
    <w:name w:val="附录三级条标题"/>
    <w:basedOn w:val="afffff4"/>
    <w:next w:val="affff5"/>
    <w:qFormat/>
    <w:pPr>
      <w:tabs>
        <w:tab w:val="clear" w:pos="851"/>
        <w:tab w:val="left" w:pos="840"/>
        <w:tab w:val="left" w:pos="992"/>
      </w:tabs>
      <w:ind w:left="992" w:hanging="992"/>
      <w:outlineLvl w:val="4"/>
    </w:pPr>
  </w:style>
  <w:style w:type="paragraph" w:customStyle="1" w:styleId="afffff6">
    <w:name w:val="附录四级条标题"/>
    <w:basedOn w:val="afffff5"/>
    <w:next w:val="affff5"/>
    <w:qFormat/>
    <w:pPr>
      <w:tabs>
        <w:tab w:val="clear" w:pos="840"/>
        <w:tab w:val="clear" w:pos="1140"/>
        <w:tab w:val="left" w:pos="1134"/>
        <w:tab w:val="left" w:pos="1260"/>
      </w:tabs>
      <w:ind w:left="1134" w:hanging="1134"/>
      <w:outlineLvl w:val="5"/>
    </w:pPr>
  </w:style>
  <w:style w:type="paragraph" w:customStyle="1" w:styleId="afffff7">
    <w:name w:val="附录五级条标题"/>
    <w:basedOn w:val="afffff6"/>
    <w:next w:val="affff5"/>
    <w:qFormat/>
    <w:pPr>
      <w:tabs>
        <w:tab w:val="clear" w:pos="992"/>
        <w:tab w:val="clear" w:pos="1260"/>
        <w:tab w:val="left" w:pos="1276"/>
        <w:tab w:val="left" w:pos="1680"/>
      </w:tabs>
      <w:ind w:left="1276" w:hanging="1276"/>
      <w:outlineLvl w:val="6"/>
    </w:pPr>
  </w:style>
  <w:style w:type="paragraph" w:customStyle="1" w:styleId="afffff8">
    <w:name w:val="列项——"/>
    <w:qFormat/>
    <w:pPr>
      <w:widowControl w:val="0"/>
      <w:tabs>
        <w:tab w:val="left" w:pos="854"/>
        <w:tab w:val="left" w:pos="2100"/>
      </w:tabs>
      <w:ind w:leftChars="200" w:left="840" w:hangingChars="200" w:hanging="420"/>
      <w:jc w:val="both"/>
    </w:pPr>
    <w:rPr>
      <w:rFonts w:ascii="宋体" w:eastAsia="宋体" w:hAnsi="Times New Roman" w:cs="Times New Roman"/>
      <w:sz w:val="21"/>
    </w:rPr>
  </w:style>
  <w:style w:type="paragraph" w:customStyle="1" w:styleId="afffff9">
    <w:name w:val="列项·"/>
    <w:qFormat/>
    <w:pPr>
      <w:tabs>
        <w:tab w:val="left" w:pos="840"/>
        <w:tab w:val="left" w:pos="2520"/>
      </w:tabs>
      <w:ind w:leftChars="200" w:left="840" w:hangingChars="200" w:hanging="420"/>
      <w:jc w:val="both"/>
    </w:pPr>
    <w:rPr>
      <w:rFonts w:ascii="宋体" w:eastAsia="宋体" w:hAnsi="Times New Roman" w:cs="Times New Roman"/>
      <w:sz w:val="21"/>
    </w:rPr>
  </w:style>
  <w:style w:type="paragraph" w:customStyle="1" w:styleId="a6">
    <w:name w:val="三级无标题条"/>
    <w:basedOn w:val="a7"/>
    <w:qFormat/>
    <w:pPr>
      <w:widowControl w:val="0"/>
      <w:numPr>
        <w:numId w:val="19"/>
      </w:numPr>
      <w:tabs>
        <w:tab w:val="clear" w:pos="1140"/>
      </w:tabs>
      <w:ind w:left="0" w:firstLine="0"/>
      <w:jc w:val="both"/>
    </w:pPr>
    <w:rPr>
      <w:rFonts w:ascii="Times New Roman" w:hAnsi="Times New Roman"/>
      <w:kern w:val="2"/>
      <w:sz w:val="21"/>
      <w:szCs w:val="24"/>
    </w:rPr>
  </w:style>
  <w:style w:type="paragraph" w:customStyle="1" w:styleId="a2">
    <w:name w:val="示例"/>
    <w:next w:val="affff5"/>
    <w:qFormat/>
    <w:pPr>
      <w:numPr>
        <w:numId w:val="20"/>
      </w:numPr>
      <w:tabs>
        <w:tab w:val="clear" w:pos="1140"/>
        <w:tab w:val="left" w:pos="816"/>
      </w:tabs>
      <w:ind w:left="0" w:firstLineChars="233" w:firstLine="419"/>
      <w:jc w:val="both"/>
    </w:pPr>
    <w:rPr>
      <w:rFonts w:ascii="宋体" w:eastAsia="宋体" w:hAnsi="Times New Roman" w:cs="Times New Roman"/>
      <w:sz w:val="18"/>
    </w:rPr>
  </w:style>
  <w:style w:type="paragraph" w:customStyle="1" w:styleId="a0">
    <w:name w:val="四级无标题条"/>
    <w:basedOn w:val="a7"/>
    <w:qFormat/>
    <w:pPr>
      <w:widowControl w:val="0"/>
      <w:numPr>
        <w:ilvl w:val="4"/>
        <w:numId w:val="21"/>
      </w:numPr>
      <w:jc w:val="both"/>
    </w:pPr>
    <w:rPr>
      <w:rFonts w:ascii="Times New Roman" w:hAnsi="Times New Roman"/>
      <w:kern w:val="2"/>
      <w:sz w:val="21"/>
      <w:szCs w:val="24"/>
    </w:rPr>
  </w:style>
  <w:style w:type="paragraph" w:customStyle="1" w:styleId="afffffa">
    <w:name w:val="五级无标题条"/>
    <w:basedOn w:val="a7"/>
    <w:qFormat/>
    <w:pPr>
      <w:widowControl w:val="0"/>
      <w:ind w:left="1215"/>
      <w:jc w:val="both"/>
    </w:pPr>
    <w:rPr>
      <w:rFonts w:ascii="Times New Roman" w:hAnsi="Times New Roman"/>
      <w:kern w:val="2"/>
      <w:sz w:val="21"/>
      <w:szCs w:val="24"/>
    </w:rPr>
  </w:style>
  <w:style w:type="paragraph" w:customStyle="1" w:styleId="afffffb">
    <w:name w:val="一级无标题条"/>
    <w:basedOn w:val="a7"/>
    <w:qFormat/>
    <w:pPr>
      <w:widowControl w:val="0"/>
      <w:ind w:left="1215"/>
      <w:jc w:val="both"/>
    </w:pPr>
    <w:rPr>
      <w:rFonts w:ascii="Times New Roman" w:hAnsi="Times New Roman"/>
      <w:kern w:val="2"/>
      <w:sz w:val="21"/>
      <w:szCs w:val="24"/>
    </w:rPr>
  </w:style>
  <w:style w:type="paragraph" w:customStyle="1" w:styleId="afffffc">
    <w:name w:val="正文图标题"/>
    <w:next w:val="affff5"/>
    <w:qFormat/>
    <w:pPr>
      <w:ind w:left="1215"/>
      <w:jc w:val="center"/>
    </w:pPr>
    <w:rPr>
      <w:rFonts w:ascii="黑体" w:eastAsia="黑体" w:hAnsi="Times New Roman" w:cs="Times New Roman"/>
      <w:sz w:val="21"/>
    </w:rPr>
  </w:style>
  <w:style w:type="paragraph" w:customStyle="1" w:styleId="afffffd">
    <w:name w:val="注："/>
    <w:next w:val="affff5"/>
    <w:qFormat/>
    <w:pPr>
      <w:widowControl w:val="0"/>
      <w:autoSpaceDE w:val="0"/>
      <w:autoSpaceDN w:val="0"/>
      <w:ind w:left="840" w:hanging="420"/>
      <w:jc w:val="both"/>
    </w:pPr>
    <w:rPr>
      <w:rFonts w:ascii="宋体" w:eastAsia="宋体" w:hAnsi="Times New Roman" w:cs="Times New Roman"/>
      <w:sz w:val="18"/>
    </w:rPr>
  </w:style>
  <w:style w:type="paragraph" w:customStyle="1" w:styleId="a3">
    <w:name w:val="封面标准文稿编辑信息"/>
    <w:qFormat/>
    <w:pPr>
      <w:numPr>
        <w:numId w:val="22"/>
      </w:numPr>
      <w:spacing w:before="180" w:line="180" w:lineRule="exact"/>
      <w:jc w:val="center"/>
    </w:pPr>
    <w:rPr>
      <w:rFonts w:ascii="宋体" w:eastAsia="宋体" w:hAnsi="Times New Roman" w:cs="Times New Roman"/>
      <w:sz w:val="21"/>
    </w:rPr>
  </w:style>
  <w:style w:type="paragraph" w:customStyle="1" w:styleId="afffffe">
    <w:name w:val="二级无标题条"/>
    <w:basedOn w:val="a7"/>
    <w:qFormat/>
    <w:pPr>
      <w:widowControl w:val="0"/>
      <w:jc w:val="both"/>
    </w:pPr>
    <w:rPr>
      <w:rFonts w:ascii="Times New Roman" w:hAnsi="Times New Roman"/>
      <w:kern w:val="2"/>
      <w:sz w:val="21"/>
      <w:szCs w:val="24"/>
    </w:rPr>
  </w:style>
  <w:style w:type="character" w:customStyle="1" w:styleId="Char4">
    <w:name w:val="段 Char"/>
    <w:qFormat/>
    <w:rPr>
      <w:rFonts w:ascii="宋体"/>
      <w:sz w:val="21"/>
      <w:lang w:val="en-US" w:eastAsia="zh-CN"/>
    </w:rPr>
  </w:style>
  <w:style w:type="paragraph" w:customStyle="1" w:styleId="affffff">
    <w:name w:val="附录图标题"/>
    <w:next w:val="affff5"/>
    <w:qFormat/>
    <w:pPr>
      <w:jc w:val="center"/>
    </w:pPr>
    <w:rPr>
      <w:rFonts w:ascii="黑体" w:eastAsia="黑体" w:hAnsi="Times New Roman" w:cs="Times New Roman"/>
      <w:sz w:val="21"/>
    </w:rPr>
  </w:style>
  <w:style w:type="paragraph" w:customStyle="1" w:styleId="affffff0">
    <w:name w:val="封面一致性程度标识"/>
    <w:qFormat/>
    <w:pPr>
      <w:spacing w:before="440" w:line="400" w:lineRule="exact"/>
      <w:jc w:val="center"/>
    </w:pPr>
    <w:rPr>
      <w:rFonts w:ascii="宋体" w:eastAsia="宋体" w:hAnsi="Times New Roman" w:cs="Times New Roman"/>
      <w:sz w:val="28"/>
    </w:rPr>
  </w:style>
  <w:style w:type="paragraph" w:customStyle="1" w:styleId="affffff1">
    <w:name w:val="目次、索引正文"/>
    <w:qFormat/>
    <w:pPr>
      <w:spacing w:line="320" w:lineRule="exact"/>
      <w:jc w:val="both"/>
    </w:pPr>
    <w:rPr>
      <w:rFonts w:ascii="宋体" w:eastAsia="宋体" w:hAnsi="Times New Roman" w:cs="Times New Roman"/>
      <w:sz w:val="21"/>
    </w:rPr>
  </w:style>
  <w:style w:type="paragraph" w:customStyle="1" w:styleId="affffff2">
    <w:name w:val="其他发布部门"/>
    <w:basedOn w:val="affffff3"/>
    <w:qFormat/>
    <w:pPr>
      <w:spacing w:line="240" w:lineRule="atLeast"/>
    </w:pPr>
    <w:rPr>
      <w:rFonts w:ascii="黑体" w:eastAsia="黑体"/>
      <w:b w:val="0"/>
    </w:rPr>
  </w:style>
  <w:style w:type="paragraph" w:customStyle="1" w:styleId="affffff3">
    <w:name w:val="发布部门"/>
    <w:next w:val="affff5"/>
    <w:qFormat/>
    <w:pPr>
      <w:jc w:val="center"/>
    </w:pPr>
    <w:rPr>
      <w:rFonts w:ascii="宋体" w:eastAsia="宋体" w:hAnsi="Times New Roman" w:cs="Times New Roman"/>
      <w:b/>
      <w:spacing w:val="20"/>
      <w:w w:val="135"/>
      <w:sz w:val="36"/>
    </w:rPr>
  </w:style>
  <w:style w:type="paragraph" w:customStyle="1" w:styleId="affffff4">
    <w:name w:val="标准标志"/>
    <w:next w:val="a7"/>
    <w:qFormat/>
    <w:pPr>
      <w:shd w:val="solid" w:color="FFFFFF" w:fill="FFFFFF"/>
      <w:spacing w:line="240" w:lineRule="atLeast"/>
      <w:jc w:val="right"/>
    </w:pPr>
    <w:rPr>
      <w:rFonts w:ascii="Times New Roman" w:eastAsia="宋体" w:hAnsi="Times New Roman" w:cs="Times New Roman"/>
      <w:b/>
      <w:w w:val="130"/>
      <w:sz w:val="96"/>
    </w:rPr>
  </w:style>
  <w:style w:type="paragraph" w:customStyle="1" w:styleId="affffff5">
    <w:name w:val="实施日期"/>
    <w:basedOn w:val="affffff6"/>
    <w:qFormat/>
    <w:pPr>
      <w:jc w:val="right"/>
    </w:pPr>
  </w:style>
  <w:style w:type="paragraph" w:customStyle="1" w:styleId="affffff6">
    <w:name w:val="发布日期"/>
    <w:qFormat/>
    <w:rPr>
      <w:rFonts w:ascii="Times New Roman" w:eastAsia="黑体" w:hAnsi="Times New Roman" w:cs="Times New Roman"/>
      <w:sz w:val="28"/>
    </w:rPr>
  </w:style>
  <w:style w:type="paragraph" w:customStyle="1" w:styleId="affffff7">
    <w:name w:val="标准书脚_奇数页"/>
    <w:qFormat/>
    <w:pPr>
      <w:spacing w:before="120"/>
      <w:jc w:val="right"/>
    </w:pPr>
    <w:rPr>
      <w:rFonts w:ascii="Times New Roman" w:eastAsia="宋体" w:hAnsi="Times New Roman" w:cs="Times New Roman"/>
      <w:sz w:val="18"/>
    </w:rPr>
  </w:style>
  <w:style w:type="paragraph" w:customStyle="1" w:styleId="affffff8">
    <w:name w:val="标准书眉一"/>
    <w:qFormat/>
    <w:pPr>
      <w:jc w:val="both"/>
    </w:pPr>
    <w:rPr>
      <w:rFonts w:ascii="Times New Roman" w:eastAsia="宋体" w:hAnsi="Times New Roman" w:cs="Times New Roman"/>
    </w:rPr>
  </w:style>
  <w:style w:type="paragraph" w:customStyle="1" w:styleId="unnamed2">
    <w:name w:val="unnamed2"/>
    <w:basedOn w:val="a7"/>
    <w:qFormat/>
    <w:pPr>
      <w:spacing w:before="100" w:beforeAutospacing="1" w:after="100" w:afterAutospacing="1"/>
    </w:pPr>
    <w:rPr>
      <w:rFonts w:ascii="宋体" w:hAnsi="宋体"/>
      <w:sz w:val="24"/>
    </w:rPr>
  </w:style>
  <w:style w:type="paragraph" w:customStyle="1" w:styleId="BodyTest">
    <w:name w:val="Body Test"/>
    <w:basedOn w:val="a7"/>
    <w:qFormat/>
    <w:pPr>
      <w:spacing w:after="180"/>
      <w:jc w:val="both"/>
    </w:pPr>
    <w:rPr>
      <w:rFonts w:ascii="Times New Roman" w:hAnsi="Times New Roman"/>
      <w:color w:val="000000"/>
      <w:sz w:val="24"/>
      <w:lang w:eastAsia="en-US"/>
    </w:rPr>
  </w:style>
  <w:style w:type="paragraph" w:customStyle="1" w:styleId="affffff9">
    <w:name w:val="无标题条"/>
    <w:next w:val="affff5"/>
    <w:qFormat/>
    <w:pPr>
      <w:jc w:val="both"/>
    </w:pPr>
    <w:rPr>
      <w:rFonts w:ascii="Times New Roman" w:eastAsia="宋体" w:hAnsi="Times New Roman" w:cs="Times New Roman"/>
      <w:sz w:val="21"/>
    </w:rPr>
  </w:style>
  <w:style w:type="paragraph" w:customStyle="1" w:styleId="affffffa">
    <w:name w:val="封面标准代替信息"/>
    <w:basedOn w:val="2c"/>
    <w:qFormat/>
    <w:pPr>
      <w:spacing w:before="57"/>
    </w:pPr>
    <w:rPr>
      <w:rFonts w:ascii="宋体"/>
      <w:sz w:val="21"/>
    </w:rPr>
  </w:style>
  <w:style w:type="paragraph" w:customStyle="1" w:styleId="2c">
    <w:name w:val="封面标准号2"/>
    <w:basedOn w:val="15"/>
    <w:qFormat/>
    <w:pPr>
      <w:adjustRightInd w:val="0"/>
      <w:spacing w:before="357" w:line="280" w:lineRule="exact"/>
    </w:pPr>
  </w:style>
  <w:style w:type="paragraph" w:customStyle="1" w:styleId="15">
    <w:name w:val="封面标准号1"/>
    <w:qFormat/>
    <w:pPr>
      <w:widowControl w:val="0"/>
      <w:kinsoku w:val="0"/>
      <w:overflowPunct w:val="0"/>
      <w:autoSpaceDE w:val="0"/>
      <w:autoSpaceDN w:val="0"/>
      <w:spacing w:before="308"/>
      <w:jc w:val="right"/>
      <w:textAlignment w:val="center"/>
    </w:pPr>
    <w:rPr>
      <w:rFonts w:ascii="Times New Roman" w:eastAsia="宋体" w:hAnsi="Times New Roman" w:cs="Times New Roman"/>
      <w:sz w:val="28"/>
    </w:rPr>
  </w:style>
  <w:style w:type="paragraph" w:customStyle="1" w:styleId="affffffb">
    <w:name w:val="目次、标准名称标题"/>
    <w:basedOn w:val="affff4"/>
    <w:next w:val="affff5"/>
    <w:qFormat/>
    <w:pPr>
      <w:spacing w:line="460" w:lineRule="exact"/>
    </w:pPr>
  </w:style>
  <w:style w:type="paragraph" w:customStyle="1" w:styleId="affffffc">
    <w:name w:val="文献分类号"/>
    <w:qFormat/>
    <w:pPr>
      <w:widowControl w:val="0"/>
      <w:textAlignment w:val="center"/>
    </w:pPr>
    <w:rPr>
      <w:rFonts w:ascii="Times New Roman" w:eastAsia="黑体" w:hAnsi="Times New Roman" w:cs="Times New Roman"/>
      <w:sz w:val="21"/>
    </w:rPr>
  </w:style>
  <w:style w:type="paragraph" w:customStyle="1" w:styleId="affffffd">
    <w:name w:val="封面标准文稿类别"/>
    <w:qFormat/>
    <w:pPr>
      <w:spacing w:before="440" w:line="400" w:lineRule="exact"/>
      <w:jc w:val="center"/>
    </w:pPr>
    <w:rPr>
      <w:rFonts w:ascii="宋体" w:eastAsia="宋体" w:hAnsi="Times New Roman" w:cs="Times New Roman"/>
      <w:sz w:val="24"/>
    </w:rPr>
  </w:style>
  <w:style w:type="paragraph" w:customStyle="1" w:styleId="affffffe">
    <w:name w:val="标准书脚_偶数页"/>
    <w:qFormat/>
    <w:pPr>
      <w:spacing w:before="120"/>
    </w:pPr>
    <w:rPr>
      <w:rFonts w:ascii="Times New Roman" w:eastAsia="宋体" w:hAnsi="Times New Roman" w:cs="Times New Roman"/>
      <w:sz w:val="18"/>
    </w:rPr>
  </w:style>
  <w:style w:type="paragraph" w:customStyle="1" w:styleId="afffffff">
    <w:name w:val="数字编号列项（二级）"/>
    <w:qFormat/>
    <w:pPr>
      <w:ind w:leftChars="400" w:left="1260" w:hangingChars="200" w:hanging="420"/>
      <w:jc w:val="both"/>
    </w:pPr>
    <w:rPr>
      <w:rFonts w:ascii="宋体" w:eastAsia="宋体" w:hAnsi="Times New Roman" w:cs="Times New Roman"/>
      <w:sz w:val="21"/>
    </w:rPr>
  </w:style>
  <w:style w:type="paragraph" w:customStyle="1" w:styleId="afffffff0">
    <w:name w:val="封面标准英文名称"/>
    <w:qFormat/>
    <w:pPr>
      <w:widowControl w:val="0"/>
      <w:spacing w:before="370" w:line="400" w:lineRule="exact"/>
      <w:jc w:val="center"/>
    </w:pPr>
    <w:rPr>
      <w:rFonts w:ascii="Times New Roman" w:eastAsia="宋体" w:hAnsi="Times New Roman" w:cs="Times New Roman"/>
      <w:sz w:val="28"/>
    </w:rPr>
  </w:style>
  <w:style w:type="paragraph" w:customStyle="1" w:styleId="afffffff1">
    <w:name w:val="参考文献、索引标题"/>
    <w:basedOn w:val="affff4"/>
    <w:next w:val="a7"/>
    <w:qFormat/>
    <w:pPr>
      <w:spacing w:after="200"/>
    </w:pPr>
    <w:rPr>
      <w:sz w:val="21"/>
    </w:rPr>
  </w:style>
  <w:style w:type="paragraph" w:customStyle="1" w:styleId="afffffff2">
    <w:name w:val="标准书眉_偶数页"/>
    <w:basedOn w:val="affff3"/>
    <w:next w:val="a7"/>
    <w:qFormat/>
    <w:pPr>
      <w:jc w:val="left"/>
    </w:pPr>
  </w:style>
  <w:style w:type="paragraph" w:customStyle="1" w:styleId="afffffff3">
    <w:name w:val="图表脚注"/>
    <w:next w:val="affff5"/>
    <w:qFormat/>
    <w:pPr>
      <w:ind w:leftChars="200" w:left="300" w:hangingChars="100" w:hanging="100"/>
      <w:jc w:val="both"/>
    </w:pPr>
    <w:rPr>
      <w:rFonts w:ascii="宋体" w:eastAsia="宋体" w:hAnsi="Times New Roman" w:cs="Times New Roman"/>
      <w:sz w:val="18"/>
    </w:rPr>
  </w:style>
  <w:style w:type="character" w:customStyle="1" w:styleId="HTML0">
    <w:name w:val="HTML 地址 字符"/>
    <w:basedOn w:val="a9"/>
    <w:link w:val="HTML"/>
    <w:qFormat/>
    <w:rPr>
      <w:i/>
      <w:kern w:val="2"/>
      <w:sz w:val="21"/>
    </w:rPr>
  </w:style>
  <w:style w:type="paragraph" w:customStyle="1" w:styleId="afffffff4">
    <w:name w:val="封面正文"/>
    <w:qFormat/>
    <w:pPr>
      <w:jc w:val="both"/>
    </w:pPr>
    <w:rPr>
      <w:rFonts w:ascii="Times New Roman" w:eastAsia="宋体" w:hAnsi="Times New Roman" w:cs="Times New Roman"/>
    </w:rPr>
  </w:style>
  <w:style w:type="paragraph" w:customStyle="1" w:styleId="afffffff5">
    <w:name w:val="条文脚注"/>
    <w:basedOn w:val="affa"/>
    <w:qFormat/>
    <w:pPr>
      <w:ind w:leftChars="200" w:left="780" w:hangingChars="200" w:hanging="360"/>
      <w:jc w:val="both"/>
    </w:pPr>
    <w:rPr>
      <w:rFonts w:ascii="宋体" w:eastAsia="宋体" w:hAnsi="Times New Roman"/>
      <w:kern w:val="2"/>
      <w:sz w:val="18"/>
      <w:szCs w:val="20"/>
      <w:lang w:eastAsia="zh-CN"/>
    </w:rPr>
  </w:style>
  <w:style w:type="paragraph" w:customStyle="1" w:styleId="afffffff6">
    <w:name w:val="其他标准称谓"/>
    <w:qFormat/>
    <w:pPr>
      <w:spacing w:line="240" w:lineRule="atLeast"/>
      <w:jc w:val="distribute"/>
    </w:pPr>
    <w:rPr>
      <w:rFonts w:ascii="黑体" w:eastAsia="黑体" w:hAnsi="宋体" w:cs="Times New Roman"/>
      <w:sz w:val="52"/>
    </w:rPr>
  </w:style>
  <w:style w:type="paragraph" w:customStyle="1" w:styleId="afffffff7">
    <w:name w:val="标准称谓"/>
    <w:next w:val="a7"/>
    <w:qFormat/>
    <w:pPr>
      <w:widowControl w:val="0"/>
      <w:kinsoku w:val="0"/>
      <w:overflowPunct w:val="0"/>
      <w:autoSpaceDE w:val="0"/>
      <w:autoSpaceDN w:val="0"/>
      <w:spacing w:line="240" w:lineRule="atLeast"/>
      <w:jc w:val="distribute"/>
    </w:pPr>
    <w:rPr>
      <w:rFonts w:ascii="宋体" w:eastAsia="宋体" w:hAnsi="Times New Roman" w:cs="Times New Roman"/>
      <w:b/>
      <w:spacing w:val="20"/>
      <w:w w:val="148"/>
      <w:sz w:val="52"/>
    </w:rPr>
  </w:style>
  <w:style w:type="paragraph" w:customStyle="1" w:styleId="afffffff8">
    <w:name w:val="附录表标题"/>
    <w:next w:val="affff5"/>
    <w:qFormat/>
    <w:pPr>
      <w:jc w:val="center"/>
      <w:textAlignment w:val="baseline"/>
    </w:pPr>
    <w:rPr>
      <w:rFonts w:ascii="黑体" w:eastAsia="黑体" w:hAnsi="Times New Roman" w:cs="Times New Roman"/>
      <w:kern w:val="21"/>
      <w:sz w:val="21"/>
    </w:rPr>
  </w:style>
  <w:style w:type="paragraph" w:customStyle="1" w:styleId="afffffff9">
    <w:name w:val="字母编号列项（一级）"/>
    <w:qFormat/>
    <w:pPr>
      <w:ind w:leftChars="200" w:left="840" w:hangingChars="200" w:hanging="420"/>
      <w:jc w:val="both"/>
    </w:pPr>
    <w:rPr>
      <w:rFonts w:ascii="宋体" w:eastAsia="宋体" w:hAnsi="Times New Roman" w:cs="Times New Roman"/>
      <w:sz w:val="21"/>
    </w:rPr>
  </w:style>
  <w:style w:type="paragraph" w:customStyle="1" w:styleId="LV3">
    <w:name w:val="LV 3"/>
    <w:basedOn w:val="a7"/>
    <w:qFormat/>
    <w:pPr>
      <w:widowControl w:val="0"/>
      <w:ind w:leftChars="200" w:left="200"/>
      <w:jc w:val="both"/>
    </w:pPr>
    <w:rPr>
      <w:rFonts w:eastAsia="MS PGothic"/>
      <w:snapToGrid w:val="0"/>
      <w:kern w:val="2"/>
      <w:sz w:val="24"/>
      <w:szCs w:val="24"/>
      <w:lang w:eastAsia="ja-JP"/>
    </w:rPr>
  </w:style>
  <w:style w:type="paragraph" w:customStyle="1" w:styleId="outline1">
    <w:name w:val="outline (1)"/>
    <w:basedOn w:val="a7"/>
    <w:qFormat/>
    <w:pPr>
      <w:tabs>
        <w:tab w:val="left" w:pos="0"/>
        <w:tab w:val="left" w:pos="1296"/>
        <w:tab w:val="left" w:pos="1728"/>
        <w:tab w:val="left" w:pos="2160"/>
      </w:tabs>
      <w:ind w:left="960" w:hanging="480"/>
    </w:pPr>
    <w:rPr>
      <w:rFonts w:eastAsia="MS Mincho"/>
      <w:snapToGrid w:val="0"/>
      <w:sz w:val="24"/>
      <w:lang w:eastAsia="en-US"/>
    </w:rPr>
  </w:style>
  <w:style w:type="paragraph" w:customStyle="1" w:styleId="outlinea">
    <w:name w:val="outline (a)"/>
    <w:basedOn w:val="a7"/>
    <w:qFormat/>
    <w:pPr>
      <w:tabs>
        <w:tab w:val="left" w:pos="864"/>
        <w:tab w:val="left" w:pos="1728"/>
        <w:tab w:val="left" w:pos="2160"/>
      </w:tabs>
      <w:ind w:left="1440" w:hanging="480"/>
    </w:pPr>
    <w:rPr>
      <w:rFonts w:eastAsia="MS Mincho"/>
      <w:snapToGrid w:val="0"/>
      <w:sz w:val="24"/>
      <w:lang w:eastAsia="en-US"/>
    </w:rPr>
  </w:style>
  <w:style w:type="character" w:customStyle="1" w:styleId="StyleBlackUnderline">
    <w:name w:val="Style Black Underline"/>
    <w:qFormat/>
    <w:rPr>
      <w:color w:val="auto"/>
      <w:u w:val="single"/>
    </w:rPr>
  </w:style>
  <w:style w:type="character" w:customStyle="1" w:styleId="de">
    <w:name w:val="de"/>
    <w:basedOn w:val="a9"/>
    <w:qFormat/>
  </w:style>
  <w:style w:type="character" w:customStyle="1" w:styleId="16">
    <w:name w:val="明显强调1"/>
    <w:uiPriority w:val="21"/>
    <w:qFormat/>
    <w:rPr>
      <w:b/>
      <w:bCs/>
      <w:i/>
      <w:iCs/>
      <w:color w:val="4F81BD"/>
    </w:rPr>
  </w:style>
  <w:style w:type="paragraph" w:customStyle="1" w:styleId="afffffffa">
    <w:name w:val="小标题"/>
    <w:basedOn w:val="2b"/>
    <w:next w:val="2b"/>
    <w:link w:val="Char5"/>
    <w:qFormat/>
    <w:pPr>
      <w:ind w:firstLineChars="0" w:firstLine="0"/>
    </w:pPr>
    <w:rPr>
      <w:b/>
    </w:rPr>
  </w:style>
  <w:style w:type="paragraph" w:customStyle="1" w:styleId="afffffffb">
    <w:name w:val="自定义小标题"/>
    <w:next w:val="2b"/>
    <w:qFormat/>
    <w:pPr>
      <w:spacing w:line="300" w:lineRule="auto"/>
    </w:pPr>
    <w:rPr>
      <w:rFonts w:ascii="Arial" w:eastAsia="宋体" w:hAnsi="Arial" w:cs="Times New Roman"/>
      <w:b/>
      <w:lang w:eastAsia="en-US"/>
    </w:rPr>
  </w:style>
  <w:style w:type="character" w:customStyle="1" w:styleId="Char5">
    <w:name w:val="小标题 Char"/>
    <w:link w:val="afffffffa"/>
    <w:qFormat/>
    <w:rPr>
      <w:rFonts w:ascii="Arial" w:hAnsi="Arial" w:cs="HYb2gj"/>
      <w:b/>
      <w:color w:val="000000"/>
      <w:sz w:val="24"/>
    </w:rPr>
  </w:style>
  <w:style w:type="paragraph" w:customStyle="1" w:styleId="afffffffc">
    <w:name w:val="表格"/>
    <w:basedOn w:val="2b"/>
    <w:link w:val="Char6"/>
    <w:qFormat/>
    <w:pPr>
      <w:spacing w:beforeLines="25" w:before="60" w:after="0"/>
      <w:ind w:firstLineChars="0" w:firstLine="0"/>
    </w:pPr>
  </w:style>
  <w:style w:type="character" w:customStyle="1" w:styleId="Char6">
    <w:name w:val="表格 Char"/>
    <w:basedOn w:val="2Char"/>
    <w:link w:val="afffffffc"/>
    <w:qFormat/>
    <w:rPr>
      <w:rFonts w:ascii="Arial" w:hAnsi="Arial" w:cs="HYb2gj"/>
      <w:color w:val="000000"/>
      <w:sz w:val="24"/>
    </w:rPr>
  </w:style>
  <w:style w:type="paragraph" w:customStyle="1" w:styleId="DocBody">
    <w:name w:val="Doc_Body"/>
    <w:basedOn w:val="a7"/>
    <w:link w:val="DocBodyChar"/>
    <w:uiPriority w:val="99"/>
    <w:qFormat/>
    <w:pPr>
      <w:spacing w:line="360" w:lineRule="auto"/>
    </w:pPr>
    <w:rPr>
      <w:rFonts w:ascii="Times New Roman" w:eastAsia="Batang" w:hAnsi="Times New Roman"/>
      <w:sz w:val="22"/>
      <w:szCs w:val="22"/>
      <w:lang w:val="en-GB" w:eastAsia="en-US"/>
    </w:rPr>
  </w:style>
  <w:style w:type="character" w:customStyle="1" w:styleId="DocBodyChar">
    <w:name w:val="Doc_Body Char"/>
    <w:link w:val="DocBody"/>
    <w:uiPriority w:val="99"/>
    <w:qFormat/>
    <w:locked/>
    <w:rPr>
      <w:rFonts w:eastAsia="Batang"/>
      <w:sz w:val="22"/>
      <w:szCs w:val="22"/>
      <w:lang w:val="en-GB" w:eastAsia="en-US"/>
    </w:rPr>
  </w:style>
  <w:style w:type="character" w:customStyle="1" w:styleId="Italics">
    <w:name w:val="Italics"/>
    <w:qFormat/>
    <w:rPr>
      <w:i/>
    </w:rPr>
  </w:style>
  <w:style w:type="character" w:customStyle="1" w:styleId="Bold">
    <w:name w:val="Bold"/>
    <w:qFormat/>
    <w:rPr>
      <w:b/>
    </w:rPr>
  </w:style>
  <w:style w:type="character" w:customStyle="1" w:styleId="BoldItalics">
    <w:name w:val="Bold Italics"/>
    <w:qFormat/>
    <w:rPr>
      <w:b/>
      <w:i/>
    </w:rPr>
  </w:style>
  <w:style w:type="character" w:customStyle="1" w:styleId="FieldLabel">
    <w:name w:val="Field Label"/>
    <w:qFormat/>
    <w:rPr>
      <w:rFonts w:ascii="Times New Roman" w:eastAsia="Times New Roman" w:hAnsi="Times New Roman" w:cs="Times New Roman"/>
    </w:rPr>
  </w:style>
  <w:style w:type="character" w:customStyle="1" w:styleId="SSTemplateField">
    <w:name w:val="SSTemplateField"/>
    <w:qFormat/>
    <w:rPr>
      <w:rFonts w:ascii="Lucida Sans" w:eastAsia="Lucida Sans" w:hAnsi="Lucida Sans" w:cs="Lucida Sans"/>
      <w:b/>
      <w:color w:val="FFFFFF"/>
      <w:sz w:val="16"/>
      <w:szCs w:val="16"/>
      <w:shd w:val="clear" w:color="auto" w:fill="FF0000"/>
    </w:rPr>
  </w:style>
  <w:style w:type="character" w:customStyle="1" w:styleId="SSBookmark">
    <w:name w:val="SSBookmark"/>
    <w:qFormat/>
    <w:rPr>
      <w:rFonts w:ascii="Lucida Sans" w:eastAsia="Lucida Sans" w:hAnsi="Lucida Sans" w:cs="Lucida Sans"/>
      <w:b/>
      <w:color w:val="000000"/>
      <w:sz w:val="16"/>
      <w:szCs w:val="16"/>
      <w:shd w:val="clear" w:color="auto" w:fill="FFFF80"/>
    </w:rPr>
  </w:style>
  <w:style w:type="paragraph" w:customStyle="1" w:styleId="CoverHeading1">
    <w:name w:val="Cover Heading 1"/>
    <w:basedOn w:val="a7"/>
    <w:next w:val="a7"/>
    <w:qFormat/>
    <w:pPr>
      <w:jc w:val="right"/>
    </w:pPr>
    <w:rPr>
      <w:rFonts w:ascii="Calibri" w:eastAsia="Calibri" w:hAnsi="Calibri" w:cs="Calibri"/>
      <w:b/>
      <w:sz w:val="72"/>
      <w:szCs w:val="72"/>
    </w:rPr>
  </w:style>
  <w:style w:type="paragraph" w:customStyle="1" w:styleId="CoverHeading2">
    <w:name w:val="Cover Heading 2"/>
    <w:basedOn w:val="a7"/>
    <w:next w:val="a7"/>
    <w:qFormat/>
    <w:pPr>
      <w:jc w:val="right"/>
    </w:pPr>
    <w:rPr>
      <w:rFonts w:ascii="Calibri" w:eastAsia="Calibri" w:hAnsi="Calibri" w:cs="Calibri"/>
      <w:color w:val="800000"/>
      <w:sz w:val="60"/>
      <w:szCs w:val="60"/>
    </w:rPr>
  </w:style>
  <w:style w:type="paragraph" w:customStyle="1" w:styleId="CoverText1">
    <w:name w:val="Cover Text 1"/>
    <w:basedOn w:val="a7"/>
    <w:next w:val="a7"/>
    <w:qFormat/>
    <w:pPr>
      <w:jc w:val="right"/>
    </w:pPr>
    <w:rPr>
      <w:rFonts w:ascii="Liberation Sans Narrow" w:eastAsia="Liberation Sans Narrow" w:hAnsi="Liberation Sans Narrow" w:cs="Liberation Sans Narrow"/>
      <w:sz w:val="28"/>
      <w:szCs w:val="28"/>
    </w:rPr>
  </w:style>
  <w:style w:type="paragraph" w:customStyle="1" w:styleId="CoverText2">
    <w:name w:val="Cover Text 2"/>
    <w:basedOn w:val="a7"/>
    <w:next w:val="a7"/>
    <w:qFormat/>
    <w:pPr>
      <w:jc w:val="right"/>
    </w:pPr>
    <w:rPr>
      <w:rFonts w:ascii="Liberation Sans Narrow" w:eastAsia="Liberation Sans Narrow" w:hAnsi="Liberation Sans Narrow" w:cs="Liberation Sans Narrow"/>
      <w:color w:val="7F7F7F"/>
      <w:sz w:val="24"/>
    </w:rPr>
  </w:style>
  <w:style w:type="paragraph" w:customStyle="1" w:styleId="Properties">
    <w:name w:val="Properties"/>
    <w:basedOn w:val="a7"/>
    <w:next w:val="a7"/>
    <w:qFormat/>
    <w:pPr>
      <w:jc w:val="right"/>
    </w:pPr>
    <w:rPr>
      <w:rFonts w:ascii="Times New Roman" w:eastAsia="Times New Roman" w:hAnsi="Times New Roman"/>
      <w:color w:val="5F5F5F"/>
      <w:sz w:val="24"/>
    </w:rPr>
  </w:style>
  <w:style w:type="paragraph" w:customStyle="1" w:styleId="Notes">
    <w:name w:val="Notes"/>
    <w:basedOn w:val="a7"/>
    <w:next w:val="a7"/>
    <w:qFormat/>
    <w:rPr>
      <w:rFonts w:ascii="Times New Roman" w:eastAsia="Times New Roman" w:hAnsi="Times New Roman"/>
      <w:sz w:val="24"/>
    </w:rPr>
  </w:style>
  <w:style w:type="paragraph" w:customStyle="1" w:styleId="DiagramImage">
    <w:name w:val="Diagram Image"/>
    <w:basedOn w:val="a7"/>
    <w:next w:val="a7"/>
    <w:qFormat/>
    <w:pPr>
      <w:jc w:val="center"/>
    </w:pPr>
    <w:rPr>
      <w:rFonts w:ascii="Times New Roman" w:eastAsia="Times New Roman" w:hAnsi="Times New Roman"/>
      <w:sz w:val="24"/>
      <w:szCs w:val="24"/>
    </w:rPr>
  </w:style>
  <w:style w:type="paragraph" w:customStyle="1" w:styleId="DiagramLabel">
    <w:name w:val="Diagram Label"/>
    <w:basedOn w:val="a7"/>
    <w:next w:val="a7"/>
    <w:qFormat/>
    <w:pPr>
      <w:numPr>
        <w:numId w:val="23"/>
      </w:numPr>
      <w:jc w:val="center"/>
      <w:outlineLvl w:val="0"/>
    </w:pPr>
    <w:rPr>
      <w:rFonts w:ascii="Times New Roman" w:eastAsia="Times New Roman" w:hAnsi="Times New Roman"/>
      <w:sz w:val="16"/>
      <w:szCs w:val="16"/>
    </w:rPr>
  </w:style>
  <w:style w:type="paragraph" w:customStyle="1" w:styleId="TableLabel">
    <w:name w:val="Table Label"/>
    <w:basedOn w:val="a7"/>
    <w:next w:val="a7"/>
    <w:qFormat/>
    <w:pPr>
      <w:numPr>
        <w:numId w:val="24"/>
      </w:numPr>
      <w:outlineLvl w:val="0"/>
    </w:pPr>
    <w:rPr>
      <w:rFonts w:ascii="Times New Roman" w:eastAsia="Times New Roman" w:hAnsi="Times New Roman"/>
      <w:sz w:val="16"/>
      <w:szCs w:val="16"/>
    </w:rPr>
  </w:style>
  <w:style w:type="paragraph" w:customStyle="1" w:styleId="TableHeading">
    <w:name w:val="Table Heading"/>
    <w:basedOn w:val="a7"/>
    <w:next w:val="a7"/>
    <w:qFormat/>
    <w:pPr>
      <w:spacing w:before="80" w:after="40"/>
      <w:ind w:left="90" w:right="90"/>
    </w:pPr>
    <w:rPr>
      <w:rFonts w:ascii="Times New Roman" w:eastAsia="Times New Roman" w:hAnsi="Times New Roman"/>
      <w:b/>
      <w:sz w:val="18"/>
      <w:szCs w:val="18"/>
    </w:rPr>
  </w:style>
  <w:style w:type="paragraph" w:customStyle="1" w:styleId="TableTitle0">
    <w:name w:val="Table Title 0"/>
    <w:basedOn w:val="a7"/>
    <w:next w:val="a7"/>
    <w:qFormat/>
    <w:pPr>
      <w:ind w:left="270" w:right="270"/>
    </w:pPr>
    <w:rPr>
      <w:rFonts w:ascii="Times New Roman" w:eastAsia="Times New Roman" w:hAnsi="Times New Roman"/>
      <w:b/>
      <w:sz w:val="22"/>
      <w:szCs w:val="22"/>
    </w:rPr>
  </w:style>
  <w:style w:type="paragraph" w:customStyle="1" w:styleId="TableTitle1">
    <w:name w:val="Table Title 1"/>
    <w:basedOn w:val="a7"/>
    <w:next w:val="a7"/>
    <w:qFormat/>
    <w:pPr>
      <w:spacing w:before="80" w:after="80"/>
      <w:ind w:left="180" w:right="270"/>
    </w:pPr>
    <w:rPr>
      <w:rFonts w:ascii="Times New Roman" w:eastAsia="Times New Roman" w:hAnsi="Times New Roman"/>
      <w:b/>
      <w:sz w:val="18"/>
      <w:szCs w:val="18"/>
      <w:u w:val="single" w:color="000000"/>
    </w:rPr>
  </w:style>
  <w:style w:type="paragraph" w:customStyle="1" w:styleId="TableTitle2">
    <w:name w:val="Table Title 2"/>
    <w:basedOn w:val="a7"/>
    <w:next w:val="a7"/>
    <w:qFormat/>
    <w:pPr>
      <w:spacing w:after="120"/>
      <w:ind w:left="270" w:right="270"/>
    </w:pPr>
    <w:rPr>
      <w:rFonts w:ascii="Times New Roman" w:eastAsia="Times New Roman" w:hAnsi="Times New Roman"/>
      <w:sz w:val="18"/>
      <w:szCs w:val="18"/>
      <w:u w:val="single" w:color="000000"/>
    </w:rPr>
  </w:style>
  <w:style w:type="paragraph" w:customStyle="1" w:styleId="TableTextNormal">
    <w:name w:val="Table Text Normal"/>
    <w:basedOn w:val="a7"/>
    <w:next w:val="a7"/>
    <w:qFormat/>
    <w:pPr>
      <w:ind w:left="270" w:right="270"/>
    </w:pPr>
    <w:rPr>
      <w:rFonts w:ascii="Times New Roman" w:eastAsia="Times New Roman" w:hAnsi="Times New Roman"/>
      <w:sz w:val="18"/>
      <w:szCs w:val="18"/>
    </w:rPr>
  </w:style>
  <w:style w:type="paragraph" w:customStyle="1" w:styleId="TableTextLight">
    <w:name w:val="Table Text Light"/>
    <w:basedOn w:val="a7"/>
    <w:next w:val="a7"/>
    <w:qFormat/>
    <w:pPr>
      <w:ind w:left="270" w:right="270"/>
    </w:pPr>
    <w:rPr>
      <w:rFonts w:ascii="Times New Roman" w:eastAsia="Times New Roman" w:hAnsi="Times New Roman"/>
      <w:color w:val="2F2F2F"/>
      <w:sz w:val="18"/>
      <w:szCs w:val="18"/>
    </w:rPr>
  </w:style>
  <w:style w:type="paragraph" w:customStyle="1" w:styleId="TableTextBold">
    <w:name w:val="Table Text Bold"/>
    <w:basedOn w:val="a7"/>
    <w:next w:val="a7"/>
    <w:qFormat/>
    <w:pPr>
      <w:ind w:left="270" w:right="270"/>
    </w:pPr>
    <w:rPr>
      <w:rFonts w:ascii="Times New Roman" w:eastAsia="Times New Roman" w:hAnsi="Times New Roman"/>
      <w:b/>
      <w:sz w:val="18"/>
      <w:szCs w:val="18"/>
    </w:rPr>
  </w:style>
  <w:style w:type="paragraph" w:customStyle="1" w:styleId="CoverText3">
    <w:name w:val="Cover Text 3"/>
    <w:basedOn w:val="a7"/>
    <w:next w:val="a7"/>
    <w:qFormat/>
    <w:pPr>
      <w:jc w:val="right"/>
    </w:pPr>
    <w:rPr>
      <w:rFonts w:ascii="Calibri" w:eastAsia="Calibri" w:hAnsi="Calibri" w:cs="Calibri"/>
      <w:b/>
      <w:color w:val="004080"/>
      <w:sz w:val="24"/>
    </w:rPr>
  </w:style>
  <w:style w:type="paragraph" w:customStyle="1" w:styleId="TitleSmall">
    <w:name w:val="Title Small"/>
    <w:basedOn w:val="a7"/>
    <w:next w:val="a7"/>
    <w:qFormat/>
    <w:pPr>
      <w:spacing w:before="60" w:after="60"/>
    </w:pPr>
    <w:rPr>
      <w:rFonts w:ascii="Calibri" w:eastAsia="Calibri" w:hAnsi="Calibri" w:cs="Calibri"/>
      <w:b/>
      <w:i/>
      <w:color w:val="3F3F3F"/>
      <w:sz w:val="24"/>
    </w:rPr>
  </w:style>
  <w:style w:type="paragraph" w:customStyle="1" w:styleId="TableTextCode">
    <w:name w:val="Table Text Code"/>
    <w:basedOn w:val="a7"/>
    <w:next w:val="a7"/>
    <w:qFormat/>
    <w:pPr>
      <w:ind w:left="90" w:right="90"/>
    </w:pPr>
    <w:rPr>
      <w:rFonts w:ascii="Courier New" w:eastAsia="Courier New" w:hAnsi="Courier New" w:cs="Courier New"/>
      <w:sz w:val="16"/>
      <w:szCs w:val="16"/>
    </w:rPr>
  </w:style>
  <w:style w:type="character" w:customStyle="1" w:styleId="Code">
    <w:name w:val="Code"/>
    <w:qFormat/>
    <w:rPr>
      <w:rFonts w:ascii="Courier New" w:eastAsia="Courier New" w:hAnsi="Courier New" w:cs="Courier New"/>
    </w:rPr>
  </w:style>
  <w:style w:type="paragraph" w:customStyle="1" w:styleId="Items">
    <w:name w:val="Items"/>
    <w:basedOn w:val="a7"/>
    <w:next w:val="a7"/>
    <w:qFormat/>
    <w:rPr>
      <w:rFonts w:ascii="Times New Roman" w:eastAsia="Times New Roman" w:hAnsi="Times New Roman"/>
      <w:sz w:val="24"/>
    </w:rPr>
  </w:style>
  <w:style w:type="paragraph" w:customStyle="1" w:styleId="TableHeadingLight">
    <w:name w:val="Table Heading Light"/>
    <w:basedOn w:val="a7"/>
    <w:next w:val="a7"/>
    <w:qFormat/>
    <w:pPr>
      <w:spacing w:before="80" w:after="40"/>
      <w:ind w:left="90" w:right="90"/>
    </w:pPr>
    <w:rPr>
      <w:rFonts w:ascii="Times New Roman" w:eastAsia="Times New Roman" w:hAnsi="Times New Roman"/>
      <w:b/>
      <w:color w:val="4F4F4F"/>
      <w:sz w:val="18"/>
      <w:szCs w:val="18"/>
    </w:rPr>
  </w:style>
  <w:style w:type="character" w:customStyle="1" w:styleId="TableFieldLabel">
    <w:name w:val="Table Field Label"/>
    <w:qFormat/>
    <w:rPr>
      <w:rFonts w:ascii="Times New Roman" w:eastAsia="Times New Roman" w:hAnsi="Times New Roman" w:cs="Times New Roman"/>
      <w:color w:val="6F6F6F"/>
    </w:rPr>
  </w:style>
  <w:style w:type="paragraph" w:customStyle="1" w:styleId="DefaultStyle">
    <w:name w:val="Default Style"/>
    <w:basedOn w:val="a7"/>
    <w:next w:val="a7"/>
    <w:qFormat/>
    <w:rPr>
      <w:rFonts w:ascii="Times New Roman" w:eastAsia="Times New Roman" w:hAnsi="Times New Roman"/>
      <w:color w:val="000000"/>
      <w:sz w:val="24"/>
      <w:szCs w:val="24"/>
    </w:rPr>
  </w:style>
  <w:style w:type="paragraph" w:customStyle="1" w:styleId="TableContents">
    <w:name w:val="Table Contents"/>
    <w:basedOn w:val="a7"/>
    <w:next w:val="ContentsHeading"/>
    <w:qFormat/>
    <w:rPr>
      <w:rFonts w:eastAsia="Arial" w:cs="Arial"/>
      <w:sz w:val="24"/>
      <w:szCs w:val="24"/>
    </w:rPr>
  </w:style>
  <w:style w:type="paragraph" w:customStyle="1" w:styleId="ContentsHeading">
    <w:name w:val="Contents Heading"/>
    <w:basedOn w:val="a7"/>
    <w:next w:val="Example"/>
    <w:qFormat/>
    <w:pPr>
      <w:keepNext/>
      <w:spacing w:before="240" w:after="80"/>
    </w:pPr>
    <w:rPr>
      <w:rFonts w:ascii="Calibri" w:eastAsia="Calibri" w:hAnsi="Calibri" w:cs="Calibri"/>
      <w:b/>
      <w:color w:val="000000"/>
      <w:sz w:val="32"/>
      <w:szCs w:val="32"/>
    </w:rPr>
  </w:style>
  <w:style w:type="paragraph" w:customStyle="1" w:styleId="Contents9">
    <w:name w:val="Contents 9"/>
    <w:basedOn w:val="a7"/>
    <w:next w:val="Index"/>
    <w:qFormat/>
    <w:pPr>
      <w:spacing w:before="40" w:after="20"/>
      <w:ind w:left="1440" w:right="720"/>
    </w:pPr>
    <w:rPr>
      <w:rFonts w:ascii="Times New Roman" w:eastAsia="Times New Roman" w:hAnsi="Times New Roman"/>
      <w:color w:val="000000"/>
      <w:sz w:val="24"/>
    </w:rPr>
  </w:style>
  <w:style w:type="paragraph" w:customStyle="1" w:styleId="Index">
    <w:name w:val="Index"/>
    <w:basedOn w:val="a7"/>
    <w:qFormat/>
    <w:rPr>
      <w:rFonts w:ascii="Times New Roman" w:eastAsia="Times New Roman" w:hAnsi="Times New Roman"/>
      <w:sz w:val="24"/>
      <w:szCs w:val="24"/>
    </w:rPr>
  </w:style>
  <w:style w:type="paragraph" w:customStyle="1" w:styleId="Contents8">
    <w:name w:val="Contents 8"/>
    <w:basedOn w:val="a7"/>
    <w:next w:val="af1"/>
    <w:qFormat/>
    <w:pPr>
      <w:spacing w:before="40" w:after="20"/>
      <w:ind w:left="1260" w:right="720"/>
    </w:pPr>
    <w:rPr>
      <w:rFonts w:ascii="Times New Roman" w:eastAsia="Times New Roman" w:hAnsi="Times New Roman"/>
      <w:color w:val="000000"/>
      <w:sz w:val="24"/>
    </w:rPr>
  </w:style>
  <w:style w:type="paragraph" w:customStyle="1" w:styleId="Contents7">
    <w:name w:val="Contents 7"/>
    <w:basedOn w:val="a7"/>
    <w:next w:val="aff9"/>
    <w:qFormat/>
    <w:pPr>
      <w:spacing w:before="40" w:after="20"/>
      <w:ind w:left="1080" w:right="720"/>
    </w:pPr>
    <w:rPr>
      <w:rFonts w:ascii="Times New Roman" w:eastAsia="Times New Roman" w:hAnsi="Times New Roman"/>
      <w:color w:val="000000"/>
      <w:sz w:val="24"/>
    </w:rPr>
  </w:style>
  <w:style w:type="paragraph" w:customStyle="1" w:styleId="Contents6">
    <w:name w:val="Contents 6"/>
    <w:basedOn w:val="a7"/>
    <w:next w:val="TextBody"/>
    <w:qFormat/>
    <w:pPr>
      <w:spacing w:before="40" w:after="20"/>
      <w:ind w:left="900" w:right="720"/>
    </w:pPr>
    <w:rPr>
      <w:rFonts w:ascii="Times New Roman" w:eastAsia="Times New Roman" w:hAnsi="Times New Roman"/>
      <w:color w:val="000000"/>
      <w:sz w:val="24"/>
    </w:rPr>
  </w:style>
  <w:style w:type="paragraph" w:customStyle="1" w:styleId="TextBody">
    <w:name w:val="Text Body"/>
    <w:basedOn w:val="a7"/>
    <w:next w:val="a7"/>
    <w:qFormat/>
    <w:pPr>
      <w:spacing w:after="120"/>
    </w:pPr>
    <w:rPr>
      <w:rFonts w:eastAsia="Arial" w:cs="Arial"/>
      <w:sz w:val="24"/>
      <w:szCs w:val="24"/>
    </w:rPr>
  </w:style>
  <w:style w:type="paragraph" w:customStyle="1" w:styleId="Contents5">
    <w:name w:val="Contents 5"/>
    <w:basedOn w:val="a7"/>
    <w:next w:val="Heading"/>
    <w:qFormat/>
    <w:pPr>
      <w:spacing w:before="40" w:after="20"/>
      <w:ind w:left="720" w:right="720"/>
    </w:pPr>
    <w:rPr>
      <w:rFonts w:ascii="Times New Roman" w:eastAsia="Times New Roman" w:hAnsi="Times New Roman"/>
      <w:color w:val="000000"/>
      <w:sz w:val="24"/>
    </w:rPr>
  </w:style>
  <w:style w:type="paragraph" w:customStyle="1" w:styleId="Heading">
    <w:name w:val="Heading"/>
    <w:basedOn w:val="a7"/>
    <w:next w:val="a7"/>
    <w:qFormat/>
    <w:pPr>
      <w:keepNext/>
      <w:spacing w:before="240" w:after="120"/>
    </w:pPr>
    <w:rPr>
      <w:rFonts w:eastAsia="Arial" w:cs="Arial"/>
      <w:sz w:val="28"/>
      <w:szCs w:val="28"/>
    </w:rPr>
  </w:style>
  <w:style w:type="paragraph" w:customStyle="1" w:styleId="Contents4">
    <w:name w:val="Contents 4"/>
    <w:basedOn w:val="a7"/>
    <w:qFormat/>
    <w:pPr>
      <w:spacing w:before="40" w:after="20"/>
      <w:ind w:left="540" w:right="720"/>
    </w:pPr>
    <w:rPr>
      <w:rFonts w:ascii="Times New Roman" w:eastAsia="Times New Roman" w:hAnsi="Times New Roman"/>
      <w:color w:val="000000"/>
      <w:sz w:val="24"/>
    </w:rPr>
  </w:style>
  <w:style w:type="paragraph" w:customStyle="1" w:styleId="Contents3">
    <w:name w:val="Contents 3"/>
    <w:basedOn w:val="a7"/>
    <w:next w:val="ListofTables"/>
    <w:qFormat/>
    <w:pPr>
      <w:spacing w:before="40" w:after="20"/>
      <w:ind w:left="360" w:right="720"/>
    </w:pPr>
    <w:rPr>
      <w:rFonts w:ascii="Times New Roman" w:eastAsia="Times New Roman" w:hAnsi="Times New Roman"/>
      <w:color w:val="000000"/>
      <w:sz w:val="24"/>
    </w:rPr>
  </w:style>
  <w:style w:type="paragraph" w:customStyle="1" w:styleId="Contents2">
    <w:name w:val="Contents 2"/>
    <w:basedOn w:val="a7"/>
    <w:qFormat/>
    <w:pPr>
      <w:spacing w:before="40" w:after="20"/>
      <w:ind w:left="180" w:right="720"/>
    </w:pPr>
    <w:rPr>
      <w:rFonts w:ascii="Times New Roman" w:eastAsia="Times New Roman" w:hAnsi="Times New Roman"/>
      <w:color w:val="000000"/>
      <w:sz w:val="24"/>
    </w:rPr>
  </w:style>
  <w:style w:type="paragraph" w:customStyle="1" w:styleId="Contents1">
    <w:name w:val="Contents 1"/>
    <w:basedOn w:val="a7"/>
    <w:next w:val="TableCaption"/>
    <w:qFormat/>
    <w:pPr>
      <w:spacing w:before="120" w:after="40"/>
      <w:ind w:right="720"/>
    </w:pPr>
    <w:rPr>
      <w:rFonts w:ascii="Times New Roman" w:eastAsia="Times New Roman" w:hAnsi="Times New Roman"/>
      <w:b/>
      <w:color w:val="000000"/>
      <w:sz w:val="24"/>
    </w:rPr>
  </w:style>
  <w:style w:type="character" w:customStyle="1" w:styleId="AllCaps">
    <w:name w:val="All Caps"/>
    <w:qFormat/>
    <w:rPr>
      <w:caps/>
    </w:rPr>
  </w:style>
  <w:style w:type="character" w:customStyle="1" w:styleId="1Char">
    <w:name w:val="1 Char"/>
    <w:qFormat/>
    <w:rPr>
      <w:rFonts w:ascii="Calibri" w:eastAsia="Calibri" w:hAnsi="Calibri" w:cs="Calibri"/>
      <w:b/>
      <w:color w:val="365F91"/>
      <w:sz w:val="44"/>
      <w:szCs w:val="44"/>
    </w:rPr>
  </w:style>
  <w:style w:type="character" w:customStyle="1" w:styleId="2Char0">
    <w:name w:val="2 Char"/>
    <w:qFormat/>
    <w:rPr>
      <w:rFonts w:ascii="Calibri" w:eastAsia="Calibri" w:hAnsi="Calibri" w:cs="Calibri"/>
      <w:b/>
      <w:color w:val="4F81BC"/>
      <w:sz w:val="36"/>
      <w:szCs w:val="36"/>
    </w:rPr>
  </w:style>
  <w:style w:type="character" w:customStyle="1" w:styleId="3Char">
    <w:name w:val="3 Char"/>
    <w:qFormat/>
    <w:rPr>
      <w:rFonts w:ascii="Calibri" w:eastAsia="Calibri" w:hAnsi="Calibri" w:cs="Calibri"/>
      <w:b/>
      <w:color w:val="4F81BC"/>
      <w:sz w:val="32"/>
      <w:szCs w:val="32"/>
    </w:rPr>
  </w:style>
  <w:style w:type="character" w:customStyle="1" w:styleId="4Char">
    <w:name w:val="4 Char"/>
    <w:qFormat/>
    <w:rPr>
      <w:rFonts w:ascii="Calibri" w:eastAsia="Calibri" w:hAnsi="Calibri" w:cs="Calibri"/>
      <w:b/>
      <w:color w:val="4F81BC"/>
      <w:sz w:val="28"/>
      <w:szCs w:val="28"/>
    </w:rPr>
  </w:style>
  <w:style w:type="character" w:customStyle="1" w:styleId="5Char">
    <w:name w:val="5 Char"/>
    <w:qFormat/>
    <w:rPr>
      <w:rFonts w:ascii="Calibri" w:eastAsia="Calibri" w:hAnsi="Calibri" w:cs="Calibri"/>
      <w:b/>
      <w:color w:val="233E5F"/>
      <w:sz w:val="24"/>
      <w:szCs w:val="24"/>
    </w:rPr>
  </w:style>
  <w:style w:type="character" w:customStyle="1" w:styleId="6Char">
    <w:name w:val="6 Char"/>
    <w:qFormat/>
    <w:rPr>
      <w:rFonts w:ascii="Calibri" w:eastAsia="Calibri" w:hAnsi="Calibri" w:cs="Calibri"/>
      <w:b/>
      <w:color w:val="233E5F"/>
      <w:sz w:val="24"/>
      <w:szCs w:val="24"/>
    </w:rPr>
  </w:style>
  <w:style w:type="character" w:customStyle="1" w:styleId="7Char">
    <w:name w:val="7 Char"/>
    <w:qFormat/>
    <w:rPr>
      <w:rFonts w:ascii="Calibri" w:eastAsia="Calibri" w:hAnsi="Calibri" w:cs="Calibri"/>
      <w:b/>
      <w:color w:val="3F3F3F"/>
      <w:sz w:val="24"/>
      <w:szCs w:val="24"/>
    </w:rPr>
  </w:style>
  <w:style w:type="character" w:customStyle="1" w:styleId="8Char">
    <w:name w:val="8 Char"/>
    <w:qFormat/>
    <w:rPr>
      <w:rFonts w:ascii="Calibri" w:eastAsia="Calibri" w:hAnsi="Calibri" w:cs="Calibri"/>
      <w:b/>
      <w:color w:val="3F3F3F"/>
      <w:sz w:val="24"/>
      <w:szCs w:val="24"/>
    </w:rPr>
  </w:style>
  <w:style w:type="character" w:customStyle="1" w:styleId="9Char">
    <w:name w:val="9 Char"/>
    <w:qFormat/>
    <w:rPr>
      <w:rFonts w:ascii="Calibri" w:eastAsia="Calibri" w:hAnsi="Calibri" w:cs="Calibri"/>
      <w:b/>
      <w:color w:val="3F3F3F"/>
      <w:sz w:val="24"/>
      <w:szCs w:val="24"/>
    </w:rPr>
  </w:style>
  <w:style w:type="paragraph" w:customStyle="1" w:styleId="44">
    <w:name w:val="样式 标题 4"/>
    <w:basedOn w:val="affff9"/>
    <w:next w:val="a7"/>
    <w:link w:val="4Char0"/>
    <w:qFormat/>
    <w:pPr>
      <w:ind w:hanging="722"/>
      <w:jc w:val="both"/>
    </w:pPr>
    <w:rPr>
      <w:rFonts w:cs="宋体"/>
      <w:b/>
      <w:bCs/>
    </w:rPr>
  </w:style>
  <w:style w:type="character" w:customStyle="1" w:styleId="Char0">
    <w:name w:val="一级条标题 Char"/>
    <w:basedOn w:val="a9"/>
    <w:link w:val="affff7"/>
    <w:qFormat/>
    <w:rPr>
      <w:rFonts w:eastAsia="黑体"/>
      <w:sz w:val="21"/>
    </w:rPr>
  </w:style>
  <w:style w:type="character" w:customStyle="1" w:styleId="Char1">
    <w:name w:val="二级条标题 Char"/>
    <w:basedOn w:val="Char0"/>
    <w:link w:val="affff8"/>
    <w:qFormat/>
    <w:rPr>
      <w:rFonts w:eastAsia="黑体"/>
      <w:sz w:val="21"/>
    </w:rPr>
  </w:style>
  <w:style w:type="character" w:customStyle="1" w:styleId="Char2">
    <w:name w:val="三级条标题 Char"/>
    <w:basedOn w:val="Char1"/>
    <w:link w:val="affff9"/>
    <w:qFormat/>
    <w:rPr>
      <w:rFonts w:eastAsia="黑体"/>
      <w:sz w:val="21"/>
    </w:rPr>
  </w:style>
  <w:style w:type="character" w:customStyle="1" w:styleId="4Char0">
    <w:name w:val="样式 标题 4 Char"/>
    <w:basedOn w:val="Char2"/>
    <w:link w:val="44"/>
    <w:qFormat/>
    <w:rPr>
      <w:rFonts w:eastAsia="黑体" w:cs="宋体"/>
      <w:b/>
      <w:bCs/>
      <w:sz w:val="21"/>
    </w:rPr>
  </w:style>
  <w:style w:type="paragraph" w:customStyle="1" w:styleId="4Heading4Char1722">
    <w:name w:val="样式 标题 4Heading 4 Char1 + 悬挂缩进: 7.22 字符"/>
    <w:basedOn w:val="40"/>
    <w:next w:val="a7"/>
    <w:qFormat/>
    <w:pPr>
      <w:keepLines w:val="0"/>
      <w:numPr>
        <w:ilvl w:val="0"/>
        <w:numId w:val="25"/>
      </w:numPr>
      <w:spacing w:before="240" w:after="60" w:line="240" w:lineRule="auto"/>
      <w:ind w:right="57"/>
      <w:jc w:val="both"/>
    </w:pPr>
    <w:rPr>
      <w:rFonts w:cs="宋体"/>
      <w:iCs w:val="0"/>
      <w:sz w:val="24"/>
      <w:szCs w:val="20"/>
    </w:rPr>
  </w:style>
  <w:style w:type="paragraph" w:customStyle="1" w:styleId="TTEText2">
    <w:name w:val="样式 TTEText + 首行缩进:  2 字符"/>
    <w:basedOn w:val="a7"/>
    <w:uiPriority w:val="99"/>
    <w:qFormat/>
    <w:pPr>
      <w:tabs>
        <w:tab w:val="center" w:pos="4201"/>
        <w:tab w:val="right" w:leader="dot" w:pos="9298"/>
      </w:tabs>
      <w:autoSpaceDE w:val="0"/>
      <w:autoSpaceDN w:val="0"/>
      <w:spacing w:line="360" w:lineRule="exact"/>
      <w:ind w:firstLineChars="200" w:firstLine="420"/>
      <w:jc w:val="both"/>
    </w:pPr>
    <w:rPr>
      <w:rFonts w:ascii="宋体" w:eastAsia="Times New Roman" w:hAnsi="Times New Roman" w:cs="宋体"/>
      <w:sz w:val="21"/>
    </w:rPr>
  </w:style>
  <w:style w:type="paragraph" w:customStyle="1" w:styleId="a1">
    <w:name w:val="图表脚注说明"/>
    <w:basedOn w:val="a7"/>
    <w:qFormat/>
    <w:pPr>
      <w:widowControl w:val="0"/>
      <w:numPr>
        <w:numId w:val="26"/>
      </w:numPr>
      <w:jc w:val="both"/>
    </w:pPr>
    <w:rPr>
      <w:rFonts w:ascii="宋体" w:hAnsi="Times New Roman"/>
      <w:kern w:val="2"/>
      <w:sz w:val="18"/>
      <w:szCs w:val="18"/>
    </w:rPr>
  </w:style>
  <w:style w:type="table" w:customStyle="1" w:styleId="1-31">
    <w:name w:val="网格表 1 浅色 - 着色 31"/>
    <w:basedOn w:val="aa"/>
    <w:uiPriority w:val="46"/>
    <w:qFormat/>
    <w:tblPr>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31DB8F-120B-4D20-AEE9-234D17DFB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396</Words>
  <Characters>2258</Characters>
  <Application>Microsoft Office Word</Application>
  <DocSecurity>0</DocSecurity>
  <Lines>18</Lines>
  <Paragraphs>5</Paragraphs>
  <ScaleCrop>false</ScaleCrop>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cp:lastPrinted>2010-10-14T09:58:00Z</cp:lastPrinted>
  <dcterms:created xsi:type="dcterms:W3CDTF">2019-11-20T07:00:00Z</dcterms:created>
  <dcterms:modified xsi:type="dcterms:W3CDTF">2020-02-14T08:14:00Z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