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3E7BE" w14:textId="77777777" w:rsidR="00985A3B" w:rsidRPr="00C57633" w:rsidRDefault="00985A3B" w:rsidP="004C39C1">
      <w:pPr>
        <w:widowControl w:val="0"/>
        <w:snapToGrid/>
        <w:spacing w:line="400" w:lineRule="exact"/>
        <w:ind w:right="240"/>
        <w:rPr>
          <w:rFonts w:ascii="Times New Roman" w:eastAsia="SimSun" w:hAnsi="Times New Roman" w:cs="Times New Roman"/>
          <w:color w:val="000000" w:themeColor="text1"/>
          <w:kern w:val="2"/>
          <w:sz w:val="24"/>
          <w:szCs w:val="20"/>
          <w:lang w:eastAsia="zh-CN"/>
        </w:rPr>
      </w:pPr>
    </w:p>
    <w:p w14:paraId="0E754055" w14:textId="77777777" w:rsidR="00985A3B" w:rsidRPr="00C57633" w:rsidRDefault="00985A3B" w:rsidP="00BD1A51">
      <w:pPr>
        <w:widowControl w:val="0"/>
        <w:snapToGrid/>
        <w:spacing w:line="400" w:lineRule="exact"/>
        <w:ind w:right="240"/>
        <w:rPr>
          <w:rFonts w:ascii="Times New Roman" w:eastAsia="PMingLiU" w:hAnsi="Times New Roman" w:cs="Times New Roman"/>
          <w:color w:val="000000" w:themeColor="text1"/>
          <w:kern w:val="2"/>
          <w:sz w:val="24"/>
          <w:szCs w:val="20"/>
          <w:lang w:eastAsia="zh-TW"/>
        </w:rPr>
      </w:pPr>
    </w:p>
    <w:p w14:paraId="4331A56A" w14:textId="1923F622" w:rsidR="00985A3B" w:rsidRPr="00BD1A51" w:rsidRDefault="003673B8" w:rsidP="00BD1A51">
      <w:pPr>
        <w:adjustRightInd w:val="0"/>
        <w:ind w:firstLine="863"/>
        <w:jc w:val="center"/>
        <w:rPr>
          <w:rFonts w:ascii="Times New Roman" w:eastAsia="Yu Mincho" w:hAnsi="Times New Roman" w:cs="Times New Roman"/>
          <w:b/>
          <w:color w:val="0000FF"/>
          <w:sz w:val="44"/>
        </w:rPr>
      </w:pPr>
      <w:r>
        <w:rPr>
          <w:rFonts w:ascii="Times New Roman" w:eastAsiaTheme="minorEastAsia" w:hAnsi="Times New Roman" w:cs="Times New Roman" w:hint="eastAsia"/>
          <w:b/>
          <w:color w:val="0000FF"/>
          <w:sz w:val="44"/>
          <w:lang w:eastAsia="zh-CN"/>
        </w:rPr>
        <w:t>Mode</w:t>
      </w:r>
      <w:r>
        <w:rPr>
          <w:rFonts w:ascii="Times New Roman" w:eastAsiaTheme="minorEastAsia" w:hAnsi="Times New Roman" w:cs="Times New Roman"/>
          <w:b/>
          <w:color w:val="0000FF"/>
          <w:sz w:val="44"/>
          <w:lang w:eastAsia="zh-CN"/>
        </w:rPr>
        <w:t xml:space="preserve"> Card</w:t>
      </w:r>
      <w:r w:rsidR="00DD2F16" w:rsidRPr="00BD1A51">
        <w:rPr>
          <w:rFonts w:ascii="Times New Roman" w:eastAsiaTheme="minorEastAsia" w:hAnsi="Times New Roman" w:cs="Times New Roman"/>
          <w:b/>
          <w:color w:val="0000FF"/>
          <w:sz w:val="44"/>
          <w:lang w:eastAsia="zh-CN"/>
        </w:rPr>
        <w:t xml:space="preserve"> </w:t>
      </w:r>
      <w:r w:rsidR="00985A3B" w:rsidRPr="00BD1A51">
        <w:rPr>
          <w:rFonts w:ascii="Times New Roman" w:eastAsiaTheme="minorEastAsia" w:hAnsi="Times New Roman" w:cs="Times New Roman"/>
          <w:b/>
          <w:color w:val="0000FF"/>
          <w:sz w:val="44"/>
          <w:lang w:eastAsia="zh-CN"/>
        </w:rPr>
        <w:t>Software</w:t>
      </w:r>
      <w:r w:rsidR="00985A3B" w:rsidRPr="00BD1A51">
        <w:rPr>
          <w:rFonts w:ascii="Times New Roman" w:eastAsia="Yu Mincho" w:hAnsi="Times New Roman" w:cs="Times New Roman"/>
          <w:b/>
          <w:color w:val="0000FF"/>
          <w:sz w:val="44"/>
        </w:rPr>
        <w:t xml:space="preserve"> </w:t>
      </w:r>
      <w:r w:rsidR="00985A3B" w:rsidRPr="00BD1A51">
        <w:rPr>
          <w:rFonts w:ascii="Times New Roman" w:eastAsiaTheme="minorEastAsia" w:hAnsi="Times New Roman" w:cs="Times New Roman"/>
          <w:b/>
          <w:color w:val="0000FF"/>
          <w:sz w:val="44"/>
          <w:lang w:eastAsia="zh-CN"/>
        </w:rPr>
        <w:t>Architecture</w:t>
      </w:r>
      <w:r w:rsidR="00BD1A51" w:rsidRPr="00BD1A51">
        <w:rPr>
          <w:rFonts w:ascii="Times New Roman" w:eastAsiaTheme="minorEastAsia" w:hAnsi="Times New Roman" w:cs="Times New Roman"/>
          <w:b/>
          <w:color w:val="0000FF"/>
          <w:sz w:val="44"/>
          <w:lang w:eastAsia="zh-CN"/>
        </w:rPr>
        <w:t xml:space="preserve"> </w:t>
      </w:r>
      <w:r w:rsidR="00985A3B" w:rsidRPr="00BD1A51">
        <w:rPr>
          <w:rFonts w:ascii="Times New Roman" w:eastAsiaTheme="minorEastAsia" w:hAnsi="Times New Roman" w:cs="Times New Roman"/>
          <w:b/>
          <w:color w:val="0000FF"/>
          <w:sz w:val="44"/>
          <w:lang w:eastAsia="zh-CN"/>
        </w:rPr>
        <w:t>Design</w:t>
      </w:r>
    </w:p>
    <w:p w14:paraId="72FF121D" w14:textId="7A77D639" w:rsidR="00985A3B" w:rsidRDefault="00985A3B" w:rsidP="00BD1A51">
      <w:pPr>
        <w:widowControl w:val="0"/>
        <w:snapToGrid/>
        <w:spacing w:line="400" w:lineRule="exact"/>
        <w:ind w:right="240"/>
        <w:rPr>
          <w:rFonts w:ascii="Times New Roman" w:eastAsia="PMingLiU" w:hAnsi="Times New Roman" w:cs="Times New Roman"/>
          <w:color w:val="000000" w:themeColor="text1"/>
          <w:kern w:val="2"/>
          <w:sz w:val="32"/>
          <w:szCs w:val="32"/>
          <w:lang w:eastAsia="zh-TW"/>
        </w:rPr>
      </w:pPr>
    </w:p>
    <w:p w14:paraId="62625558" w14:textId="71710EEC" w:rsidR="008C562C" w:rsidRDefault="008C562C" w:rsidP="00BD1A51">
      <w:pPr>
        <w:widowControl w:val="0"/>
        <w:snapToGrid/>
        <w:spacing w:line="400" w:lineRule="exact"/>
        <w:ind w:right="240"/>
        <w:rPr>
          <w:rFonts w:ascii="Times New Roman" w:eastAsia="PMingLiU" w:hAnsi="Times New Roman" w:cs="Times New Roman"/>
          <w:color w:val="000000" w:themeColor="text1"/>
          <w:kern w:val="2"/>
          <w:sz w:val="32"/>
          <w:szCs w:val="32"/>
          <w:lang w:eastAsia="zh-TW"/>
        </w:rPr>
      </w:pPr>
    </w:p>
    <w:p w14:paraId="19565A8A" w14:textId="20DC1BB4" w:rsidR="008C562C" w:rsidRDefault="008C562C" w:rsidP="00BD1A51">
      <w:pPr>
        <w:widowControl w:val="0"/>
        <w:snapToGrid/>
        <w:spacing w:line="400" w:lineRule="exact"/>
        <w:ind w:right="240"/>
        <w:rPr>
          <w:rFonts w:ascii="Times New Roman" w:eastAsia="PMingLiU" w:hAnsi="Times New Roman" w:cs="Times New Roman"/>
          <w:color w:val="000000" w:themeColor="text1"/>
          <w:kern w:val="2"/>
          <w:sz w:val="32"/>
          <w:szCs w:val="32"/>
          <w:lang w:eastAsia="zh-TW"/>
        </w:rPr>
      </w:pPr>
    </w:p>
    <w:p w14:paraId="371F8B61" w14:textId="5032CA8D" w:rsidR="008C562C" w:rsidRDefault="008C562C" w:rsidP="00BD1A51">
      <w:pPr>
        <w:widowControl w:val="0"/>
        <w:snapToGrid/>
        <w:spacing w:line="400" w:lineRule="exact"/>
        <w:ind w:right="240"/>
        <w:rPr>
          <w:rFonts w:ascii="Times New Roman" w:eastAsia="PMingLiU" w:hAnsi="Times New Roman" w:cs="Times New Roman"/>
          <w:color w:val="000000" w:themeColor="text1"/>
          <w:kern w:val="2"/>
          <w:sz w:val="32"/>
          <w:szCs w:val="32"/>
          <w:lang w:eastAsia="zh-TW"/>
        </w:rPr>
      </w:pPr>
    </w:p>
    <w:p w14:paraId="4791538C" w14:textId="2D3EF0E9" w:rsidR="008C562C" w:rsidRDefault="008C562C" w:rsidP="00BD1A51">
      <w:pPr>
        <w:widowControl w:val="0"/>
        <w:snapToGrid/>
        <w:spacing w:line="400" w:lineRule="exact"/>
        <w:ind w:right="240"/>
        <w:rPr>
          <w:rFonts w:ascii="Times New Roman" w:eastAsia="PMingLiU" w:hAnsi="Times New Roman" w:cs="Times New Roman"/>
          <w:color w:val="000000" w:themeColor="text1"/>
          <w:kern w:val="2"/>
          <w:sz w:val="32"/>
          <w:szCs w:val="32"/>
          <w:lang w:eastAsia="zh-TW"/>
        </w:rPr>
      </w:pPr>
    </w:p>
    <w:p w14:paraId="62ACE652" w14:textId="1E0CC32A" w:rsidR="008C562C" w:rsidRDefault="008C562C" w:rsidP="00BD1A51">
      <w:pPr>
        <w:widowControl w:val="0"/>
        <w:snapToGrid/>
        <w:spacing w:line="400" w:lineRule="exact"/>
        <w:ind w:right="240"/>
        <w:rPr>
          <w:rFonts w:ascii="Times New Roman" w:eastAsia="PMingLiU" w:hAnsi="Times New Roman" w:cs="Times New Roman"/>
          <w:color w:val="000000" w:themeColor="text1"/>
          <w:kern w:val="2"/>
          <w:sz w:val="32"/>
          <w:szCs w:val="32"/>
          <w:lang w:eastAsia="zh-TW"/>
        </w:rPr>
      </w:pPr>
    </w:p>
    <w:p w14:paraId="6AA7E0E5" w14:textId="77777777" w:rsidR="008C562C" w:rsidRPr="00BD1A51" w:rsidRDefault="008C562C" w:rsidP="00BD1A51">
      <w:pPr>
        <w:widowControl w:val="0"/>
        <w:snapToGrid/>
        <w:spacing w:line="400" w:lineRule="exact"/>
        <w:ind w:right="240"/>
        <w:rPr>
          <w:rFonts w:ascii="Times New Roman" w:eastAsia="PMingLiU" w:hAnsi="Times New Roman" w:cs="Times New Roman"/>
          <w:color w:val="000000" w:themeColor="text1"/>
          <w:kern w:val="2"/>
          <w:sz w:val="32"/>
          <w:szCs w:val="32"/>
          <w:lang w:eastAsia="zh-TW"/>
        </w:rPr>
      </w:pPr>
    </w:p>
    <w:p w14:paraId="3E66E4E9" w14:textId="77777777" w:rsidR="00985A3B" w:rsidRPr="00BD1A51" w:rsidRDefault="00985A3B" w:rsidP="00985A3B">
      <w:pPr>
        <w:widowControl w:val="0"/>
        <w:snapToGrid/>
        <w:spacing w:line="400" w:lineRule="exact"/>
        <w:ind w:firstLineChars="200" w:firstLine="440"/>
        <w:jc w:val="center"/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TW"/>
        </w:rPr>
      </w:pPr>
      <w:r w:rsidRPr="00BD1A51"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TW"/>
        </w:rPr>
        <w:t>Compliance with ASPICE, ISO 26262, ISO/SAE 21434 Standards</w:t>
      </w:r>
    </w:p>
    <w:p w14:paraId="0C689A96" w14:textId="77777777" w:rsidR="00985A3B" w:rsidRPr="00BD1A51" w:rsidRDefault="00985A3B" w:rsidP="00985A3B">
      <w:pPr>
        <w:widowControl w:val="0"/>
        <w:snapToGrid/>
        <w:spacing w:line="400" w:lineRule="exact"/>
        <w:ind w:firstLineChars="200" w:firstLine="440"/>
        <w:jc w:val="center"/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TW"/>
        </w:rPr>
      </w:pPr>
      <w:r w:rsidRPr="00BD1A51">
        <w:rPr>
          <w:rFonts w:ascii="Times New Roman" w:eastAsia="SimSun" w:hAnsi="Times New Roman" w:cs="Times New Roman"/>
          <w:color w:val="auto"/>
          <w:kern w:val="2"/>
          <w:sz w:val="22"/>
          <w:szCs w:val="22"/>
          <w:lang w:eastAsia="zh-TW"/>
        </w:rPr>
        <w:sym w:font="Wingdings 2" w:char="F052"/>
      </w:r>
      <w:r w:rsidRPr="00BD1A51"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TW"/>
        </w:rPr>
        <w:t xml:space="preserve"> ASPICE-</w:t>
      </w:r>
      <w:r w:rsidRPr="00BD1A51"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CN"/>
        </w:rPr>
        <w:t>1</w:t>
      </w:r>
      <w:r w:rsidRPr="00BD1A51"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TW"/>
        </w:rPr>
        <w:t>/</w:t>
      </w:r>
      <w:r w:rsidRPr="00BD1A51">
        <w:rPr>
          <w:rFonts w:ascii="Times New Roman" w:eastAsia="SimSun" w:hAnsi="Times New Roman" w:cs="Times New Roman"/>
          <w:color w:val="FF0000"/>
          <w:kern w:val="2"/>
          <w:sz w:val="22"/>
          <w:szCs w:val="22"/>
          <w:lang w:eastAsia="zh-TW"/>
        </w:rPr>
        <w:t>2</w:t>
      </w:r>
      <w:r w:rsidRPr="00BD1A51"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TW"/>
        </w:rPr>
        <w:t>/</w:t>
      </w:r>
      <w:r w:rsidRPr="00BD1A51"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CN"/>
        </w:rPr>
        <w:t>3</w:t>
      </w:r>
      <w:r w:rsidRPr="00BD1A51"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TW"/>
        </w:rPr>
        <w:t xml:space="preserve">/4/5  </w:t>
      </w:r>
      <w:r w:rsidRPr="00BD1A51">
        <w:rPr>
          <w:rFonts w:ascii="Times New Roman" w:eastAsia="SimSun" w:hAnsi="Times New Roman" w:cs="Times New Roman"/>
          <w:color w:val="auto"/>
          <w:kern w:val="2"/>
          <w:sz w:val="22"/>
          <w:szCs w:val="22"/>
          <w:lang w:eastAsia="zh-TW"/>
        </w:rPr>
        <w:sym w:font="Wingdings 2" w:char="F0A3"/>
      </w:r>
      <w:r w:rsidRPr="00BD1A51"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TW"/>
        </w:rPr>
        <w:t xml:space="preserve"> ASIL-A/B/C/D  </w:t>
      </w:r>
      <w:r w:rsidRPr="00BD1A51">
        <w:rPr>
          <w:rFonts w:ascii="Times New Roman" w:eastAsia="SimSun" w:hAnsi="Times New Roman" w:cs="Times New Roman"/>
          <w:color w:val="auto"/>
          <w:kern w:val="2"/>
          <w:sz w:val="22"/>
          <w:szCs w:val="22"/>
          <w:lang w:eastAsia="zh-TW"/>
        </w:rPr>
        <w:sym w:font="Wingdings 2" w:char="F0A3"/>
      </w:r>
      <w:r w:rsidRPr="00BD1A51"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TW"/>
        </w:rPr>
        <w:t xml:space="preserve"> CAL-1/2/3/4</w:t>
      </w:r>
    </w:p>
    <w:p w14:paraId="23FF1B1A" w14:textId="0C80CB24" w:rsidR="00985A3B" w:rsidRDefault="00985A3B" w:rsidP="00985A3B">
      <w:pPr>
        <w:widowControl w:val="0"/>
        <w:snapToGrid/>
        <w:spacing w:line="400" w:lineRule="exact"/>
        <w:ind w:firstLineChars="200" w:firstLine="480"/>
        <w:rPr>
          <w:rFonts w:ascii="Times New Roman" w:eastAsia="SimSun" w:hAnsi="Times New Roman" w:cs="Times New Roman"/>
          <w:color w:val="000000" w:themeColor="text1"/>
          <w:kern w:val="2"/>
          <w:sz w:val="24"/>
          <w:szCs w:val="20"/>
          <w:lang w:eastAsia="zh-TW"/>
        </w:rPr>
      </w:pPr>
    </w:p>
    <w:p w14:paraId="43FDD708" w14:textId="77777777" w:rsidR="008C562C" w:rsidRDefault="008C562C" w:rsidP="00985A3B">
      <w:pPr>
        <w:widowControl w:val="0"/>
        <w:snapToGrid/>
        <w:spacing w:line="400" w:lineRule="exact"/>
        <w:ind w:firstLineChars="200" w:firstLine="480"/>
        <w:rPr>
          <w:rFonts w:ascii="Times New Roman" w:eastAsia="SimSun" w:hAnsi="Times New Roman" w:cs="Times New Roman"/>
          <w:color w:val="000000" w:themeColor="text1"/>
          <w:kern w:val="2"/>
          <w:sz w:val="24"/>
          <w:szCs w:val="20"/>
          <w:lang w:eastAsia="zh-TW"/>
        </w:rPr>
      </w:pPr>
    </w:p>
    <w:p w14:paraId="28667CED" w14:textId="77777777" w:rsidR="008C562C" w:rsidRPr="008C562C" w:rsidRDefault="008C562C" w:rsidP="008C562C">
      <w:pPr>
        <w:jc w:val="center"/>
        <w:rPr>
          <w:rFonts w:ascii="Times New Roman" w:hAnsi="Times New Roman" w:cs="Times New Roman"/>
          <w:color w:val="0000FF"/>
          <w:sz w:val="24"/>
          <w:szCs w:val="24"/>
        </w:rPr>
      </w:pPr>
      <w:r w:rsidRPr="008C562C">
        <w:rPr>
          <w:rFonts w:ascii="Times New Roman" w:hAnsi="Times New Roman" w:cs="Times New Roman"/>
          <w:color w:val="0000FF"/>
          <w:sz w:val="24"/>
          <w:szCs w:val="24"/>
        </w:rPr>
        <w:t>Issued by F</w:t>
      </w:r>
      <w:r w:rsidRPr="008C562C">
        <w:rPr>
          <w:rFonts w:ascii="Times New Roman" w:hAnsi="Times New Roman" w:cs="Times New Roman"/>
          <w:color w:val="0000FF"/>
          <w:sz w:val="24"/>
          <w:szCs w:val="24"/>
          <w:lang w:eastAsia="zh-CN"/>
        </w:rPr>
        <w:t>ord</w:t>
      </w:r>
      <w:r w:rsidRPr="008C562C">
        <w:rPr>
          <w:rFonts w:ascii="Times New Roman" w:hAnsi="Times New Roman" w:cs="Times New Roman"/>
          <w:color w:val="0000FF"/>
          <w:sz w:val="24"/>
          <w:szCs w:val="24"/>
        </w:rPr>
        <w:t xml:space="preserve"> ECDX</w:t>
      </w:r>
    </w:p>
    <w:p w14:paraId="69F2F323" w14:textId="77777777" w:rsidR="008C562C" w:rsidRPr="00C57633" w:rsidRDefault="008C562C" w:rsidP="00985A3B">
      <w:pPr>
        <w:widowControl w:val="0"/>
        <w:snapToGrid/>
        <w:spacing w:line="400" w:lineRule="exact"/>
        <w:ind w:firstLineChars="200" w:firstLine="480"/>
        <w:rPr>
          <w:rFonts w:ascii="Times New Roman" w:eastAsia="SimSun" w:hAnsi="Times New Roman" w:cs="Times New Roman"/>
          <w:color w:val="000000" w:themeColor="text1"/>
          <w:kern w:val="2"/>
          <w:sz w:val="24"/>
          <w:szCs w:val="20"/>
          <w:lang w:eastAsia="zh-TW"/>
        </w:rPr>
      </w:pPr>
    </w:p>
    <w:tbl>
      <w:tblPr>
        <w:tblpPr w:leftFromText="180" w:rightFromText="180" w:vertAnchor="text" w:horzAnchor="margin" w:tblpY="186"/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7"/>
        <w:gridCol w:w="2170"/>
        <w:gridCol w:w="1700"/>
        <w:gridCol w:w="2833"/>
      </w:tblGrid>
      <w:tr w:rsidR="00985A3B" w:rsidRPr="00BD1A51" w14:paraId="0A4D4088" w14:textId="77777777" w:rsidTr="00985A3B">
        <w:trPr>
          <w:trHeight w:val="479"/>
        </w:trPr>
        <w:tc>
          <w:tcPr>
            <w:tcW w:w="1939" w:type="dxa"/>
            <w:tcBorders>
              <w:top w:val="thinThickLargeGap" w:sz="24" w:space="0" w:color="auto"/>
              <w:left w:val="thinThickLargeGap" w:sz="2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5DBB4" w14:textId="278D003A" w:rsidR="00985A3B" w:rsidRPr="00BD1A51" w:rsidRDefault="00985A3B" w:rsidP="004C39C1">
            <w:pPr>
              <w:widowControl w:val="0"/>
              <w:snapToGrid/>
              <w:spacing w:line="400" w:lineRule="exact"/>
              <w:ind w:left="1"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Prepared by</w:t>
            </w:r>
          </w:p>
        </w:tc>
        <w:tc>
          <w:tcPr>
            <w:tcW w:w="2172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A3E43" w14:textId="53E9E43D" w:rsidR="00985A3B" w:rsidRPr="00BD1A51" w:rsidRDefault="009D4AC3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Jiawei Li</w:t>
            </w:r>
          </w:p>
        </w:tc>
        <w:tc>
          <w:tcPr>
            <w:tcW w:w="1701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FB0D4" w14:textId="6FDD0298" w:rsidR="00985A3B" w:rsidRPr="00BD1A51" w:rsidRDefault="00985A3B" w:rsidP="00BC3AD5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Audited by</w:t>
            </w:r>
          </w:p>
        </w:tc>
        <w:tc>
          <w:tcPr>
            <w:tcW w:w="2835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thickThinLargeGap" w:sz="24" w:space="0" w:color="auto"/>
            </w:tcBorders>
            <w:vAlign w:val="center"/>
          </w:tcPr>
          <w:p w14:paraId="754F9D2A" w14:textId="2B5A7A19" w:rsidR="00985A3B" w:rsidRPr="00BD1A51" w:rsidRDefault="00985A3B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PMingLiU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</w:p>
        </w:tc>
      </w:tr>
      <w:tr w:rsidR="00985A3B" w:rsidRPr="00BD1A51" w14:paraId="2D2397B2" w14:textId="77777777" w:rsidTr="00985A3B">
        <w:trPr>
          <w:trHeight w:val="591"/>
        </w:trPr>
        <w:tc>
          <w:tcPr>
            <w:tcW w:w="1939" w:type="dxa"/>
            <w:tcBorders>
              <w:top w:val="single" w:sz="4" w:space="0" w:color="auto"/>
              <w:left w:val="thinThickLargeGap" w:sz="2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9D47A" w14:textId="7427AD3B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Reviewed by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925DD" w14:textId="1D0386E3" w:rsidR="00985A3B" w:rsidRPr="00BD1A51" w:rsidRDefault="00985A3B" w:rsidP="00111E9D">
            <w:pPr>
              <w:widowControl w:val="0"/>
              <w:snapToGrid/>
              <w:spacing w:line="400" w:lineRule="exact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D2080" w14:textId="43ABE163" w:rsidR="00985A3B" w:rsidRPr="00BD1A51" w:rsidRDefault="00985A3B" w:rsidP="00BC3AD5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Approved by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ckThinLargeGap" w:sz="24" w:space="0" w:color="auto"/>
            </w:tcBorders>
            <w:vAlign w:val="center"/>
          </w:tcPr>
          <w:p w14:paraId="5024C197" w14:textId="490ADD6F" w:rsidR="00985A3B" w:rsidRPr="00BD1A51" w:rsidRDefault="00985A3B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i/>
                <w:iCs/>
                <w:color w:val="000000" w:themeColor="text1"/>
                <w:kern w:val="2"/>
                <w:sz w:val="24"/>
                <w:szCs w:val="24"/>
                <w:lang w:eastAsia="zh-TW"/>
              </w:rPr>
            </w:pPr>
          </w:p>
        </w:tc>
      </w:tr>
      <w:tr w:rsidR="00985A3B" w:rsidRPr="00BD1A51" w14:paraId="64AB8D01" w14:textId="77777777" w:rsidTr="00985A3B">
        <w:trPr>
          <w:trHeight w:val="679"/>
        </w:trPr>
        <w:tc>
          <w:tcPr>
            <w:tcW w:w="1939" w:type="dxa"/>
            <w:tcBorders>
              <w:top w:val="single" w:sz="4" w:space="0" w:color="auto"/>
              <w:left w:val="thinThickLarge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311A2" w14:textId="185016FF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Issue B</w:t>
            </w:r>
            <w:r w:rsidR="004C39C1"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y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84213" w14:textId="3753BB21" w:rsidR="00985A3B" w:rsidRPr="00BD1A51" w:rsidRDefault="001969A4" w:rsidP="00E908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Jiawei Li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21CCC" w14:textId="0C65D3EF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Receiver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ckThinLargeGap" w:sz="24" w:space="0" w:color="auto"/>
            </w:tcBorders>
            <w:vAlign w:val="center"/>
          </w:tcPr>
          <w:p w14:paraId="270778A1" w14:textId="40DDC8AF" w:rsidR="00985A3B" w:rsidRPr="00BD1A51" w:rsidRDefault="00985A3B">
            <w:pPr>
              <w:widowControl w:val="0"/>
              <w:snapToGrid/>
              <w:spacing w:line="400" w:lineRule="exact"/>
              <w:ind w:firstLineChars="30" w:firstLine="72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</w:p>
        </w:tc>
      </w:tr>
      <w:tr w:rsidR="00985A3B" w:rsidRPr="00BD1A51" w14:paraId="562AD614" w14:textId="77777777" w:rsidTr="00985A3B">
        <w:trPr>
          <w:trHeight w:val="492"/>
        </w:trPr>
        <w:tc>
          <w:tcPr>
            <w:tcW w:w="1939" w:type="dxa"/>
            <w:tcBorders>
              <w:top w:val="single" w:sz="4" w:space="0" w:color="auto"/>
              <w:left w:val="thinThickLarge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71697" w14:textId="4496A41D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Deposit address</w:t>
            </w:r>
          </w:p>
        </w:tc>
        <w:tc>
          <w:tcPr>
            <w:tcW w:w="67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ckThinLargeGap" w:sz="24" w:space="0" w:color="auto"/>
            </w:tcBorders>
            <w:vAlign w:val="center"/>
            <w:hideMark/>
          </w:tcPr>
          <w:p w14:paraId="78EA78D7" w14:textId="79CB69C4" w:rsidR="00985A3B" w:rsidRPr="00BD1A51" w:rsidRDefault="00985A3B">
            <w:pPr>
              <w:widowControl w:val="0"/>
              <w:snapToGrid/>
              <w:spacing w:line="400" w:lineRule="exact"/>
              <w:ind w:firstLineChars="30" w:firstLine="72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</w:p>
        </w:tc>
      </w:tr>
      <w:tr w:rsidR="00985A3B" w:rsidRPr="00BD1A51" w14:paraId="4AD8EF9B" w14:textId="77777777" w:rsidTr="00985A3B">
        <w:trPr>
          <w:trHeight w:val="492"/>
        </w:trPr>
        <w:tc>
          <w:tcPr>
            <w:tcW w:w="1939" w:type="dxa"/>
            <w:tcBorders>
              <w:top w:val="single" w:sz="4" w:space="0" w:color="auto"/>
              <w:left w:val="thinThickLarge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477C" w14:textId="143DF0B5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Upstream doc.</w:t>
            </w:r>
          </w:p>
        </w:tc>
        <w:tc>
          <w:tcPr>
            <w:tcW w:w="67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ckThinLargeGap" w:sz="24" w:space="0" w:color="auto"/>
            </w:tcBorders>
            <w:vAlign w:val="center"/>
          </w:tcPr>
          <w:p w14:paraId="5AD224C1" w14:textId="3CADE527" w:rsidR="00985A3B" w:rsidRPr="00BD1A51" w:rsidRDefault="00985A3B">
            <w:pPr>
              <w:widowControl w:val="0"/>
              <w:snapToGrid/>
              <w:spacing w:line="400" w:lineRule="exact"/>
              <w:ind w:firstLineChars="30" w:firstLine="72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CN"/>
              </w:rPr>
            </w:pPr>
          </w:p>
        </w:tc>
      </w:tr>
      <w:tr w:rsidR="00985A3B" w:rsidRPr="00BD1A51" w14:paraId="0F284C49" w14:textId="77777777" w:rsidTr="00985A3B">
        <w:trPr>
          <w:trHeight w:val="479"/>
        </w:trPr>
        <w:tc>
          <w:tcPr>
            <w:tcW w:w="1939" w:type="dxa"/>
            <w:tcBorders>
              <w:top w:val="single" w:sz="4" w:space="0" w:color="auto"/>
              <w:left w:val="thinThickLarge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A5BDB" w14:textId="6F38A758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Downstream doc.</w:t>
            </w:r>
          </w:p>
        </w:tc>
        <w:tc>
          <w:tcPr>
            <w:tcW w:w="67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ckThinLargeGap" w:sz="24" w:space="0" w:color="auto"/>
            </w:tcBorders>
            <w:vAlign w:val="center"/>
          </w:tcPr>
          <w:p w14:paraId="03F2A81E" w14:textId="763CE387" w:rsidR="00985A3B" w:rsidRPr="00BD1A51" w:rsidRDefault="00985A3B">
            <w:pPr>
              <w:widowControl w:val="0"/>
              <w:snapToGrid/>
              <w:spacing w:line="400" w:lineRule="exact"/>
              <w:ind w:firstLineChars="30" w:firstLine="72"/>
              <w:rPr>
                <w:rFonts w:ascii="Times New Roman" w:eastAsia="PMingLiU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</w:p>
        </w:tc>
      </w:tr>
      <w:tr w:rsidR="00985A3B" w:rsidRPr="00BD1A51" w14:paraId="25E307E8" w14:textId="77777777" w:rsidTr="00985A3B">
        <w:trPr>
          <w:trHeight w:val="492"/>
        </w:trPr>
        <w:tc>
          <w:tcPr>
            <w:tcW w:w="1939" w:type="dxa"/>
            <w:tcBorders>
              <w:top w:val="single" w:sz="4" w:space="0" w:color="auto"/>
              <w:left w:val="thinThickLarge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01E1E" w14:textId="4FCF5E2C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Secret Request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03FF0" w14:textId="1CD957F9" w:rsidR="00985A3B" w:rsidRPr="00BD1A51" w:rsidRDefault="001B5159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CN"/>
              </w:rPr>
              <w:t>N/A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0F686" w14:textId="334908A2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Text Format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ckThinLargeGap" w:sz="24" w:space="0" w:color="auto"/>
            </w:tcBorders>
            <w:vAlign w:val="center"/>
          </w:tcPr>
          <w:p w14:paraId="126E208A" w14:textId="757F82C3" w:rsidR="00985A3B" w:rsidRPr="00BD1A51" w:rsidRDefault="00640149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985A3B" w:rsidRPr="00BD1A51" w14:paraId="6E3330BE" w14:textId="77777777" w:rsidTr="00985A3B">
        <w:trPr>
          <w:trHeight w:val="738"/>
        </w:trPr>
        <w:tc>
          <w:tcPr>
            <w:tcW w:w="1939" w:type="dxa"/>
            <w:tcBorders>
              <w:top w:val="single" w:sz="4" w:space="0" w:color="auto"/>
              <w:left w:val="thinThickLargeGap" w:sz="24" w:space="0" w:color="auto"/>
              <w:bottom w:val="thickThinLargeGap" w:sz="24" w:space="0" w:color="auto"/>
              <w:right w:val="single" w:sz="4" w:space="0" w:color="auto"/>
            </w:tcBorders>
            <w:vAlign w:val="center"/>
            <w:hideMark/>
          </w:tcPr>
          <w:p w14:paraId="1BBFBB2D" w14:textId="11BB056F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Expire Years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thickThinLargeGap" w:sz="24" w:space="0" w:color="auto"/>
              <w:right w:val="single" w:sz="4" w:space="0" w:color="auto"/>
            </w:tcBorders>
            <w:vAlign w:val="center"/>
          </w:tcPr>
          <w:p w14:paraId="257C74AE" w14:textId="0E495EB0" w:rsidR="00985A3B" w:rsidRPr="00BD1A51" w:rsidRDefault="0062409A" w:rsidP="00C71ABD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2037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thickThinLargeGap" w:sz="24" w:space="0" w:color="auto"/>
              <w:right w:val="single" w:sz="4" w:space="0" w:color="auto"/>
            </w:tcBorders>
            <w:vAlign w:val="center"/>
            <w:hideMark/>
          </w:tcPr>
          <w:p w14:paraId="1B48F692" w14:textId="10D20544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Current State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thickThinLargeGap" w:sz="24" w:space="0" w:color="auto"/>
              <w:right w:val="thickThinLargeGap" w:sz="24" w:space="0" w:color="auto"/>
            </w:tcBorders>
            <w:vAlign w:val="center"/>
            <w:hideMark/>
          </w:tcPr>
          <w:p w14:paraId="5927FD74" w14:textId="2D1EEFBC" w:rsidR="00985A3B" w:rsidRPr="00BD1A51" w:rsidRDefault="00AF19DC">
            <w:pPr>
              <w:widowControl w:val="0"/>
              <w:snapToGrid/>
              <w:spacing w:line="400" w:lineRule="exact"/>
              <w:ind w:firstLineChars="30" w:firstLine="72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CN"/>
              </w:rPr>
            </w:pPr>
            <w:proofErr w:type="spellStart"/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CN"/>
              </w:rPr>
              <w:t>Draft</w:t>
            </w:r>
            <w:r w:rsidR="00E27AA2"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×</w:t>
            </w: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CN"/>
              </w:rPr>
              <w:t>baseline</w:t>
            </w:r>
            <w:r w:rsidR="00985A3B"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×</w:t>
            </w:r>
            <w:r w:rsidR="003B7146"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CN"/>
              </w:rPr>
              <w:t>publish</w:t>
            </w:r>
            <w:proofErr w:type="spellEnd"/>
            <w:r w:rsidR="00E27AA2"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√</w:t>
            </w:r>
          </w:p>
        </w:tc>
      </w:tr>
    </w:tbl>
    <w:p w14:paraId="3CE1CE8D" w14:textId="6FCDF67B" w:rsidR="00985A3B" w:rsidRDefault="00985A3B" w:rsidP="00985A3B">
      <w:pPr>
        <w:widowControl w:val="0"/>
        <w:snapToGrid/>
        <w:spacing w:line="400" w:lineRule="exact"/>
        <w:ind w:firstLineChars="200" w:firstLine="480"/>
        <w:rPr>
          <w:rFonts w:ascii="Times New Roman" w:eastAsia="SimSun" w:hAnsi="Times New Roman" w:cs="Times New Roman"/>
          <w:color w:val="000000" w:themeColor="text1"/>
          <w:kern w:val="2"/>
          <w:sz w:val="24"/>
          <w:szCs w:val="24"/>
          <w:lang w:eastAsia="zh-TW"/>
        </w:rPr>
      </w:pPr>
    </w:p>
    <w:p w14:paraId="4B75CB2A" w14:textId="00FFD51E" w:rsidR="008C562C" w:rsidRDefault="008C562C" w:rsidP="00985A3B">
      <w:pPr>
        <w:widowControl w:val="0"/>
        <w:snapToGrid/>
        <w:spacing w:line="400" w:lineRule="exact"/>
        <w:ind w:firstLineChars="200" w:firstLine="480"/>
        <w:rPr>
          <w:rFonts w:ascii="Times New Roman" w:eastAsia="SimSun" w:hAnsi="Times New Roman" w:cs="Times New Roman"/>
          <w:color w:val="000000" w:themeColor="text1"/>
          <w:kern w:val="2"/>
          <w:sz w:val="24"/>
          <w:szCs w:val="24"/>
          <w:lang w:eastAsia="zh-TW"/>
        </w:rPr>
      </w:pPr>
    </w:p>
    <w:p w14:paraId="719F7E9E" w14:textId="0EC95F60" w:rsidR="008C562C" w:rsidRDefault="008C562C" w:rsidP="00985A3B">
      <w:pPr>
        <w:widowControl w:val="0"/>
        <w:snapToGrid/>
        <w:spacing w:line="400" w:lineRule="exact"/>
        <w:ind w:firstLineChars="200" w:firstLine="480"/>
        <w:rPr>
          <w:rFonts w:ascii="Times New Roman" w:eastAsia="SimSun" w:hAnsi="Times New Roman" w:cs="Times New Roman"/>
          <w:color w:val="000000" w:themeColor="text1"/>
          <w:kern w:val="2"/>
          <w:sz w:val="24"/>
          <w:szCs w:val="24"/>
          <w:lang w:eastAsia="zh-TW"/>
        </w:rPr>
      </w:pPr>
    </w:p>
    <w:p w14:paraId="5E5C9B26" w14:textId="21B8E044" w:rsidR="008C562C" w:rsidRDefault="008C562C" w:rsidP="00985A3B">
      <w:pPr>
        <w:widowControl w:val="0"/>
        <w:snapToGrid/>
        <w:spacing w:line="400" w:lineRule="exact"/>
        <w:ind w:firstLineChars="200" w:firstLine="480"/>
        <w:rPr>
          <w:rFonts w:ascii="Times New Roman" w:eastAsia="SimSun" w:hAnsi="Times New Roman" w:cs="Times New Roman"/>
          <w:color w:val="000000" w:themeColor="text1"/>
          <w:kern w:val="2"/>
          <w:sz w:val="24"/>
          <w:szCs w:val="24"/>
          <w:lang w:eastAsia="zh-TW"/>
        </w:rPr>
      </w:pPr>
    </w:p>
    <w:p w14:paraId="4C8053EA" w14:textId="77777777" w:rsidR="008C562C" w:rsidRPr="00BD1A51" w:rsidRDefault="008C562C" w:rsidP="00985A3B">
      <w:pPr>
        <w:widowControl w:val="0"/>
        <w:snapToGrid/>
        <w:spacing w:line="400" w:lineRule="exact"/>
        <w:ind w:firstLineChars="200" w:firstLine="480"/>
        <w:rPr>
          <w:rFonts w:ascii="Times New Roman" w:eastAsia="SimSun" w:hAnsi="Times New Roman" w:cs="Times New Roman"/>
          <w:color w:val="000000" w:themeColor="text1"/>
          <w:kern w:val="2"/>
          <w:sz w:val="24"/>
          <w:szCs w:val="24"/>
          <w:lang w:eastAsia="zh-TW"/>
        </w:rPr>
      </w:pPr>
    </w:p>
    <w:p w14:paraId="3DBDD5DC" w14:textId="77777777" w:rsidR="00985A3B" w:rsidRPr="00C57633" w:rsidRDefault="00985A3B" w:rsidP="00985A3B">
      <w:pPr>
        <w:widowControl w:val="0"/>
        <w:snapToGrid/>
        <w:spacing w:line="400" w:lineRule="exact"/>
        <w:ind w:right="240"/>
        <w:rPr>
          <w:rFonts w:ascii="Times New Roman" w:eastAsia="PMingLiU" w:hAnsi="Times New Roman" w:cs="Times New Roman"/>
          <w:color w:val="000000" w:themeColor="text1"/>
          <w:kern w:val="2"/>
          <w:sz w:val="32"/>
          <w:szCs w:val="32"/>
          <w:lang w:eastAsia="zh-TW"/>
        </w:rPr>
      </w:pPr>
    </w:p>
    <w:p w14:paraId="3AE0583B" w14:textId="6C059086" w:rsidR="008A4574" w:rsidRPr="008C562C" w:rsidRDefault="00F667F2">
      <w:pPr>
        <w:adjustRightInd w:val="0"/>
        <w:jc w:val="center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  <w:r w:rsidRPr="00C57633">
        <w:rPr>
          <w:rFonts w:ascii="Times New Roman" w:eastAsia="SimSun" w:hAnsi="Times New Roman" w:cs="Times New Roman"/>
          <w:b/>
          <w:color w:val="000000" w:themeColor="text1"/>
        </w:rPr>
        <w:br w:type="page"/>
      </w:r>
      <w:r w:rsidRPr="008C562C">
        <w:rPr>
          <w:rFonts w:ascii="Times New Roman" w:eastAsia="SimSun" w:hAnsi="Times New Roman" w:cs="Times New Roman"/>
          <w:b/>
          <w:color w:val="000000" w:themeColor="text1"/>
          <w:sz w:val="24"/>
          <w:szCs w:val="24"/>
        </w:rPr>
        <w:lastRenderedPageBreak/>
        <w:t xml:space="preserve">Change </w:t>
      </w:r>
      <w:r w:rsidR="00946C2D" w:rsidRPr="008C562C">
        <w:rPr>
          <w:rFonts w:ascii="Times New Roman" w:eastAsia="SimSun" w:hAnsi="Times New Roman" w:cs="Times New Roman"/>
          <w:b/>
          <w:color w:val="000000" w:themeColor="text1"/>
          <w:sz w:val="24"/>
          <w:szCs w:val="24"/>
        </w:rPr>
        <w:t>H</w:t>
      </w:r>
      <w:r w:rsidRPr="008C562C">
        <w:rPr>
          <w:rFonts w:ascii="Times New Roman" w:eastAsia="SimSun" w:hAnsi="Times New Roman" w:cs="Times New Roman"/>
          <w:b/>
          <w:color w:val="000000" w:themeColor="text1"/>
          <w:sz w:val="24"/>
          <w:szCs w:val="24"/>
        </w:rPr>
        <w:t>istor</w:t>
      </w:r>
      <w:r w:rsidR="006913BD" w:rsidRPr="008C562C">
        <w:rPr>
          <w:rFonts w:ascii="Times New Roman" w:eastAsia="SimSun" w:hAnsi="Times New Roman" w:cs="Times New Roman"/>
          <w:b/>
          <w:color w:val="000000" w:themeColor="text1"/>
          <w:sz w:val="24"/>
          <w:szCs w:val="24"/>
        </w:rPr>
        <w:t>y</w:t>
      </w:r>
    </w:p>
    <w:tbl>
      <w:tblPr>
        <w:tblW w:w="8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5"/>
        <w:gridCol w:w="1058"/>
        <w:gridCol w:w="1252"/>
        <w:gridCol w:w="1326"/>
        <w:gridCol w:w="1054"/>
        <w:gridCol w:w="3080"/>
      </w:tblGrid>
      <w:tr w:rsidR="008A4574" w:rsidRPr="008C562C" w14:paraId="03AAA823" w14:textId="77777777" w:rsidTr="00910D89">
        <w:trPr>
          <w:cantSplit/>
          <w:tblHeader/>
        </w:trPr>
        <w:tc>
          <w:tcPr>
            <w:tcW w:w="2193" w:type="dxa"/>
            <w:gridSpan w:val="2"/>
            <w:shd w:val="clear" w:color="auto" w:fill="CCECFF"/>
          </w:tcPr>
          <w:p w14:paraId="4BA5B436" w14:textId="29079C66" w:rsidR="008A4574" w:rsidRPr="008C562C" w:rsidRDefault="00F667F2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Version</w:t>
            </w:r>
          </w:p>
        </w:tc>
        <w:tc>
          <w:tcPr>
            <w:tcW w:w="1252" w:type="dxa"/>
            <w:vMerge w:val="restart"/>
            <w:shd w:val="clear" w:color="auto" w:fill="CCECFF"/>
            <w:vAlign w:val="center"/>
          </w:tcPr>
          <w:p w14:paraId="164186E0" w14:textId="712E10EE" w:rsidR="008A4574" w:rsidRPr="008C562C" w:rsidRDefault="00F667F2" w:rsidP="00223D55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E163B7"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D</w:t>
            </w: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ate</w:t>
            </w:r>
          </w:p>
        </w:tc>
        <w:tc>
          <w:tcPr>
            <w:tcW w:w="1326" w:type="dxa"/>
            <w:vMerge w:val="restart"/>
            <w:shd w:val="clear" w:color="auto" w:fill="CCECFF"/>
            <w:vAlign w:val="center"/>
          </w:tcPr>
          <w:p w14:paraId="2D297EB9" w14:textId="331217A7" w:rsidR="008A4574" w:rsidRPr="008C562C" w:rsidRDefault="00F667F2" w:rsidP="00FE5E1C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Author</w:t>
            </w:r>
          </w:p>
        </w:tc>
        <w:tc>
          <w:tcPr>
            <w:tcW w:w="1054" w:type="dxa"/>
            <w:vMerge w:val="restart"/>
            <w:shd w:val="clear" w:color="auto" w:fill="CCECFF"/>
            <w:vAlign w:val="center"/>
          </w:tcPr>
          <w:p w14:paraId="2BEF3B3A" w14:textId="3B3556A3" w:rsidR="008A4574" w:rsidRPr="008C562C" w:rsidRDefault="00F667F2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Approve</w:t>
            </w:r>
          </w:p>
        </w:tc>
        <w:tc>
          <w:tcPr>
            <w:tcW w:w="3080" w:type="dxa"/>
            <w:vMerge w:val="restart"/>
            <w:shd w:val="clear" w:color="auto" w:fill="CCECFF"/>
            <w:vAlign w:val="center"/>
          </w:tcPr>
          <w:p w14:paraId="43FAB2D0" w14:textId="3487C5F6" w:rsidR="008A4574" w:rsidRPr="008C562C" w:rsidRDefault="00F667F2" w:rsidP="00FE5E1C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Changes</w:t>
            </w:r>
          </w:p>
        </w:tc>
      </w:tr>
      <w:tr w:rsidR="008A4574" w:rsidRPr="008C562C" w14:paraId="78FDE9CF" w14:textId="77777777" w:rsidTr="00910D89">
        <w:trPr>
          <w:cantSplit/>
          <w:tblHeader/>
        </w:trPr>
        <w:tc>
          <w:tcPr>
            <w:tcW w:w="1135" w:type="dxa"/>
            <w:shd w:val="clear" w:color="auto" w:fill="CCECFF"/>
          </w:tcPr>
          <w:p w14:paraId="450100A2" w14:textId="6B80A709" w:rsidR="008A4574" w:rsidRPr="008C562C" w:rsidRDefault="00F667F2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Current</w:t>
            </w:r>
          </w:p>
        </w:tc>
        <w:tc>
          <w:tcPr>
            <w:tcW w:w="1058" w:type="dxa"/>
            <w:shd w:val="clear" w:color="auto" w:fill="CCECFF"/>
          </w:tcPr>
          <w:p w14:paraId="6785BCF1" w14:textId="4C4353BD" w:rsidR="008A4574" w:rsidRPr="008C562C" w:rsidRDefault="00F667F2" w:rsidP="00DD54C9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New</w:t>
            </w:r>
          </w:p>
        </w:tc>
        <w:tc>
          <w:tcPr>
            <w:tcW w:w="1252" w:type="dxa"/>
            <w:vMerge/>
            <w:shd w:val="clear" w:color="auto" w:fill="CCECFF"/>
          </w:tcPr>
          <w:p w14:paraId="10AE5800" w14:textId="77777777" w:rsidR="008A4574" w:rsidRPr="008C562C" w:rsidRDefault="008A4574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26" w:type="dxa"/>
            <w:vMerge/>
            <w:shd w:val="clear" w:color="auto" w:fill="CCECFF"/>
          </w:tcPr>
          <w:p w14:paraId="0B72A170" w14:textId="77777777" w:rsidR="008A4574" w:rsidRPr="008C562C" w:rsidRDefault="008A4574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4" w:type="dxa"/>
            <w:vMerge/>
            <w:shd w:val="clear" w:color="auto" w:fill="CCECFF"/>
            <w:vAlign w:val="center"/>
          </w:tcPr>
          <w:p w14:paraId="47A80A52" w14:textId="77777777" w:rsidR="008A4574" w:rsidRPr="008C562C" w:rsidRDefault="008A4574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Merge/>
            <w:shd w:val="clear" w:color="auto" w:fill="CCECFF"/>
            <w:vAlign w:val="center"/>
          </w:tcPr>
          <w:p w14:paraId="14A0D451" w14:textId="77777777" w:rsidR="008A4574" w:rsidRPr="008C562C" w:rsidRDefault="008A4574">
            <w:pPr>
              <w:spacing w:beforeLines="10" w:before="36" w:afterLines="10" w:after="36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8A4574" w:rsidRPr="008C562C" w14:paraId="316619F6" w14:textId="77777777" w:rsidTr="00910D89">
        <w:trPr>
          <w:cantSplit/>
        </w:trPr>
        <w:tc>
          <w:tcPr>
            <w:tcW w:w="1135" w:type="dxa"/>
            <w:vAlign w:val="center"/>
          </w:tcPr>
          <w:p w14:paraId="3FFFA7DB" w14:textId="665A3B88" w:rsidR="008A4574" w:rsidRPr="008C562C" w:rsidRDefault="009A3A2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---</w:t>
            </w:r>
            <w:r w:rsidR="00F667F2"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058" w:type="dxa"/>
            <w:vAlign w:val="center"/>
          </w:tcPr>
          <w:p w14:paraId="4DD74790" w14:textId="3A12EF06" w:rsidR="008A4574" w:rsidRPr="008C562C" w:rsidRDefault="00BE5143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0.1</w:t>
            </w:r>
          </w:p>
        </w:tc>
        <w:tc>
          <w:tcPr>
            <w:tcW w:w="1252" w:type="dxa"/>
            <w:vAlign w:val="center"/>
          </w:tcPr>
          <w:p w14:paraId="56E13255" w14:textId="27BE249F" w:rsidR="008A4574" w:rsidRPr="008C562C" w:rsidRDefault="00BE5143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2022.12.21</w:t>
            </w:r>
          </w:p>
        </w:tc>
        <w:tc>
          <w:tcPr>
            <w:tcW w:w="1326" w:type="dxa"/>
            <w:vAlign w:val="center"/>
          </w:tcPr>
          <w:p w14:paraId="1854CA9C" w14:textId="5A9C3B86" w:rsidR="008A4574" w:rsidRPr="008C562C" w:rsidRDefault="00BE5143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Li Jiawei</w:t>
            </w:r>
          </w:p>
        </w:tc>
        <w:tc>
          <w:tcPr>
            <w:tcW w:w="1054" w:type="dxa"/>
            <w:vAlign w:val="center"/>
          </w:tcPr>
          <w:p w14:paraId="07ED9373" w14:textId="7A51023E" w:rsidR="008A4574" w:rsidRPr="008C562C" w:rsidRDefault="008A4574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403E4EE9" w14:textId="5EBA4DDB" w:rsidR="008A4574" w:rsidRPr="008C562C" w:rsidRDefault="0015754A">
            <w:pP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Initial Version</w:t>
            </w:r>
          </w:p>
        </w:tc>
      </w:tr>
      <w:tr w:rsidR="008A4574" w:rsidRPr="008C562C" w14:paraId="760EE31D" w14:textId="77777777" w:rsidTr="00910D89">
        <w:trPr>
          <w:cantSplit/>
        </w:trPr>
        <w:tc>
          <w:tcPr>
            <w:tcW w:w="1135" w:type="dxa"/>
            <w:vAlign w:val="center"/>
          </w:tcPr>
          <w:p w14:paraId="34FEB9A0" w14:textId="410E0105" w:rsidR="008A4574" w:rsidRPr="008C562C" w:rsidRDefault="00252E7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0.1</w:t>
            </w:r>
          </w:p>
        </w:tc>
        <w:tc>
          <w:tcPr>
            <w:tcW w:w="1058" w:type="dxa"/>
            <w:vAlign w:val="center"/>
          </w:tcPr>
          <w:p w14:paraId="2B23FF00" w14:textId="16C44BBB" w:rsidR="008A4574" w:rsidRPr="008C562C" w:rsidRDefault="00252E7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0.2</w:t>
            </w:r>
          </w:p>
        </w:tc>
        <w:tc>
          <w:tcPr>
            <w:tcW w:w="1252" w:type="dxa"/>
            <w:vAlign w:val="center"/>
          </w:tcPr>
          <w:p w14:paraId="1EFA6E9B" w14:textId="13DA71A7" w:rsidR="008A4574" w:rsidRPr="008C562C" w:rsidRDefault="00252E7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2023.01.03</w:t>
            </w:r>
          </w:p>
        </w:tc>
        <w:tc>
          <w:tcPr>
            <w:tcW w:w="1326" w:type="dxa"/>
            <w:vAlign w:val="center"/>
          </w:tcPr>
          <w:p w14:paraId="0871EE5A" w14:textId="51DF233B" w:rsidR="008A4574" w:rsidRPr="008C562C" w:rsidRDefault="00A55A53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Li Jiawei</w:t>
            </w:r>
          </w:p>
        </w:tc>
        <w:tc>
          <w:tcPr>
            <w:tcW w:w="1054" w:type="dxa"/>
            <w:vAlign w:val="center"/>
          </w:tcPr>
          <w:p w14:paraId="15D1B576" w14:textId="697EC863" w:rsidR="008A4574" w:rsidRPr="008C562C" w:rsidRDefault="008A4574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1FCFE1B1" w14:textId="77777777" w:rsidR="00486E02" w:rsidRDefault="00486E02" w:rsidP="00486E02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1. </w:t>
            </w:r>
            <w:r w:rsidRPr="00486E02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add key component description of static architecture </w:t>
            </w:r>
          </w:p>
          <w:p w14:paraId="292B1D47" w14:textId="083F2F09" w:rsidR="00EE4BD0" w:rsidRPr="00486E02" w:rsidRDefault="00486E02" w:rsidP="00486E02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2. </w:t>
            </w:r>
            <w:r w:rsidR="006B1A4D" w:rsidRPr="00486E02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add </w:t>
            </w:r>
            <w:r w:rsidR="007338C9" w:rsidRPr="00486E02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key </w:t>
            </w:r>
            <w:r w:rsidR="006B1A4D" w:rsidRPr="00486E02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>sequence diagram</w:t>
            </w:r>
          </w:p>
        </w:tc>
      </w:tr>
      <w:tr w:rsidR="00BF589F" w:rsidRPr="008C562C" w14:paraId="74318924" w14:textId="77777777" w:rsidTr="00910D89">
        <w:trPr>
          <w:cantSplit/>
        </w:trPr>
        <w:tc>
          <w:tcPr>
            <w:tcW w:w="1135" w:type="dxa"/>
            <w:vAlign w:val="center"/>
          </w:tcPr>
          <w:p w14:paraId="342BC3D3" w14:textId="208A1F1A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0.2</w:t>
            </w:r>
          </w:p>
        </w:tc>
        <w:tc>
          <w:tcPr>
            <w:tcW w:w="1058" w:type="dxa"/>
            <w:vAlign w:val="center"/>
          </w:tcPr>
          <w:p w14:paraId="0E044BE6" w14:textId="110DB104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0.3</w:t>
            </w:r>
          </w:p>
        </w:tc>
        <w:tc>
          <w:tcPr>
            <w:tcW w:w="1252" w:type="dxa"/>
            <w:vAlign w:val="center"/>
          </w:tcPr>
          <w:p w14:paraId="55E06CA7" w14:textId="4E96427F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2023.01.0</w:t>
            </w:r>
            <w:r w:rsidR="000772DB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326" w:type="dxa"/>
            <w:vAlign w:val="center"/>
          </w:tcPr>
          <w:p w14:paraId="1DB5220E" w14:textId="56257CFD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Li Jiawei</w:t>
            </w:r>
          </w:p>
        </w:tc>
        <w:tc>
          <w:tcPr>
            <w:tcW w:w="1054" w:type="dxa"/>
            <w:vAlign w:val="center"/>
          </w:tcPr>
          <w:p w14:paraId="48E82F54" w14:textId="1E84DADD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328E71B0" w14:textId="77777777" w:rsidR="00BF589F" w:rsidRDefault="00E40187" w:rsidP="00E40187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1. </w:t>
            </w:r>
            <w:r w:rsidRPr="00E40187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upd</w:t>
            </w:r>
            <w:r w:rsidRPr="00E4018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ate static architecture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diagram</w:t>
            </w:r>
          </w:p>
          <w:p w14:paraId="1751F3B6" w14:textId="41110155" w:rsidR="00E40187" w:rsidRDefault="00E40187" w:rsidP="00E40187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2.</w:t>
            </w:r>
            <w:r w:rsidRPr="00E40187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 w:rsidR="005E1FBC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add</w:t>
            </w:r>
            <w:r w:rsidRPr="00E4018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8952E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“</w:t>
            </w:r>
            <w:r w:rsidR="005E1FB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s</w:t>
            </w:r>
            <w:r w:rsidR="005E1FBC" w:rsidRPr="005E1FB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tartup </w:t>
            </w:r>
            <w:r w:rsidR="005E1FBC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m</w:t>
            </w:r>
            <w:r w:rsidR="005E1FBC" w:rsidRPr="005E1FB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ode </w:t>
            </w:r>
            <w:r w:rsidR="005E1FB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c</w:t>
            </w:r>
            <w:r w:rsidR="005E1FBC" w:rsidRPr="005E1FB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ard </w:t>
            </w:r>
            <w:r w:rsidR="005E1FB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p</w:t>
            </w:r>
            <w:r w:rsidR="005E1FBC" w:rsidRPr="005E1FB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rocess</w:t>
            </w:r>
            <w:r w:rsidR="008952E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”</w:t>
            </w:r>
            <w:r w:rsidR="005E1FB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E1FBC" w:rsidRPr="006B1A4D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>sequence diagram</w:t>
            </w:r>
          </w:p>
          <w:p w14:paraId="07067D5C" w14:textId="782482E0" w:rsidR="005E1FBC" w:rsidRDefault="0090774A" w:rsidP="00E40187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3</w:t>
            </w:r>
            <w:r w:rsidR="005E1FB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="005E1FBC" w:rsidRPr="00E40187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 w:rsidR="005E1FBC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add</w:t>
            </w:r>
            <w:r w:rsidR="005E1FBC" w:rsidRPr="00E4018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8952E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“</w:t>
            </w:r>
            <w:r w:rsid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v</w:t>
            </w:r>
            <w:r w:rsidR="005A662A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iew </w:t>
            </w:r>
            <w:r w:rsid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r</w:t>
            </w:r>
            <w:r w:rsidR="005A662A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ecommend </w:t>
            </w:r>
            <w:r w:rsid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c</w:t>
            </w:r>
            <w:r w:rsidR="005A662A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ard </w:t>
            </w:r>
            <w:r w:rsid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l</w:t>
            </w:r>
            <w:r w:rsidR="005A662A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ist</w:t>
            </w:r>
            <w:r w:rsidR="008952E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”</w:t>
            </w:r>
            <w:r w:rsidR="005A662A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E1FBC" w:rsidRPr="006B1A4D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>sequence diagram</w:t>
            </w:r>
          </w:p>
          <w:p w14:paraId="7F63B5EF" w14:textId="2B1DDFC1" w:rsidR="00C62491" w:rsidRDefault="0090774A" w:rsidP="00E40187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="00C62491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="00C62491" w:rsidRPr="00E40187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 w:rsidR="00C62491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add</w:t>
            </w:r>
            <w:r w:rsidR="00C62491" w:rsidRPr="00E4018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62491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“v</w:t>
            </w:r>
            <w:r w:rsidR="00C62491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iew </w:t>
            </w:r>
            <w:r w:rsidR="00C62491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custom</w:t>
            </w:r>
            <w:r w:rsidR="00C62491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62491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c</w:t>
            </w:r>
            <w:r w:rsidR="00C62491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ard </w:t>
            </w:r>
            <w:r w:rsidR="00C62491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l</w:t>
            </w:r>
            <w:r w:rsidR="00C62491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ist</w:t>
            </w:r>
            <w:r w:rsidR="00C62491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”</w:t>
            </w:r>
            <w:r w:rsidR="00C62491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62491" w:rsidRPr="006B1A4D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>sequence diagram</w:t>
            </w:r>
          </w:p>
          <w:p w14:paraId="6D2E678F" w14:textId="71C7D772" w:rsidR="00D01D07" w:rsidRDefault="0090774A" w:rsidP="00E40187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5</w:t>
            </w:r>
            <w:r w:rsidR="00D01D0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="00D01D07" w:rsidRPr="00E40187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 w:rsidR="00D01D07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add</w:t>
            </w:r>
            <w:r w:rsidR="00D01D07" w:rsidRPr="00E4018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D01D0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“</w:t>
            </w:r>
            <w:r w:rsidR="0076200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r</w:t>
            </w:r>
            <w:r w:rsidR="00762000" w:rsidRPr="0076200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un </w:t>
            </w:r>
            <w:r w:rsidR="0076200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c</w:t>
            </w:r>
            <w:r w:rsidR="00762000" w:rsidRPr="0076200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amp </w:t>
            </w:r>
            <w:r w:rsidR="0076200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m</w:t>
            </w:r>
            <w:r w:rsidR="00762000" w:rsidRPr="0076200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ode</w:t>
            </w:r>
            <w:r w:rsidR="00D01D0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”</w:t>
            </w:r>
            <w:r w:rsidR="00D01D07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D01D07" w:rsidRPr="006B1A4D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>sequence diagram</w:t>
            </w:r>
          </w:p>
          <w:p w14:paraId="0E6C84DB" w14:textId="31D3719A" w:rsidR="00762000" w:rsidRPr="00E40187" w:rsidRDefault="0090774A" w:rsidP="00E40187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6</w:t>
            </w:r>
            <w:r w:rsidR="0076200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="00762000" w:rsidRPr="00E40187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 w:rsidR="00AB6A4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>update</w:t>
            </w:r>
            <w:r w:rsidR="00762000" w:rsidRPr="00E4018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76200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“</w:t>
            </w:r>
            <w:r w:rsidR="00AB6A4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c</w:t>
            </w:r>
            <w:r w:rsidR="00AB6A47" w:rsidRPr="00AB6A4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reate a custom </w:t>
            </w:r>
            <w:r w:rsidR="00AB6A4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c</w:t>
            </w:r>
            <w:r w:rsidR="00AB6A47" w:rsidRPr="00AB6A4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ard </w:t>
            </w:r>
            <w:r w:rsidR="00AB6A4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m</w:t>
            </w:r>
            <w:r w:rsidR="00AB6A47" w:rsidRPr="00AB6A4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ode</w:t>
            </w:r>
            <w:r w:rsidR="0076200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”</w:t>
            </w:r>
            <w:r w:rsidR="00762000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762000" w:rsidRPr="006B1A4D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>sequence diagram</w:t>
            </w:r>
          </w:p>
        </w:tc>
      </w:tr>
      <w:tr w:rsidR="00511915" w:rsidRPr="008C562C" w14:paraId="6E695F84" w14:textId="77777777" w:rsidTr="00910D89">
        <w:trPr>
          <w:cantSplit/>
        </w:trPr>
        <w:tc>
          <w:tcPr>
            <w:tcW w:w="1135" w:type="dxa"/>
            <w:vAlign w:val="center"/>
          </w:tcPr>
          <w:p w14:paraId="2B672423" w14:textId="2C02419A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lastRenderedPageBreak/>
              <w:t>0.3</w:t>
            </w:r>
          </w:p>
        </w:tc>
        <w:tc>
          <w:tcPr>
            <w:tcW w:w="1058" w:type="dxa"/>
            <w:vAlign w:val="center"/>
          </w:tcPr>
          <w:p w14:paraId="2EE22882" w14:textId="02000004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0.4</w:t>
            </w:r>
          </w:p>
        </w:tc>
        <w:tc>
          <w:tcPr>
            <w:tcW w:w="1252" w:type="dxa"/>
            <w:vAlign w:val="center"/>
          </w:tcPr>
          <w:p w14:paraId="3538DC3E" w14:textId="30460C2E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2023.01.1</w:t>
            </w:r>
            <w:r w:rsidR="003C57B3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326" w:type="dxa"/>
            <w:vAlign w:val="center"/>
          </w:tcPr>
          <w:p w14:paraId="61660845" w14:textId="43529FEE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Li Jiawei</w:t>
            </w:r>
          </w:p>
        </w:tc>
        <w:tc>
          <w:tcPr>
            <w:tcW w:w="1054" w:type="dxa"/>
            <w:vAlign w:val="center"/>
          </w:tcPr>
          <w:p w14:paraId="22581F6D" w14:textId="4CC45588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4CA3F5F6" w14:textId="77777777" w:rsidR="00CE6E10" w:rsidRPr="00CE6E10" w:rsidRDefault="00CE6E10" w:rsidP="00CE6E10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CE6E1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1. add description of Startup component</w:t>
            </w:r>
          </w:p>
          <w:p w14:paraId="491FAC24" w14:textId="77777777" w:rsidR="00CE6E10" w:rsidRPr="00CE6E10" w:rsidRDefault="00CE6E10" w:rsidP="00CE6E10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CE6E1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2. add description of Home component</w:t>
            </w:r>
          </w:p>
          <w:p w14:paraId="5F1BCFBF" w14:textId="77777777" w:rsidR="00CE6E10" w:rsidRPr="00CE6E10" w:rsidRDefault="00CE6E10" w:rsidP="00CE6E10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CE6E1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3. add “Terminate Camp Mode” sequence diagram</w:t>
            </w:r>
          </w:p>
          <w:p w14:paraId="48FDB717" w14:textId="77777777" w:rsidR="00CE6E10" w:rsidRPr="00CE6E10" w:rsidRDefault="00CE6E10" w:rsidP="00CE6E10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CE6E1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4. update description of Custom Mode component</w:t>
            </w:r>
          </w:p>
          <w:p w14:paraId="4865CBFD" w14:textId="77777777" w:rsidR="00CE6E10" w:rsidRPr="00CE6E10" w:rsidRDefault="00CE6E10" w:rsidP="00CE6E10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CE6E1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5. update description of Card Manager component</w:t>
            </w:r>
          </w:p>
          <w:p w14:paraId="044F9290" w14:textId="7BDB513B" w:rsidR="00CE6E10" w:rsidRPr="00CE6E10" w:rsidRDefault="00CE6E10" w:rsidP="00CE6E10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CE6E1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6. update description of Trigge</w:t>
            </w:r>
            <w:r w:rsidR="00B07565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r</w:t>
            </w:r>
            <w:r w:rsidRPr="00CE6E1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Manager component</w:t>
            </w:r>
          </w:p>
          <w:p w14:paraId="7BB65621" w14:textId="77777777" w:rsidR="00CE6E10" w:rsidRPr="00CE6E10" w:rsidRDefault="00CE6E10" w:rsidP="00CE6E10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CE6E1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7. update description of Executor Manager component</w:t>
            </w:r>
          </w:p>
          <w:p w14:paraId="1D133C8E" w14:textId="77777777" w:rsidR="00CE6E10" w:rsidRPr="00CE6E10" w:rsidRDefault="00CE6E10" w:rsidP="00CE6E10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CE6E1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8. update description of Terminator Manager component</w:t>
            </w:r>
          </w:p>
          <w:p w14:paraId="0606E423" w14:textId="77777777" w:rsidR="00CE6E10" w:rsidRPr="00CE6E10" w:rsidRDefault="00CE6E10" w:rsidP="00CE6E10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CE6E1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9. update “startup mode card process” sequence diagram</w:t>
            </w:r>
          </w:p>
          <w:p w14:paraId="516AD04E" w14:textId="77777777" w:rsidR="00CE6E10" w:rsidRPr="00CE6E10" w:rsidRDefault="00CE6E10" w:rsidP="00CE6E10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CE6E1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10. update “Create a custom Card Mode” sequence diagram</w:t>
            </w:r>
          </w:p>
          <w:p w14:paraId="09C62604" w14:textId="77777777" w:rsidR="00CE6E10" w:rsidRPr="00CE6E10" w:rsidRDefault="00CE6E10" w:rsidP="00CE6E10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CE6E1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11. update “Run a Card Mode” sequence diagram</w:t>
            </w:r>
          </w:p>
          <w:p w14:paraId="11AD2D97" w14:textId="77777777" w:rsidR="00CE6E10" w:rsidRPr="00CE6E10" w:rsidRDefault="00CE6E10" w:rsidP="00CE6E10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CE6E1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12. update “Terminate a Card Mode” sequence diagram</w:t>
            </w:r>
          </w:p>
          <w:p w14:paraId="29BA62B4" w14:textId="3BBAADEE" w:rsidR="00511915" w:rsidRPr="008C562C" w:rsidRDefault="00CE6E10" w:rsidP="00CE6E10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CE6E1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13. update “Run Camp Mode” sequence diagram</w:t>
            </w:r>
          </w:p>
        </w:tc>
      </w:tr>
      <w:tr w:rsidR="00511915" w:rsidRPr="008C562C" w14:paraId="21FCFE4D" w14:textId="77777777" w:rsidTr="00910D89">
        <w:trPr>
          <w:cantSplit/>
        </w:trPr>
        <w:tc>
          <w:tcPr>
            <w:tcW w:w="1135" w:type="dxa"/>
            <w:vAlign w:val="center"/>
          </w:tcPr>
          <w:p w14:paraId="5B8239C5" w14:textId="39187519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8" w:type="dxa"/>
            <w:vAlign w:val="center"/>
          </w:tcPr>
          <w:p w14:paraId="2DEF2D48" w14:textId="323BBEEE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52" w:type="dxa"/>
            <w:vAlign w:val="center"/>
          </w:tcPr>
          <w:p w14:paraId="4BA90084" w14:textId="135B5796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26" w:type="dxa"/>
            <w:vAlign w:val="center"/>
          </w:tcPr>
          <w:p w14:paraId="2D85AE3B" w14:textId="7166E490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4" w:type="dxa"/>
            <w:vAlign w:val="center"/>
          </w:tcPr>
          <w:p w14:paraId="7C79E4F2" w14:textId="08BDB8CA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6B511E1C" w14:textId="2C6062DE" w:rsidR="00511915" w:rsidRPr="008C562C" w:rsidRDefault="00511915" w:rsidP="00511915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511915" w:rsidRPr="008C562C" w14:paraId="3AC47874" w14:textId="77777777" w:rsidTr="00910D89">
        <w:trPr>
          <w:cantSplit/>
        </w:trPr>
        <w:tc>
          <w:tcPr>
            <w:tcW w:w="1135" w:type="dxa"/>
            <w:vAlign w:val="center"/>
          </w:tcPr>
          <w:p w14:paraId="01B499A2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8" w:type="dxa"/>
            <w:vAlign w:val="center"/>
          </w:tcPr>
          <w:p w14:paraId="08767E2C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52" w:type="dxa"/>
            <w:vAlign w:val="center"/>
          </w:tcPr>
          <w:p w14:paraId="44D318CE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26" w:type="dxa"/>
            <w:vAlign w:val="center"/>
          </w:tcPr>
          <w:p w14:paraId="716B77DB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4" w:type="dxa"/>
            <w:vAlign w:val="center"/>
          </w:tcPr>
          <w:p w14:paraId="42E20618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7410922B" w14:textId="77777777" w:rsidR="00511915" w:rsidRPr="008C562C" w:rsidRDefault="00511915" w:rsidP="00511915">
            <w:pPr>
              <w:adjustRightInd w:val="0"/>
              <w:jc w:val="both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511915" w:rsidRPr="008C562C" w14:paraId="472C8D7C" w14:textId="77777777" w:rsidTr="00910D89">
        <w:trPr>
          <w:cantSplit/>
        </w:trPr>
        <w:tc>
          <w:tcPr>
            <w:tcW w:w="1135" w:type="dxa"/>
            <w:vAlign w:val="center"/>
          </w:tcPr>
          <w:p w14:paraId="1E4DC54C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8" w:type="dxa"/>
            <w:vAlign w:val="center"/>
          </w:tcPr>
          <w:p w14:paraId="2896AF34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52" w:type="dxa"/>
            <w:vAlign w:val="center"/>
          </w:tcPr>
          <w:p w14:paraId="37CC3961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26" w:type="dxa"/>
            <w:vAlign w:val="center"/>
          </w:tcPr>
          <w:p w14:paraId="30C20FC3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4" w:type="dxa"/>
            <w:vAlign w:val="center"/>
          </w:tcPr>
          <w:p w14:paraId="1FE3774B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74644EB6" w14:textId="77777777" w:rsidR="00511915" w:rsidRPr="008C562C" w:rsidRDefault="00511915" w:rsidP="00511915">
            <w:pPr>
              <w:adjustRightInd w:val="0"/>
              <w:jc w:val="both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511915" w:rsidRPr="008C562C" w14:paraId="2CCE2F62" w14:textId="77777777" w:rsidTr="00910D89">
        <w:trPr>
          <w:cantSplit/>
        </w:trPr>
        <w:tc>
          <w:tcPr>
            <w:tcW w:w="1135" w:type="dxa"/>
            <w:vAlign w:val="center"/>
          </w:tcPr>
          <w:p w14:paraId="133CA125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8" w:type="dxa"/>
            <w:vAlign w:val="center"/>
          </w:tcPr>
          <w:p w14:paraId="17FECCC7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52" w:type="dxa"/>
            <w:vAlign w:val="center"/>
          </w:tcPr>
          <w:p w14:paraId="2502BAF2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26" w:type="dxa"/>
            <w:vAlign w:val="center"/>
          </w:tcPr>
          <w:p w14:paraId="74CAA8C8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4" w:type="dxa"/>
            <w:vAlign w:val="center"/>
          </w:tcPr>
          <w:p w14:paraId="1DB9FCD1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032490A8" w14:textId="77777777" w:rsidR="00511915" w:rsidRPr="008C562C" w:rsidRDefault="00511915" w:rsidP="00511915">
            <w:pPr>
              <w:adjustRightInd w:val="0"/>
              <w:jc w:val="both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511915" w:rsidRPr="008C562C" w14:paraId="6C9B344D" w14:textId="77777777" w:rsidTr="00910D89">
        <w:trPr>
          <w:cantSplit/>
        </w:trPr>
        <w:tc>
          <w:tcPr>
            <w:tcW w:w="1135" w:type="dxa"/>
            <w:vAlign w:val="center"/>
          </w:tcPr>
          <w:p w14:paraId="7CFC9ED6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8" w:type="dxa"/>
            <w:vAlign w:val="center"/>
          </w:tcPr>
          <w:p w14:paraId="02667F97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52" w:type="dxa"/>
            <w:vAlign w:val="center"/>
          </w:tcPr>
          <w:p w14:paraId="31398379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26" w:type="dxa"/>
            <w:vAlign w:val="center"/>
          </w:tcPr>
          <w:p w14:paraId="0675749B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4" w:type="dxa"/>
            <w:vAlign w:val="center"/>
          </w:tcPr>
          <w:p w14:paraId="630718E7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22533168" w14:textId="77777777" w:rsidR="00511915" w:rsidRPr="008C562C" w:rsidRDefault="00511915" w:rsidP="00511915">
            <w:pPr>
              <w:adjustRightInd w:val="0"/>
              <w:jc w:val="both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511915" w:rsidRPr="008C562C" w14:paraId="2D7B7FE4" w14:textId="77777777" w:rsidTr="00910D89">
        <w:trPr>
          <w:cantSplit/>
        </w:trPr>
        <w:tc>
          <w:tcPr>
            <w:tcW w:w="1135" w:type="dxa"/>
            <w:vAlign w:val="center"/>
          </w:tcPr>
          <w:p w14:paraId="19325FCB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8" w:type="dxa"/>
            <w:vAlign w:val="center"/>
          </w:tcPr>
          <w:p w14:paraId="3C919EED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52" w:type="dxa"/>
            <w:vAlign w:val="center"/>
          </w:tcPr>
          <w:p w14:paraId="398ABC12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26" w:type="dxa"/>
            <w:vAlign w:val="center"/>
          </w:tcPr>
          <w:p w14:paraId="1A5DCD71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4" w:type="dxa"/>
            <w:vAlign w:val="center"/>
          </w:tcPr>
          <w:p w14:paraId="1B9F25CB" w14:textId="77777777" w:rsidR="00511915" w:rsidRPr="008C562C" w:rsidRDefault="00511915" w:rsidP="00511915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4379A9FF" w14:textId="77777777" w:rsidR="00511915" w:rsidRPr="008C562C" w:rsidRDefault="00511915" w:rsidP="00511915">
            <w:pP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75E62903" w14:textId="77777777" w:rsidR="008A4574" w:rsidRPr="008C562C" w:rsidRDefault="008A4574">
      <w:p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</w:p>
    <w:p w14:paraId="19C05A78" w14:textId="77777777" w:rsidR="008A4574" w:rsidRPr="00C57633" w:rsidRDefault="008A4574">
      <w:pPr>
        <w:adjustRightInd w:val="0"/>
        <w:rPr>
          <w:rFonts w:ascii="Times New Roman" w:eastAsia="SimSun" w:hAnsi="Times New Roman" w:cs="Times New Roman"/>
          <w:color w:val="000000" w:themeColor="text1"/>
        </w:rPr>
      </w:pPr>
    </w:p>
    <w:p w14:paraId="035B632C" w14:textId="342AA40D" w:rsidR="008A4574" w:rsidRPr="008C562C" w:rsidRDefault="00F667F2">
      <w:pPr>
        <w:adjustRightInd w:val="0"/>
        <w:rPr>
          <w:rFonts w:ascii="Times New Roman" w:eastAsia="SimSun" w:hAnsi="Times New Roman" w:cs="Times New Roman"/>
          <w:color w:val="000000" w:themeColor="text1"/>
        </w:rPr>
      </w:pPr>
      <w:r w:rsidRPr="00C57633">
        <w:rPr>
          <w:rFonts w:ascii="Times New Roman" w:eastAsia="SimSun" w:hAnsi="Times New Roman" w:cs="Times New Roman"/>
          <w:color w:val="000000" w:themeColor="text1"/>
        </w:rPr>
        <w:br w:type="page"/>
      </w:r>
      <w:r w:rsidRPr="008C562C">
        <w:rPr>
          <w:rFonts w:ascii="Times New Roman" w:eastAsia="SimSun" w:hAnsi="Times New Roman" w:cs="Times New Roman"/>
          <w:color w:val="000000" w:themeColor="text1"/>
        </w:rPr>
        <w:lastRenderedPageBreak/>
        <w:t>List of content</w:t>
      </w:r>
    </w:p>
    <w:p w14:paraId="63F83D97" w14:textId="77777777" w:rsidR="008A4574" w:rsidRPr="008C562C" w:rsidRDefault="008A4574">
      <w:pPr>
        <w:adjustRightInd w:val="0"/>
        <w:rPr>
          <w:rFonts w:ascii="Times New Roman" w:eastAsia="SimSun" w:hAnsi="Times New Roman" w:cs="Times New Roman"/>
          <w:color w:val="000000" w:themeColor="text1"/>
        </w:rPr>
      </w:pPr>
    </w:p>
    <w:bookmarkStart w:id="0" w:name="_Toc162934384"/>
    <w:p w14:paraId="5E8EF740" w14:textId="2F2A67D6" w:rsidR="009C3D7C" w:rsidRDefault="00F667F2">
      <w:pPr>
        <w:pStyle w:val="TOC1"/>
        <w:tabs>
          <w:tab w:val="left" w:pos="5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</w:pPr>
      <w:r w:rsidRPr="008C562C">
        <w:rPr>
          <w:rFonts w:ascii="Times New Roman" w:eastAsia="SimSun" w:hAnsi="Times New Roman"/>
          <w:bCs w:val="0"/>
          <w:caps w:val="0"/>
          <w:color w:val="000000" w:themeColor="text1"/>
          <w:szCs w:val="28"/>
        </w:rPr>
        <w:fldChar w:fldCharType="begin"/>
      </w:r>
      <w:r w:rsidRPr="008C562C">
        <w:rPr>
          <w:rFonts w:ascii="Times New Roman" w:eastAsia="SimSun" w:hAnsi="Times New Roman"/>
          <w:bCs w:val="0"/>
          <w:caps w:val="0"/>
          <w:color w:val="000000" w:themeColor="text1"/>
          <w:szCs w:val="28"/>
        </w:rPr>
        <w:instrText xml:space="preserve"> TOC \o "1-5" \u </w:instrText>
      </w:r>
      <w:r w:rsidRPr="008C562C">
        <w:rPr>
          <w:rFonts w:ascii="Times New Roman" w:eastAsia="SimSun" w:hAnsi="Times New Roman"/>
          <w:bCs w:val="0"/>
          <w:caps w:val="0"/>
          <w:color w:val="000000" w:themeColor="text1"/>
          <w:szCs w:val="28"/>
        </w:rPr>
        <w:fldChar w:fldCharType="separate"/>
      </w:r>
      <w:r w:rsidR="009C3D7C" w:rsidRPr="00A6574D">
        <w:rPr>
          <w:rFonts w:ascii="Times New Roman" w:eastAsia="SimSun" w:hAnsi="Times New Roman"/>
          <w:noProof/>
        </w:rPr>
        <w:t>1.</w:t>
      </w:r>
      <w:r w:rsidR="009C3D7C"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  <w:tab/>
      </w:r>
      <w:r w:rsidR="009C3D7C" w:rsidRPr="00A6574D">
        <w:rPr>
          <w:rFonts w:ascii="Times New Roman" w:eastAsia="SimSun" w:hAnsi="Times New Roman"/>
          <w:noProof/>
          <w:color w:val="000000" w:themeColor="text1"/>
        </w:rPr>
        <w:t>Outline</w:t>
      </w:r>
      <w:r w:rsidR="009C3D7C">
        <w:rPr>
          <w:noProof/>
        </w:rPr>
        <w:tab/>
      </w:r>
      <w:r w:rsidR="009C3D7C">
        <w:rPr>
          <w:noProof/>
        </w:rPr>
        <w:fldChar w:fldCharType="begin"/>
      </w:r>
      <w:r w:rsidR="009C3D7C">
        <w:rPr>
          <w:noProof/>
        </w:rPr>
        <w:instrText xml:space="preserve"> PAGEREF _Toc124701059 \h </w:instrText>
      </w:r>
      <w:r w:rsidR="009C3D7C">
        <w:rPr>
          <w:noProof/>
        </w:rPr>
      </w:r>
      <w:r w:rsidR="009C3D7C">
        <w:rPr>
          <w:noProof/>
        </w:rPr>
        <w:fldChar w:fldCharType="separate"/>
      </w:r>
      <w:r w:rsidR="009C3D7C">
        <w:rPr>
          <w:noProof/>
        </w:rPr>
        <w:t>5</w:t>
      </w:r>
      <w:r w:rsidR="009C3D7C">
        <w:rPr>
          <w:noProof/>
        </w:rPr>
        <w:fldChar w:fldCharType="end"/>
      </w:r>
    </w:p>
    <w:p w14:paraId="2DB02DAA" w14:textId="7E3E3764" w:rsidR="009C3D7C" w:rsidRDefault="009C3D7C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</w:rPr>
        <w:t>1.1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Objectives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D49D4F" w14:textId="2D0C5A03" w:rsidR="009C3D7C" w:rsidRDefault="009C3D7C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</w:rPr>
        <w:t>1.2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9A3D5A3" w14:textId="0F2080C4" w:rsidR="009C3D7C" w:rsidRDefault="009C3D7C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</w:rPr>
        <w:t>1.3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The definition of terms, abbreviations, and etc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D47A450" w14:textId="2DA0D1AC" w:rsidR="009C3D7C" w:rsidRDefault="009C3D7C">
      <w:pPr>
        <w:pStyle w:val="TOC1"/>
        <w:tabs>
          <w:tab w:val="left" w:pos="5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  <w:lang w:val="fr-FR"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Constraint Conditions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077393A" w14:textId="333C215D" w:rsidR="009C3D7C" w:rsidRDefault="009C3D7C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</w:rPr>
        <w:t>2.1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The Constraints of Hardware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8DB2755" w14:textId="76E4C816" w:rsidR="009C3D7C" w:rsidRDefault="009C3D7C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</w:rPr>
        <w:t>2.2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The Constraints of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A80C9BD" w14:textId="525762CA" w:rsidR="009C3D7C" w:rsidRDefault="009C3D7C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</w:rPr>
        <w:t>2.3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The Constraints of Manufacturing Process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9C813AD" w14:textId="66613737" w:rsidR="009C3D7C" w:rsidRDefault="009C3D7C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</w:rPr>
        <w:t>2.4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The Constraints of Service and Maintenance After Shipment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BA7C0A4" w14:textId="5AC496B1" w:rsidR="009C3D7C" w:rsidRDefault="009C3D7C">
      <w:pPr>
        <w:pStyle w:val="TOC1"/>
        <w:tabs>
          <w:tab w:val="left" w:pos="5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  <w:lang w:val="fr-FR"/>
        </w:rPr>
        <w:t>3.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Software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9649E4" w14:textId="5EB632B3" w:rsidR="009C3D7C" w:rsidRDefault="009C3D7C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Software Static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99D827A" w14:textId="0E8E17F6" w:rsidR="009C3D7C" w:rsidRDefault="009C3D7C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A6574D">
        <w:rPr>
          <w:rFonts w:ascii="Times New Roman" w:eastAsia="SimSun" w:hAnsi="Times New Roman"/>
          <w:noProof/>
        </w:rPr>
        <w:t>3.1.1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External module dependencies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AA34336" w14:textId="61F17041" w:rsidR="009C3D7C" w:rsidRDefault="009C3D7C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A6574D">
        <w:rPr>
          <w:rFonts w:ascii="Times New Roman" w:eastAsia="SimSun" w:hAnsi="Times New Roman"/>
          <w:noProof/>
        </w:rPr>
        <w:t>3.1.2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Software Architecture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4562DA3" w14:textId="6A7C9FD2" w:rsidR="009C3D7C" w:rsidRDefault="009C3D7C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A6574D">
        <w:rPr>
          <w:rFonts w:ascii="Times New Roman" w:eastAsia="SimSun" w:hAnsi="Times New Roman"/>
          <w:noProof/>
        </w:rPr>
        <w:t>3.1.3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COMP_01: Startup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9217079" w14:textId="09F47C0D" w:rsidR="009C3D7C" w:rsidRDefault="009C3D7C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A6574D">
        <w:rPr>
          <w:rFonts w:ascii="Times New Roman" w:eastAsia="SimSun" w:hAnsi="Times New Roman"/>
          <w:noProof/>
        </w:rPr>
        <w:t>3.1.4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COMP_02: Home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2E4BCE2" w14:textId="0DB59120" w:rsidR="009C3D7C" w:rsidRDefault="009C3D7C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A6574D">
        <w:rPr>
          <w:rFonts w:ascii="Times New Roman" w:eastAsia="SimSun" w:hAnsi="Times New Roman"/>
          <w:noProof/>
        </w:rPr>
        <w:t>3.1.5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COMP_03: Custom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C2EE55E" w14:textId="2F95E893" w:rsidR="009C3D7C" w:rsidRDefault="009C3D7C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A6574D">
        <w:rPr>
          <w:rFonts w:ascii="Times New Roman" w:eastAsia="SimSun" w:hAnsi="Times New Roman"/>
          <w:noProof/>
        </w:rPr>
        <w:t>3.1.6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COMP_04: Card Manager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E223AFC" w14:textId="2C427DE8" w:rsidR="009C3D7C" w:rsidRDefault="009C3D7C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A6574D">
        <w:rPr>
          <w:rFonts w:ascii="Times New Roman" w:eastAsia="SimSun" w:hAnsi="Times New Roman"/>
          <w:noProof/>
        </w:rPr>
        <w:t>3.1.7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COMP_05: Trigger Manager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23DCEDB" w14:textId="5BA368F6" w:rsidR="009C3D7C" w:rsidRDefault="009C3D7C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A6574D">
        <w:rPr>
          <w:rFonts w:ascii="Times New Roman" w:eastAsia="SimSun" w:hAnsi="Times New Roman"/>
          <w:noProof/>
        </w:rPr>
        <w:t>3.1.8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COMP_06: Executor Manager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8358451" w14:textId="1B4C2234" w:rsidR="009C3D7C" w:rsidRDefault="009C3D7C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A6574D">
        <w:rPr>
          <w:rFonts w:ascii="Times New Roman" w:eastAsia="SimSun" w:hAnsi="Times New Roman"/>
          <w:noProof/>
        </w:rPr>
        <w:t>3.1.9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COMP_07: Terminator Manager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82212AF" w14:textId="1E0F0A28" w:rsidR="009C3D7C" w:rsidRDefault="009C3D7C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</w:rPr>
        <w:t>3.2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Software D</w:t>
      </w:r>
      <w:r w:rsidRPr="00A6574D">
        <w:rPr>
          <w:rFonts w:ascii="Times New Roman" w:eastAsia="SimSun" w:hAnsi="Times New Roman"/>
          <w:noProof/>
          <w:color w:val="000000" w:themeColor="text1"/>
          <w:lang w:eastAsia="zh-CN"/>
        </w:rPr>
        <w:t>yn</w:t>
      </w:r>
      <w:r w:rsidRPr="00A6574D">
        <w:rPr>
          <w:rFonts w:ascii="Times New Roman" w:eastAsia="SimSun" w:hAnsi="Times New Roman"/>
          <w:noProof/>
          <w:color w:val="000000" w:themeColor="text1"/>
        </w:rPr>
        <w:t>a</w:t>
      </w:r>
      <w:r w:rsidRPr="00A6574D">
        <w:rPr>
          <w:rFonts w:ascii="Times New Roman" w:eastAsia="SimSun" w:hAnsi="Times New Roman"/>
          <w:noProof/>
          <w:color w:val="000000" w:themeColor="text1"/>
          <w:lang w:eastAsia="zh-CN"/>
        </w:rPr>
        <w:t>m</w:t>
      </w:r>
      <w:r w:rsidRPr="00A6574D">
        <w:rPr>
          <w:rFonts w:ascii="Times New Roman" w:eastAsia="SimSun" w:hAnsi="Times New Roman"/>
          <w:noProof/>
          <w:color w:val="000000" w:themeColor="text1"/>
        </w:rPr>
        <w:t>ic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E3395C6" w14:textId="32185EF1" w:rsidR="009C3D7C" w:rsidRDefault="009C3D7C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A6574D">
        <w:rPr>
          <w:rFonts w:ascii="Times New Roman" w:hAnsi="Times New Roman"/>
          <w:noProof/>
          <w:lang w:val="fr-FR"/>
        </w:rPr>
        <w:t>3.2.1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A6574D">
        <w:rPr>
          <w:rFonts w:ascii="Times New Roman" w:hAnsi="Times New Roman"/>
          <w:noProof/>
          <w:lang w:val="fr-FR"/>
        </w:rPr>
        <w:t>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C058A5E" w14:textId="65705D49" w:rsidR="009C3D7C" w:rsidRDefault="009C3D7C">
      <w:pPr>
        <w:pStyle w:val="TOC4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</w:pPr>
      <w:r w:rsidRPr="00A6574D">
        <w:rPr>
          <w:rFonts w:ascii="Microsoft YaHei" w:eastAsia="Microsoft YaHei" w:hAnsi="Microsoft YaHei" w:cs="Microsoft YaHei"/>
          <w:noProof/>
          <w:lang w:eastAsia="zh-CN"/>
        </w:rPr>
        <w:t>3.2.1.1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Microsoft YaHei" w:eastAsia="Microsoft YaHei" w:hAnsi="Microsoft YaHei" w:cs="Microsoft YaHei"/>
          <w:noProof/>
          <w:lang w:eastAsia="zh-CN"/>
        </w:rPr>
        <w:t>Startup Mode Card Process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B9A3641" w14:textId="76BB5278" w:rsidR="009C3D7C" w:rsidRDefault="009C3D7C">
      <w:pPr>
        <w:pStyle w:val="TOC4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</w:pPr>
      <w:r w:rsidRPr="00A6574D">
        <w:rPr>
          <w:rFonts w:ascii="Microsoft YaHei" w:eastAsia="Microsoft YaHei" w:hAnsi="Microsoft YaHei" w:cs="Microsoft YaHei"/>
          <w:noProof/>
          <w:lang w:eastAsia="zh-CN"/>
        </w:rPr>
        <w:t>3.2.1.2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Microsoft YaHei" w:eastAsia="Microsoft YaHei" w:hAnsi="Microsoft YaHei" w:cs="Microsoft YaHei"/>
          <w:noProof/>
          <w:lang w:eastAsia="zh-CN"/>
        </w:rPr>
        <w:t>View Recommend Card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6202A10" w14:textId="473130AB" w:rsidR="009C3D7C" w:rsidRDefault="009C3D7C">
      <w:pPr>
        <w:pStyle w:val="TOC4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</w:pPr>
      <w:r w:rsidRPr="00A6574D">
        <w:rPr>
          <w:rFonts w:ascii="Microsoft YaHei" w:eastAsia="Microsoft YaHei" w:hAnsi="Microsoft YaHei" w:cs="Microsoft YaHei"/>
          <w:noProof/>
          <w:lang w:eastAsia="zh-CN"/>
        </w:rPr>
        <w:t>3.2.1.3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Microsoft YaHei" w:eastAsia="Microsoft YaHei" w:hAnsi="Microsoft YaHei" w:cs="Microsoft YaHei"/>
          <w:noProof/>
          <w:lang w:eastAsia="zh-CN"/>
        </w:rPr>
        <w:t>View Custom Card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AFA8879" w14:textId="295545BE" w:rsidR="009C3D7C" w:rsidRDefault="009C3D7C">
      <w:pPr>
        <w:pStyle w:val="TOC4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</w:pPr>
      <w:r w:rsidRPr="00A6574D">
        <w:rPr>
          <w:rFonts w:ascii="Microsoft YaHei" w:eastAsia="Microsoft YaHei" w:hAnsi="Microsoft YaHei" w:cs="Microsoft YaHei"/>
          <w:noProof/>
          <w:lang w:eastAsia="zh-CN"/>
        </w:rPr>
        <w:t>3.2.1.4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Microsoft YaHei" w:eastAsia="Microsoft YaHei" w:hAnsi="Microsoft YaHei" w:cs="Microsoft YaHei"/>
          <w:noProof/>
          <w:lang w:eastAsia="zh-CN"/>
        </w:rPr>
        <w:t>Create a custom Card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8524992" w14:textId="73890CF0" w:rsidR="009C3D7C" w:rsidRDefault="009C3D7C">
      <w:pPr>
        <w:pStyle w:val="TOC4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</w:pPr>
      <w:r w:rsidRPr="00A6574D">
        <w:rPr>
          <w:rFonts w:ascii="Microsoft YaHei" w:eastAsia="Microsoft YaHei" w:hAnsi="Microsoft YaHei" w:cs="Microsoft YaHei"/>
          <w:noProof/>
          <w:lang w:eastAsia="zh-CN"/>
        </w:rPr>
        <w:t>3.2.1.5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Microsoft YaHei" w:eastAsia="Microsoft YaHei" w:hAnsi="Microsoft YaHei" w:cs="Microsoft YaHei"/>
          <w:noProof/>
          <w:lang w:eastAsia="zh-CN"/>
        </w:rPr>
        <w:t>Run a Card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7DD480C" w14:textId="0B154605" w:rsidR="009C3D7C" w:rsidRDefault="009C3D7C">
      <w:pPr>
        <w:pStyle w:val="TOC4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</w:pPr>
      <w:r w:rsidRPr="00A6574D">
        <w:rPr>
          <w:rFonts w:ascii="Microsoft YaHei" w:eastAsia="Microsoft YaHei" w:hAnsi="Microsoft YaHei" w:cs="Microsoft YaHei"/>
          <w:noProof/>
          <w:lang w:eastAsia="zh-CN"/>
        </w:rPr>
        <w:t>3.2.1.6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Microsoft YaHei" w:eastAsia="Microsoft YaHei" w:hAnsi="Microsoft YaHei" w:cs="Microsoft YaHei"/>
          <w:noProof/>
          <w:lang w:eastAsia="zh-CN"/>
        </w:rPr>
        <w:t>Terminate a Card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F21BE50" w14:textId="097EB500" w:rsidR="009C3D7C" w:rsidRDefault="009C3D7C">
      <w:pPr>
        <w:pStyle w:val="TOC4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</w:pPr>
      <w:r w:rsidRPr="00A6574D">
        <w:rPr>
          <w:rFonts w:ascii="Microsoft YaHei" w:eastAsia="Microsoft YaHei" w:hAnsi="Microsoft YaHei" w:cs="Microsoft YaHei"/>
          <w:noProof/>
          <w:lang w:eastAsia="zh-CN"/>
        </w:rPr>
        <w:t>3.2.1.7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Microsoft YaHei" w:eastAsia="Microsoft YaHei" w:hAnsi="Microsoft YaHei" w:cs="Microsoft YaHei"/>
          <w:noProof/>
          <w:lang w:eastAsia="zh-CN"/>
        </w:rPr>
        <w:t>Run Camp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C8EE79F" w14:textId="68346FC8" w:rsidR="009C3D7C" w:rsidRDefault="009C3D7C">
      <w:pPr>
        <w:pStyle w:val="TOC4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</w:pPr>
      <w:r w:rsidRPr="00A6574D">
        <w:rPr>
          <w:rFonts w:ascii="Microsoft YaHei" w:eastAsia="Microsoft YaHei" w:hAnsi="Microsoft YaHei" w:cs="Microsoft YaHei"/>
          <w:noProof/>
          <w:lang w:eastAsia="zh-CN"/>
        </w:rPr>
        <w:t>3.2.1.8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Microsoft YaHei" w:eastAsia="Microsoft YaHei" w:hAnsi="Microsoft YaHei" w:cs="Microsoft YaHei"/>
          <w:noProof/>
          <w:lang w:eastAsia="zh-CN"/>
        </w:rPr>
        <w:t>Terminate Camp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1586918" w14:textId="2C58052E" w:rsidR="009C3D7C" w:rsidRDefault="009C3D7C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A6574D">
        <w:rPr>
          <w:rFonts w:ascii="Times New Roman" w:hAnsi="Times New Roman"/>
          <w:noProof/>
          <w:lang w:val="fr-FR"/>
        </w:rPr>
        <w:t>3.2.2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A6574D">
        <w:rPr>
          <w:rFonts w:ascii="Times New Roman" w:hAnsi="Times New Roman"/>
          <w:noProof/>
          <w:lang w:val="fr-FR"/>
        </w:rPr>
        <w:t>Safety Mechanism_ASIL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7C4AF9D" w14:textId="4DAB3D69" w:rsidR="009C3D7C" w:rsidRDefault="009C3D7C">
      <w:pPr>
        <w:pStyle w:val="TOC1"/>
        <w:tabs>
          <w:tab w:val="left" w:pos="5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</w:rPr>
        <w:t>4.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Detailed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F91D11B" w14:textId="56DAF8E9" w:rsidR="009C3D7C" w:rsidRDefault="009C3D7C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Component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80FE60E" w14:textId="63A56E0D" w:rsidR="009C3D7C" w:rsidRDefault="009C3D7C">
      <w:pPr>
        <w:pStyle w:val="TOC2"/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  <w:color w:val="000000" w:themeColor="text1"/>
          <w:lang w:val="fr-FR" w:eastAsia="zh-CN"/>
        </w:rPr>
        <w:t>4</w:t>
      </w:r>
      <w:r w:rsidRPr="00A6574D">
        <w:rPr>
          <w:rFonts w:ascii="Times New Roman" w:eastAsia="SimSun" w:hAnsi="Times New Roman"/>
          <w:noProof/>
          <w:color w:val="000000" w:themeColor="text1"/>
          <w:lang w:val="fr-FR"/>
        </w:rPr>
        <w:t>.2 H</w:t>
      </w:r>
      <w:r w:rsidRPr="00A6574D">
        <w:rPr>
          <w:rFonts w:ascii="Times New Roman" w:eastAsia="SimSun" w:hAnsi="Times New Roman"/>
          <w:noProof/>
          <w:color w:val="000000" w:themeColor="text1"/>
          <w:lang w:val="fr-FR" w:eastAsia="zh-CN"/>
        </w:rPr>
        <w:t xml:space="preserve">ardware – </w:t>
      </w:r>
      <w:r w:rsidRPr="00A6574D">
        <w:rPr>
          <w:rFonts w:ascii="Times New Roman" w:eastAsia="SimSun" w:hAnsi="Times New Roman"/>
          <w:noProof/>
          <w:color w:val="000000" w:themeColor="text1"/>
          <w:lang w:val="fr-FR"/>
        </w:rPr>
        <w:t>S</w:t>
      </w:r>
      <w:r w:rsidRPr="00A6574D">
        <w:rPr>
          <w:rFonts w:ascii="Times New Roman" w:eastAsia="SimSun" w:hAnsi="Times New Roman"/>
          <w:noProof/>
          <w:color w:val="000000" w:themeColor="text1"/>
          <w:lang w:val="fr-FR" w:eastAsia="zh-CN"/>
        </w:rPr>
        <w:t>oftware</w:t>
      </w:r>
      <w:r w:rsidRPr="00A6574D">
        <w:rPr>
          <w:rFonts w:ascii="Times New Roman" w:eastAsia="SimSun" w:hAnsi="Times New Roman"/>
          <w:noProof/>
          <w:color w:val="000000" w:themeColor="text1"/>
          <w:lang w:val="fr-FR"/>
        </w:rPr>
        <w:t xml:space="preserve"> I</w:t>
      </w:r>
      <w:r w:rsidRPr="00A6574D">
        <w:rPr>
          <w:rFonts w:ascii="Times New Roman" w:eastAsia="SimSun" w:hAnsi="Times New Roman"/>
          <w:noProof/>
          <w:color w:val="000000" w:themeColor="text1"/>
          <w:lang w:val="fr-FR" w:eastAsia="zh-CN"/>
        </w:rPr>
        <w:t>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4F97AA2" w14:textId="2B6F3BD9" w:rsidR="009C3D7C" w:rsidRDefault="009C3D7C">
      <w:pPr>
        <w:pStyle w:val="TOC1"/>
        <w:tabs>
          <w:tab w:val="left" w:pos="5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  <w:lang w:val="fr-FR" w:eastAsia="zh-CN"/>
        </w:rPr>
        <w:t>5.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Software control Strategy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1E260A3" w14:textId="1A402B65" w:rsidR="009C3D7C" w:rsidRDefault="009C3D7C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  <w:lang w:val="fr-FR"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  <w:lang w:val="fr-FR"/>
        </w:rPr>
        <w:t>Time Constrains Design and Estimation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4A20124" w14:textId="22F40E07" w:rsidR="009C3D7C" w:rsidRDefault="009C3D7C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  <w:lang w:eastAsia="zh-CN"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Task M</w:t>
      </w:r>
      <w:r w:rsidRPr="00A6574D">
        <w:rPr>
          <w:rFonts w:ascii="Times New Roman" w:eastAsia="SimSun" w:hAnsi="Times New Roman"/>
          <w:noProof/>
          <w:color w:val="000000" w:themeColor="text1"/>
          <w:lang w:eastAsia="zh-CN"/>
        </w:rPr>
        <w:t>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6129732" w14:textId="50D1A3A4" w:rsidR="009C3D7C" w:rsidRDefault="009C3D7C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Interrupt Service Routines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23F4031" w14:textId="791EF9FA" w:rsidR="009C3D7C" w:rsidRDefault="009C3D7C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Initialization Processing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F8E6846" w14:textId="32979CC1" w:rsidR="009C3D7C" w:rsidRDefault="009C3D7C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  <w:lang w:val="fr-FR"/>
        </w:rPr>
        <w:t>5.5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  <w:lang w:val="fr-FR"/>
        </w:rPr>
        <w:t>W</w:t>
      </w:r>
      <w:r w:rsidRPr="00A6574D">
        <w:rPr>
          <w:rFonts w:ascii="Times New Roman" w:eastAsia="SimSun" w:hAnsi="Times New Roman"/>
          <w:noProof/>
          <w:color w:val="000000" w:themeColor="text1"/>
          <w:lang w:val="fr-FR" w:eastAsia="zh-CN"/>
        </w:rPr>
        <w:t>atch</w:t>
      </w:r>
      <w:r w:rsidRPr="00A6574D">
        <w:rPr>
          <w:rFonts w:ascii="Times New Roman" w:eastAsia="SimSun" w:hAnsi="Times New Roman"/>
          <w:noProof/>
          <w:color w:val="000000" w:themeColor="text1"/>
          <w:lang w:val="fr-FR"/>
        </w:rPr>
        <w:t xml:space="preserve"> Dog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543226A" w14:textId="75189B89" w:rsidR="009C3D7C" w:rsidRDefault="009C3D7C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  <w:lang w:val="fr-FR" w:eastAsia="zh-CN"/>
        </w:rPr>
        <w:t>5.6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  <w:lang w:val="fr-FR"/>
        </w:rPr>
        <w:t>Shared Resources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B8C264F" w14:textId="3B229889" w:rsidR="009C3D7C" w:rsidRDefault="009C3D7C">
      <w:pPr>
        <w:pStyle w:val="TOC1"/>
        <w:tabs>
          <w:tab w:val="left" w:pos="5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</w:rPr>
        <w:t>6.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Resource Estimation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AA66A75" w14:textId="60C5AA74" w:rsidR="009C3D7C" w:rsidRDefault="009C3D7C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Memory Size Estimation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D4EE877" w14:textId="126CD761" w:rsidR="009C3D7C" w:rsidRDefault="009C3D7C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A6574D">
        <w:rPr>
          <w:rFonts w:ascii="Times New Roman" w:eastAsia="SimSun" w:hAnsi="Times New Roman"/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A6574D">
        <w:rPr>
          <w:rFonts w:ascii="Times New Roman" w:eastAsia="SimSun" w:hAnsi="Times New Roman"/>
          <w:noProof/>
          <w:color w:val="000000" w:themeColor="text1"/>
        </w:rPr>
        <w:t>CPU Load Estimation CPU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_Toc124701134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3040E23" w14:textId="7738EE86" w:rsidR="008920C3" w:rsidRDefault="00F667F2" w:rsidP="008920C3">
      <w:pPr>
        <w:pStyle w:val="Heading1"/>
        <w:adjustRightInd w:val="0"/>
        <w:spacing w:before="360"/>
        <w:ind w:left="360" w:firstLine="1"/>
        <w:rPr>
          <w:rFonts w:ascii="Times New Roman" w:eastAsia="SimSun" w:hAnsi="Times New Roman"/>
          <w:color w:val="000000" w:themeColor="text1"/>
          <w:sz w:val="32"/>
          <w:szCs w:val="28"/>
        </w:rPr>
      </w:pPr>
      <w:r w:rsidRPr="008C562C">
        <w:rPr>
          <w:rFonts w:ascii="Times New Roman" w:eastAsia="SimSun" w:hAnsi="Times New Roman"/>
          <w:bCs/>
          <w:caps/>
          <w:color w:val="000000" w:themeColor="text1"/>
          <w:sz w:val="20"/>
          <w:szCs w:val="28"/>
        </w:rPr>
        <w:lastRenderedPageBreak/>
        <w:fldChar w:fldCharType="end"/>
      </w:r>
      <w:r w:rsidRPr="00C57633">
        <w:rPr>
          <w:rFonts w:ascii="Times New Roman" w:eastAsia="SimSun" w:hAnsi="Times New Roman"/>
          <w:color w:val="000000" w:themeColor="text1"/>
          <w:sz w:val="32"/>
          <w:szCs w:val="28"/>
        </w:rPr>
        <w:br w:type="page"/>
      </w:r>
      <w:bookmarkStart w:id="1" w:name="_Toc163909411"/>
      <w:bookmarkStart w:id="2" w:name="_Toc163909457"/>
      <w:bookmarkStart w:id="3" w:name="_Toc163909533"/>
      <w:bookmarkEnd w:id="0"/>
    </w:p>
    <w:p w14:paraId="31B83D0A" w14:textId="0DA58C4D" w:rsidR="008A4574" w:rsidRPr="00C57633" w:rsidRDefault="00F667F2" w:rsidP="003D0D7E">
      <w:pPr>
        <w:pStyle w:val="Heading1"/>
        <w:numPr>
          <w:ilvl w:val="0"/>
          <w:numId w:val="15"/>
        </w:numPr>
        <w:adjustRightInd w:val="0"/>
        <w:spacing w:before="360"/>
        <w:rPr>
          <w:rFonts w:ascii="Times New Roman" w:eastAsia="SimSun" w:hAnsi="Times New Roman"/>
          <w:color w:val="000000" w:themeColor="text1"/>
        </w:rPr>
      </w:pPr>
      <w:bookmarkStart w:id="4" w:name="_Toc124701059"/>
      <w:r w:rsidRPr="00C57633">
        <w:rPr>
          <w:rFonts w:ascii="Times New Roman" w:eastAsia="SimSun" w:hAnsi="Times New Roman"/>
          <w:color w:val="000000" w:themeColor="text1"/>
        </w:rPr>
        <w:lastRenderedPageBreak/>
        <w:t>Outline</w:t>
      </w:r>
      <w:bookmarkEnd w:id="1"/>
      <w:bookmarkEnd w:id="2"/>
      <w:bookmarkEnd w:id="3"/>
      <w:bookmarkEnd w:id="4"/>
    </w:p>
    <w:p w14:paraId="040A865F" w14:textId="77777777" w:rsidR="008A4574" w:rsidRPr="00C57633" w:rsidRDefault="008A4574">
      <w:pPr>
        <w:rPr>
          <w:rFonts w:ascii="Times New Roman" w:eastAsia="SimSun" w:hAnsi="Times New Roman" w:cs="Times New Roman"/>
          <w:color w:val="000000" w:themeColor="text1"/>
        </w:rPr>
      </w:pPr>
    </w:p>
    <w:p w14:paraId="22D1A6E8" w14:textId="40818E76" w:rsidR="008A4574" w:rsidRPr="00C57633" w:rsidRDefault="00F667F2" w:rsidP="003D0D7E">
      <w:pPr>
        <w:pStyle w:val="Heading2"/>
        <w:numPr>
          <w:ilvl w:val="1"/>
          <w:numId w:val="14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5" w:name="_Toc163909412"/>
      <w:bookmarkStart w:id="6" w:name="_Toc163909458"/>
      <w:bookmarkStart w:id="7" w:name="_Toc163909534"/>
      <w:bookmarkStart w:id="8" w:name="_Toc163909606"/>
      <w:bookmarkStart w:id="9" w:name="_Toc124701060"/>
      <w:r w:rsidRPr="00C57633">
        <w:rPr>
          <w:rFonts w:ascii="Times New Roman" w:eastAsia="SimSun" w:hAnsi="Times New Roman"/>
          <w:color w:val="000000" w:themeColor="text1"/>
        </w:rPr>
        <w:t>Objectives</w:t>
      </w:r>
      <w:bookmarkEnd w:id="5"/>
      <w:bookmarkEnd w:id="6"/>
      <w:bookmarkEnd w:id="7"/>
      <w:bookmarkEnd w:id="8"/>
      <w:bookmarkEnd w:id="9"/>
    </w:p>
    <w:p w14:paraId="5FFCD531" w14:textId="77777777" w:rsidR="008A4574" w:rsidRPr="00C57633" w:rsidRDefault="008A4574">
      <w:pPr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</w:p>
    <w:p w14:paraId="4FDED0AF" w14:textId="409D84C0" w:rsidR="00B01E87" w:rsidRPr="00C57633" w:rsidRDefault="00B01E87">
      <w:p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  <w:r w:rsidRPr="00C57633">
        <w:rPr>
          <w:rFonts w:ascii="Times New Roman" w:eastAsia="SimSun" w:hAnsi="Times New Roman" w:cs="Times New Roman"/>
          <w:color w:val="000000" w:themeColor="text1"/>
          <w:sz w:val="24"/>
          <w:szCs w:val="24"/>
          <w:lang w:eastAsia="zh-CN"/>
        </w:rPr>
        <w:t xml:space="preserve">This is </w:t>
      </w:r>
      <w:r w:rsidR="006725E8">
        <w:rPr>
          <w:rFonts w:ascii="Times New Roman" w:eastAsia="SimSun" w:hAnsi="Times New Roman" w:cs="Times New Roman"/>
          <w:color w:val="000000" w:themeColor="text1"/>
          <w:sz w:val="24"/>
          <w:szCs w:val="24"/>
          <w:lang w:eastAsia="zh-CN"/>
        </w:rPr>
        <w:t>Mode Card</w:t>
      </w:r>
      <w:r w:rsidRPr="00C57633">
        <w:rPr>
          <w:rFonts w:ascii="Times New Roman" w:eastAsia="SimSun" w:hAnsi="Times New Roman" w:cs="Times New Roman"/>
          <w:color w:val="000000" w:themeColor="text1"/>
          <w:sz w:val="24"/>
          <w:szCs w:val="24"/>
          <w:lang w:eastAsia="zh-CN"/>
        </w:rPr>
        <w:t xml:space="preserve"> SW design to guide developer to implement </w:t>
      </w:r>
      <w:r w:rsidR="00211B65" w:rsidRPr="00C57633">
        <w:rPr>
          <w:rFonts w:ascii="Times New Roman" w:eastAsia="SimSun" w:hAnsi="Times New Roman" w:cs="Times New Roman"/>
          <w:color w:val="000000" w:themeColor="text1"/>
          <w:sz w:val="24"/>
          <w:szCs w:val="24"/>
          <w:lang w:eastAsia="zh-CN"/>
        </w:rPr>
        <w:t>features, forwarding is forbidden without concurred by author</w:t>
      </w:r>
    </w:p>
    <w:p w14:paraId="6EEB3228" w14:textId="77777777" w:rsidR="008A4574" w:rsidRPr="00C57633" w:rsidRDefault="008A4574">
      <w:p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</w:p>
    <w:p w14:paraId="4FF0298F" w14:textId="0051FDD0" w:rsidR="008A4574" w:rsidRPr="00C60162" w:rsidRDefault="00F667F2" w:rsidP="003D0D7E">
      <w:pPr>
        <w:pStyle w:val="Heading2"/>
        <w:numPr>
          <w:ilvl w:val="1"/>
          <w:numId w:val="14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10" w:name="_Toc163909413"/>
      <w:bookmarkStart w:id="11" w:name="_Toc163909459"/>
      <w:bookmarkStart w:id="12" w:name="_Toc163909535"/>
      <w:bookmarkStart w:id="13" w:name="_Toc163909607"/>
      <w:bookmarkStart w:id="14" w:name="_Toc124701061"/>
      <w:r w:rsidRPr="00C60162">
        <w:rPr>
          <w:rFonts w:ascii="Times New Roman" w:eastAsia="SimSun" w:hAnsi="Times New Roman"/>
          <w:color w:val="000000" w:themeColor="text1"/>
        </w:rPr>
        <w:t>Reference documents</w:t>
      </w:r>
      <w:bookmarkEnd w:id="10"/>
      <w:bookmarkEnd w:id="11"/>
      <w:bookmarkEnd w:id="12"/>
      <w:bookmarkEnd w:id="13"/>
      <w:bookmarkEnd w:id="14"/>
    </w:p>
    <w:p w14:paraId="4B7724B2" w14:textId="77777777" w:rsidR="008A4574" w:rsidRPr="00C57633" w:rsidRDefault="008A4574">
      <w:pPr>
        <w:rPr>
          <w:rFonts w:ascii="Times New Roman" w:eastAsia="SimSun" w:hAnsi="Times New Roman" w:cs="Times New Roman"/>
          <w:color w:val="000000" w:themeColor="text1"/>
        </w:rPr>
      </w:pPr>
    </w:p>
    <w:tbl>
      <w:tblPr>
        <w:tblW w:w="954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3577"/>
        <w:gridCol w:w="923"/>
        <w:gridCol w:w="2200"/>
        <w:gridCol w:w="1940"/>
      </w:tblGrid>
      <w:tr w:rsidR="008A4574" w:rsidRPr="00C57633" w14:paraId="46D633A6" w14:textId="77777777" w:rsidTr="00450459">
        <w:trPr>
          <w:trHeight w:val="20"/>
          <w:tblHeader/>
        </w:trPr>
        <w:tc>
          <w:tcPr>
            <w:tcW w:w="900" w:type="dxa"/>
            <w:shd w:val="clear" w:color="auto" w:fill="CCECFF"/>
            <w:vAlign w:val="center"/>
          </w:tcPr>
          <w:p w14:paraId="69792D48" w14:textId="7F5E811B" w:rsidR="008A4574" w:rsidRPr="00C57633" w:rsidRDefault="00F667F2" w:rsidP="000E18C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No.</w:t>
            </w:r>
          </w:p>
        </w:tc>
        <w:tc>
          <w:tcPr>
            <w:tcW w:w="3577" w:type="dxa"/>
            <w:shd w:val="clear" w:color="auto" w:fill="CCECFF"/>
            <w:vAlign w:val="center"/>
          </w:tcPr>
          <w:p w14:paraId="520A49C2" w14:textId="24738914" w:rsidR="008A4574" w:rsidRPr="00C57633" w:rsidRDefault="00F667F2" w:rsidP="000E18C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 xml:space="preserve">Reference </w:t>
            </w:r>
            <w:r w:rsidR="00E163B7"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D</w:t>
            </w: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ocument.</w:t>
            </w:r>
          </w:p>
        </w:tc>
        <w:tc>
          <w:tcPr>
            <w:tcW w:w="923" w:type="dxa"/>
            <w:shd w:val="clear" w:color="auto" w:fill="CCECFF"/>
            <w:vAlign w:val="center"/>
          </w:tcPr>
          <w:p w14:paraId="2F0B774B" w14:textId="409EBADD" w:rsidR="008A4574" w:rsidRPr="00C57633" w:rsidRDefault="00F667F2" w:rsidP="000E18C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Version</w:t>
            </w:r>
          </w:p>
        </w:tc>
        <w:tc>
          <w:tcPr>
            <w:tcW w:w="2200" w:type="dxa"/>
            <w:shd w:val="clear" w:color="auto" w:fill="CCECFF"/>
            <w:vAlign w:val="center"/>
          </w:tcPr>
          <w:p w14:paraId="32D44D2B" w14:textId="0A690C32" w:rsidR="008A4574" w:rsidRPr="00C57633" w:rsidRDefault="00F667F2" w:rsidP="000E18C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Issuer</w:t>
            </w:r>
          </w:p>
        </w:tc>
        <w:tc>
          <w:tcPr>
            <w:tcW w:w="1940" w:type="dxa"/>
            <w:shd w:val="clear" w:color="auto" w:fill="CCECFF"/>
            <w:vAlign w:val="center"/>
          </w:tcPr>
          <w:p w14:paraId="679B2B3A" w14:textId="28B4F16D" w:rsidR="008A4574" w:rsidRPr="00C57633" w:rsidRDefault="00F667F2" w:rsidP="000E18C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Reason.</w:t>
            </w:r>
          </w:p>
        </w:tc>
      </w:tr>
      <w:tr w:rsidR="008A4574" w:rsidRPr="00C57633" w14:paraId="0B610415" w14:textId="77777777" w:rsidTr="00450459">
        <w:trPr>
          <w:trHeight w:val="20"/>
        </w:trPr>
        <w:tc>
          <w:tcPr>
            <w:tcW w:w="900" w:type="dxa"/>
            <w:vAlign w:val="center"/>
          </w:tcPr>
          <w:p w14:paraId="22885082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3577" w:type="dxa"/>
            <w:vAlign w:val="center"/>
          </w:tcPr>
          <w:p w14:paraId="62853F9A" w14:textId="7820CF8F" w:rsidR="008A4574" w:rsidRPr="00C57633" w:rsidRDefault="00E14CFF" w:rsidP="0062782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E14CFF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 xml:space="preserve">Mode Card 1.0 PRD </w:t>
            </w:r>
            <w:r w:rsidRPr="00E14CFF">
              <w:rPr>
                <w:rFonts w:ascii="Times New Roman" w:eastAsia="SimSun" w:hAnsi="Times New Roman" w:cs="Times New Roman" w:hint="eastAsia"/>
                <w:color w:val="000000" w:themeColor="text1"/>
                <w:sz w:val="20"/>
                <w:szCs w:val="20"/>
              </w:rPr>
              <w:t>场景卡片</w:t>
            </w:r>
            <w:r w:rsidRPr="00E14CFF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_</w:t>
            </w:r>
            <w:r w:rsidR="00BA5F86">
              <w:t xml:space="preserve"> </w:t>
            </w:r>
            <w:r w:rsidR="00BA5F86" w:rsidRPr="00BA5F86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V1.1_20221215</w:t>
            </w:r>
          </w:p>
        </w:tc>
        <w:tc>
          <w:tcPr>
            <w:tcW w:w="923" w:type="dxa"/>
            <w:vAlign w:val="center"/>
          </w:tcPr>
          <w:p w14:paraId="2CE5CF83" w14:textId="0DD76E6B" w:rsidR="008A4574" w:rsidRPr="00C57633" w:rsidRDefault="006D57E8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V</w:t>
            </w:r>
            <w:r w:rsidR="00E14CFF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1</w:t>
            </w:r>
            <w:r w:rsidR="00513290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.</w:t>
            </w:r>
            <w:r w:rsidR="00BA5F86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200" w:type="dxa"/>
            <w:vAlign w:val="center"/>
          </w:tcPr>
          <w:p w14:paraId="0756A2E5" w14:textId="12696410" w:rsidR="006D57E8" w:rsidRPr="0060220D" w:rsidRDefault="00E14CFF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  <w:t xml:space="preserve">Geng </w:t>
            </w:r>
            <w:r>
              <w:rPr>
                <w:rFonts w:ascii="Times New Roman" w:eastAsia="SimSun" w:hAnsi="Times New Roman" w:cs="Times New Roman" w:hint="eastAsia"/>
                <w:color w:val="000000" w:themeColor="text1"/>
                <w:sz w:val="20"/>
                <w:szCs w:val="20"/>
                <w:lang w:eastAsia="zh-CN"/>
              </w:rPr>
              <w:t>De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  <w:t>kang</w:t>
            </w:r>
          </w:p>
        </w:tc>
        <w:tc>
          <w:tcPr>
            <w:tcW w:w="1940" w:type="dxa"/>
            <w:vAlign w:val="center"/>
          </w:tcPr>
          <w:p w14:paraId="21B3D78D" w14:textId="77777777" w:rsidR="008A4574" w:rsidRPr="00C57633" w:rsidRDefault="008A4574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8A4574" w:rsidRPr="001969A4" w14:paraId="7D170ABC" w14:textId="77777777" w:rsidTr="00450459">
        <w:trPr>
          <w:trHeight w:val="20"/>
        </w:trPr>
        <w:tc>
          <w:tcPr>
            <w:tcW w:w="900" w:type="dxa"/>
            <w:vAlign w:val="center"/>
          </w:tcPr>
          <w:p w14:paraId="23E65486" w14:textId="257C8C30" w:rsidR="008A4574" w:rsidRPr="00C57633" w:rsidRDefault="00C21A14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3577" w:type="dxa"/>
            <w:vAlign w:val="center"/>
          </w:tcPr>
          <w:p w14:paraId="564569AD" w14:textId="1BD9BF5E" w:rsidR="008A4574" w:rsidRPr="00C57633" w:rsidRDefault="005E784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5E7847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Camp Mode PRD_V1.1_20221212</w:t>
            </w:r>
          </w:p>
        </w:tc>
        <w:tc>
          <w:tcPr>
            <w:tcW w:w="923" w:type="dxa"/>
            <w:vAlign w:val="center"/>
          </w:tcPr>
          <w:p w14:paraId="3FF3F940" w14:textId="3AEA2E35" w:rsidR="008A4574" w:rsidRPr="00C57633" w:rsidRDefault="00C21A14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V</w:t>
            </w:r>
            <w:r w:rsidR="00366484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1</w:t>
            </w:r>
            <w:r w:rsidR="00FE0B8F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.</w:t>
            </w:r>
            <w:r w:rsidR="00366484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0</w:t>
            </w:r>
          </w:p>
        </w:tc>
        <w:tc>
          <w:tcPr>
            <w:tcW w:w="2200" w:type="dxa"/>
            <w:vAlign w:val="center"/>
          </w:tcPr>
          <w:p w14:paraId="0DADD934" w14:textId="3CE11633" w:rsidR="008A4574" w:rsidRPr="00C57633" w:rsidRDefault="00450459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</w:pPr>
            <w:r w:rsidRPr="00450459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  <w:t>Ni Anthony</w:t>
            </w:r>
          </w:p>
        </w:tc>
        <w:tc>
          <w:tcPr>
            <w:tcW w:w="1940" w:type="dxa"/>
            <w:vAlign w:val="center"/>
          </w:tcPr>
          <w:p w14:paraId="61726845" w14:textId="77777777" w:rsidR="008A4574" w:rsidRPr="00C57633" w:rsidRDefault="008A4574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0D555B" w:rsidRPr="00C57633" w14:paraId="1ECE8EAD" w14:textId="77777777" w:rsidTr="00450459">
        <w:trPr>
          <w:trHeight w:val="20"/>
        </w:trPr>
        <w:tc>
          <w:tcPr>
            <w:tcW w:w="900" w:type="dxa"/>
            <w:vAlign w:val="center"/>
          </w:tcPr>
          <w:p w14:paraId="1BCD3AA5" w14:textId="754444EE" w:rsidR="000D555B" w:rsidRDefault="000D555B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3577" w:type="dxa"/>
            <w:vAlign w:val="center"/>
          </w:tcPr>
          <w:p w14:paraId="2B4F7DEC" w14:textId="2A09C468" w:rsidR="000D555B" w:rsidRPr="0057655C" w:rsidRDefault="00450459" w:rsidP="0057655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450459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Pet Mode 0.3 PRD_ 20221216</w:t>
            </w:r>
          </w:p>
        </w:tc>
        <w:tc>
          <w:tcPr>
            <w:tcW w:w="923" w:type="dxa"/>
            <w:vAlign w:val="center"/>
          </w:tcPr>
          <w:p w14:paraId="239E8022" w14:textId="2D8F0EF9" w:rsidR="000D555B" w:rsidRDefault="00450459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  <w:t>V0.3</w:t>
            </w:r>
          </w:p>
        </w:tc>
        <w:tc>
          <w:tcPr>
            <w:tcW w:w="2200" w:type="dxa"/>
            <w:vAlign w:val="center"/>
          </w:tcPr>
          <w:p w14:paraId="12A65113" w14:textId="0E455F45" w:rsidR="000D555B" w:rsidRPr="00450459" w:rsidRDefault="00450459" w:rsidP="000D555B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</w:pPr>
            <w:r w:rsidRPr="00450459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  <w:t>Hu Lina</w:t>
            </w:r>
          </w:p>
        </w:tc>
        <w:tc>
          <w:tcPr>
            <w:tcW w:w="1940" w:type="dxa"/>
            <w:vAlign w:val="center"/>
          </w:tcPr>
          <w:p w14:paraId="11810CA3" w14:textId="77777777" w:rsidR="000D555B" w:rsidRPr="00C57633" w:rsidRDefault="000D555B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450459" w:rsidRPr="00C57633" w14:paraId="0E24A483" w14:textId="77777777" w:rsidTr="00450459">
        <w:trPr>
          <w:trHeight w:val="20"/>
        </w:trPr>
        <w:tc>
          <w:tcPr>
            <w:tcW w:w="900" w:type="dxa"/>
            <w:vAlign w:val="center"/>
          </w:tcPr>
          <w:p w14:paraId="1FE49E82" w14:textId="37CE63FD" w:rsidR="00450459" w:rsidRDefault="00450459" w:rsidP="00450459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3577" w:type="dxa"/>
            <w:vAlign w:val="center"/>
          </w:tcPr>
          <w:p w14:paraId="20A1A484" w14:textId="4DA4E589" w:rsidR="00450459" w:rsidRPr="00450459" w:rsidRDefault="00450459" w:rsidP="00450459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450459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Battery Save Mode 0.1 PRD_ 20221214</w:t>
            </w:r>
          </w:p>
        </w:tc>
        <w:tc>
          <w:tcPr>
            <w:tcW w:w="923" w:type="dxa"/>
            <w:vAlign w:val="center"/>
          </w:tcPr>
          <w:p w14:paraId="743113C6" w14:textId="7B66A2FE" w:rsidR="00450459" w:rsidRDefault="00450459" w:rsidP="00450459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  <w:t>V0.1</w:t>
            </w:r>
          </w:p>
        </w:tc>
        <w:tc>
          <w:tcPr>
            <w:tcW w:w="2200" w:type="dxa"/>
            <w:vAlign w:val="center"/>
          </w:tcPr>
          <w:p w14:paraId="19D07922" w14:textId="357418D6" w:rsidR="00450459" w:rsidRPr="00450459" w:rsidRDefault="00450459" w:rsidP="00450459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</w:pPr>
            <w:r w:rsidRPr="00450459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  <w:t>Hu Lina</w:t>
            </w:r>
          </w:p>
        </w:tc>
        <w:tc>
          <w:tcPr>
            <w:tcW w:w="1940" w:type="dxa"/>
            <w:vAlign w:val="center"/>
          </w:tcPr>
          <w:p w14:paraId="6DC3DDE6" w14:textId="77777777" w:rsidR="00450459" w:rsidRPr="00C57633" w:rsidRDefault="00450459" w:rsidP="00450459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0B46AE" w:rsidRPr="00C57633" w14:paraId="6142AFD5" w14:textId="77777777" w:rsidTr="00450459">
        <w:trPr>
          <w:trHeight w:val="20"/>
        </w:trPr>
        <w:tc>
          <w:tcPr>
            <w:tcW w:w="900" w:type="dxa"/>
            <w:vAlign w:val="center"/>
          </w:tcPr>
          <w:p w14:paraId="1115D586" w14:textId="76E2D9F6" w:rsidR="000B46AE" w:rsidRDefault="000B46AE" w:rsidP="00450459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3577" w:type="dxa"/>
            <w:vAlign w:val="center"/>
          </w:tcPr>
          <w:p w14:paraId="0DAD3778" w14:textId="6589E9FF" w:rsidR="000B46AE" w:rsidRPr="00450459" w:rsidRDefault="000B46AE" w:rsidP="00450459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0B46AE">
              <w:rPr>
                <w:rFonts w:ascii="Times New Roman" w:eastAsia="SimSun" w:hAnsi="Times New Roman" w:cs="Times New Roman" w:hint="eastAsia"/>
                <w:color w:val="000000" w:themeColor="text1"/>
                <w:sz w:val="20"/>
                <w:szCs w:val="20"/>
              </w:rPr>
              <w:t>【福特</w:t>
            </w:r>
            <w:r w:rsidRPr="000B46AE">
              <w:rPr>
                <w:rFonts w:ascii="Times New Roman" w:eastAsia="SimSun" w:hAnsi="Times New Roman" w:cs="Times New Roman" w:hint="eastAsia"/>
                <w:color w:val="000000" w:themeColor="text1"/>
                <w:sz w:val="20"/>
                <w:szCs w:val="20"/>
              </w:rPr>
              <w:t>CX727</w:t>
            </w:r>
            <w:r w:rsidRPr="000B46AE">
              <w:rPr>
                <w:rFonts w:ascii="Times New Roman" w:eastAsia="SimSun" w:hAnsi="Times New Roman" w:cs="Times New Roman" w:hint="eastAsia"/>
                <w:color w:val="000000" w:themeColor="text1"/>
                <w:sz w:val="20"/>
                <w:szCs w:val="20"/>
              </w:rPr>
              <w:t>】【</w:t>
            </w:r>
            <w:r w:rsidRPr="000B46AE">
              <w:rPr>
                <w:rFonts w:ascii="Times New Roman" w:eastAsia="SimSun" w:hAnsi="Times New Roman" w:cs="Times New Roman" w:hint="eastAsia"/>
                <w:color w:val="000000" w:themeColor="text1"/>
                <w:sz w:val="20"/>
                <w:szCs w:val="20"/>
              </w:rPr>
              <w:t>CX727</w:t>
            </w:r>
            <w:r w:rsidRPr="000B46AE">
              <w:rPr>
                <w:rFonts w:ascii="Times New Roman" w:eastAsia="SimSun" w:hAnsi="Times New Roman" w:cs="Times New Roman" w:hint="eastAsia"/>
                <w:color w:val="000000" w:themeColor="text1"/>
                <w:sz w:val="20"/>
                <w:szCs w:val="20"/>
              </w:rPr>
              <w:t>】</w:t>
            </w:r>
            <w:r w:rsidRPr="000B46AE">
              <w:rPr>
                <w:rFonts w:ascii="Times New Roman" w:eastAsia="SimSun" w:hAnsi="Times New Roman" w:cs="Times New Roman" w:hint="eastAsia"/>
                <w:color w:val="000000" w:themeColor="text1"/>
                <w:sz w:val="20"/>
                <w:szCs w:val="20"/>
              </w:rPr>
              <w:t xml:space="preserve"> Mode Card and Camp Mode UE</w:t>
            </w:r>
          </w:p>
        </w:tc>
        <w:tc>
          <w:tcPr>
            <w:tcW w:w="923" w:type="dxa"/>
            <w:vAlign w:val="center"/>
          </w:tcPr>
          <w:p w14:paraId="4935BC80" w14:textId="4F4F291F" w:rsidR="000B46AE" w:rsidRDefault="00AA2F93" w:rsidP="00450459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  <w:t>V1.0</w:t>
            </w:r>
          </w:p>
        </w:tc>
        <w:tc>
          <w:tcPr>
            <w:tcW w:w="2200" w:type="dxa"/>
            <w:vAlign w:val="center"/>
          </w:tcPr>
          <w:p w14:paraId="2D8D6666" w14:textId="5D5E2ED5" w:rsidR="000B46AE" w:rsidRPr="00450459" w:rsidRDefault="00293AA8" w:rsidP="00450459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  <w:t>Tao</w:t>
            </w:r>
            <w:r>
              <w:rPr>
                <w:rFonts w:ascii="Times New Roman" w:eastAsia="SimSun" w:hAnsi="Times New Roman" w:cs="Times New Roman" w:hint="eastAsia"/>
                <w:color w:val="000000" w:themeColor="text1"/>
                <w:sz w:val="20"/>
                <w:szCs w:val="20"/>
                <w:lang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 w:hint="eastAsia"/>
                <w:color w:val="000000" w:themeColor="text1"/>
                <w:sz w:val="20"/>
                <w:szCs w:val="20"/>
                <w:lang w:eastAsia="zh-CN"/>
              </w:rPr>
              <w:t>Ya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  <w:t>li</w:t>
            </w:r>
            <w:proofErr w:type="spellEnd"/>
          </w:p>
        </w:tc>
        <w:tc>
          <w:tcPr>
            <w:tcW w:w="1940" w:type="dxa"/>
            <w:vAlign w:val="center"/>
          </w:tcPr>
          <w:p w14:paraId="249E201D" w14:textId="77777777" w:rsidR="000B46AE" w:rsidRPr="00C57633" w:rsidRDefault="000B46AE" w:rsidP="00450459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</w:tbl>
    <w:p w14:paraId="1ED8AB61" w14:textId="77777777" w:rsidR="008A4574" w:rsidRPr="00C57633" w:rsidRDefault="008A4574">
      <w:pPr>
        <w:adjustRightInd w:val="0"/>
        <w:rPr>
          <w:rFonts w:ascii="Times New Roman" w:eastAsia="SimSun" w:hAnsi="Times New Roman" w:cs="Times New Roman"/>
          <w:color w:val="000000" w:themeColor="text1"/>
        </w:rPr>
      </w:pPr>
    </w:p>
    <w:p w14:paraId="79335F02" w14:textId="77777777" w:rsidR="008A4574" w:rsidRPr="00C57633" w:rsidRDefault="008A4574">
      <w:pPr>
        <w:adjustRightInd w:val="0"/>
        <w:rPr>
          <w:rFonts w:ascii="Times New Roman" w:eastAsia="SimSun" w:hAnsi="Times New Roman" w:cs="Times New Roman"/>
          <w:color w:val="000000" w:themeColor="text1"/>
        </w:rPr>
      </w:pPr>
    </w:p>
    <w:p w14:paraId="42D0C776" w14:textId="2A3F1898" w:rsidR="008A4574" w:rsidRPr="00C57633" w:rsidRDefault="005B6273" w:rsidP="003D0D7E">
      <w:pPr>
        <w:pStyle w:val="Heading2"/>
        <w:numPr>
          <w:ilvl w:val="1"/>
          <w:numId w:val="14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15" w:name="_Toc163909414"/>
      <w:bookmarkStart w:id="16" w:name="_Toc163909460"/>
      <w:bookmarkStart w:id="17" w:name="_Toc163909536"/>
      <w:bookmarkStart w:id="18" w:name="_Toc163909608"/>
      <w:bookmarkStart w:id="19" w:name="_Toc124701062"/>
      <w:r w:rsidRPr="00C57633">
        <w:rPr>
          <w:rFonts w:ascii="Times New Roman" w:eastAsia="SimSun" w:hAnsi="Times New Roman"/>
          <w:color w:val="000000" w:themeColor="text1"/>
        </w:rPr>
        <w:t xml:space="preserve">The definition of terms, abbreviations, and </w:t>
      </w:r>
      <w:proofErr w:type="spellStart"/>
      <w:r w:rsidRPr="00C57633">
        <w:rPr>
          <w:rFonts w:ascii="Times New Roman" w:eastAsia="SimSun" w:hAnsi="Times New Roman"/>
          <w:color w:val="000000" w:themeColor="text1"/>
        </w:rPr>
        <w:t>etc</w:t>
      </w:r>
      <w:bookmarkEnd w:id="15"/>
      <w:bookmarkEnd w:id="16"/>
      <w:bookmarkEnd w:id="17"/>
      <w:bookmarkEnd w:id="18"/>
      <w:bookmarkEnd w:id="19"/>
      <w:proofErr w:type="spellEnd"/>
    </w:p>
    <w:p w14:paraId="5E80DDE5" w14:textId="77777777" w:rsidR="008A4574" w:rsidRPr="00C57633" w:rsidRDefault="008A4574">
      <w:pPr>
        <w:rPr>
          <w:rFonts w:ascii="Times New Roman" w:eastAsia="SimSun" w:hAnsi="Times New Roman" w:cs="Times New Roman"/>
          <w:color w:val="000000" w:themeColor="text1"/>
        </w:rPr>
      </w:pPr>
    </w:p>
    <w:tbl>
      <w:tblPr>
        <w:tblW w:w="89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2"/>
        <w:gridCol w:w="2393"/>
        <w:gridCol w:w="5596"/>
      </w:tblGrid>
      <w:tr w:rsidR="008A4574" w:rsidRPr="00C57633" w14:paraId="2E79DA14" w14:textId="77777777" w:rsidTr="00E163B7">
        <w:trPr>
          <w:cantSplit/>
          <w:tblHeader/>
          <w:jc w:val="center"/>
        </w:trPr>
        <w:tc>
          <w:tcPr>
            <w:tcW w:w="962" w:type="dxa"/>
            <w:shd w:val="clear" w:color="auto" w:fill="CCECFF"/>
            <w:vAlign w:val="center"/>
          </w:tcPr>
          <w:p w14:paraId="10CD86D7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No.</w:t>
            </w:r>
          </w:p>
        </w:tc>
        <w:tc>
          <w:tcPr>
            <w:tcW w:w="2393" w:type="dxa"/>
            <w:shd w:val="clear" w:color="auto" w:fill="CCECFF"/>
            <w:vAlign w:val="center"/>
          </w:tcPr>
          <w:p w14:paraId="37BAA81E" w14:textId="77777777" w:rsidR="00E163B7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 xml:space="preserve">Terms and </w:t>
            </w:r>
            <w:r w:rsidR="00FA5624"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A</w:t>
            </w: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bbreviations.</w:t>
            </w:r>
          </w:p>
          <w:p w14:paraId="0ED061B7" w14:textId="1166069E" w:rsidR="008A4574" w:rsidRPr="00C57633" w:rsidRDefault="008A4574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</w:p>
        </w:tc>
        <w:tc>
          <w:tcPr>
            <w:tcW w:w="5596" w:type="dxa"/>
            <w:shd w:val="clear" w:color="auto" w:fill="CCECFF"/>
            <w:vAlign w:val="center"/>
          </w:tcPr>
          <w:p w14:paraId="6B4162A6" w14:textId="77777777" w:rsidR="00E163B7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 xml:space="preserve">Meanings, </w:t>
            </w:r>
            <w:r w:rsidR="00FA5624"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D</w:t>
            </w: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 xml:space="preserve">efinitions and </w:t>
            </w:r>
            <w:r w:rsidR="00FA5624"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O</w:t>
            </w: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 xml:space="preserve">fficial </w:t>
            </w:r>
            <w:r w:rsidR="00FA5624"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N</w:t>
            </w: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ame.</w:t>
            </w:r>
          </w:p>
          <w:p w14:paraId="46726AD9" w14:textId="12188476" w:rsidR="008A4574" w:rsidRPr="00C57633" w:rsidRDefault="008A4574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</w:p>
        </w:tc>
      </w:tr>
      <w:tr w:rsidR="008A4574" w:rsidRPr="00C57633" w14:paraId="5F6FE6A5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13B0038A" w14:textId="19F90FE0" w:rsidR="008A4574" w:rsidRPr="00C57633" w:rsidRDefault="004D0AE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393" w:type="dxa"/>
            <w:vAlign w:val="center"/>
          </w:tcPr>
          <w:p w14:paraId="6284898A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Co., Ltd.</w:t>
            </w:r>
          </w:p>
        </w:tc>
        <w:tc>
          <w:tcPr>
            <w:tcW w:w="5596" w:type="dxa"/>
            <w:vAlign w:val="center"/>
          </w:tcPr>
          <w:p w14:paraId="119D6D1F" w14:textId="61B8970B" w:rsidR="008A4574" w:rsidRPr="00C57633" w:rsidRDefault="00F667F2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Company Limited</w:t>
            </w:r>
          </w:p>
        </w:tc>
      </w:tr>
      <w:tr w:rsidR="008A4574" w:rsidRPr="00C57633" w14:paraId="0E1F3264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62F04478" w14:textId="02E2D706" w:rsidR="008A4574" w:rsidRPr="00C57633" w:rsidRDefault="004D0AE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393" w:type="dxa"/>
            <w:vAlign w:val="center"/>
          </w:tcPr>
          <w:p w14:paraId="367FAB73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CPU</w:t>
            </w:r>
          </w:p>
        </w:tc>
        <w:tc>
          <w:tcPr>
            <w:tcW w:w="5596" w:type="dxa"/>
            <w:vAlign w:val="center"/>
          </w:tcPr>
          <w:p w14:paraId="5AE13E48" w14:textId="018766AE" w:rsidR="008A4574" w:rsidRPr="00C57633" w:rsidRDefault="00F667F2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Style w:val="Emphasis"/>
                <w:rFonts w:ascii="Times New Roman" w:eastAsia="SimSun" w:hAnsi="Times New Roman" w:cs="Times New Roman"/>
                <w:i w:val="0"/>
                <w:color w:val="000000" w:themeColor="text1"/>
                <w:sz w:val="20"/>
                <w:szCs w:val="20"/>
              </w:rPr>
              <w:t>Central Processing Unit</w:t>
            </w:r>
          </w:p>
        </w:tc>
      </w:tr>
      <w:tr w:rsidR="008A4574" w:rsidRPr="00C57633" w14:paraId="2BCE0681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3A3A1E61" w14:textId="535FC211" w:rsidR="008A4574" w:rsidRPr="00C57633" w:rsidRDefault="004D0AE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393" w:type="dxa"/>
            <w:vAlign w:val="center"/>
          </w:tcPr>
          <w:p w14:paraId="62AC4F4B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e.g.</w:t>
            </w:r>
          </w:p>
        </w:tc>
        <w:tc>
          <w:tcPr>
            <w:tcW w:w="5596" w:type="dxa"/>
            <w:vAlign w:val="center"/>
          </w:tcPr>
          <w:p w14:paraId="076AEB35" w14:textId="5A8E2DFB" w:rsidR="008A4574" w:rsidRPr="00C57633" w:rsidRDefault="00F667F2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ab/>
              <w:t>exempli gratia</w:t>
            </w:r>
          </w:p>
        </w:tc>
      </w:tr>
      <w:tr w:rsidR="008A4574" w:rsidRPr="00C57633" w14:paraId="1924B805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19DC49D3" w14:textId="1BA4EB8F" w:rsidR="008A4574" w:rsidRPr="00C57633" w:rsidRDefault="004D0AE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2393" w:type="dxa"/>
            <w:vAlign w:val="center"/>
          </w:tcPr>
          <w:p w14:paraId="3308D7A7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I/O</w:t>
            </w:r>
          </w:p>
        </w:tc>
        <w:tc>
          <w:tcPr>
            <w:tcW w:w="5596" w:type="dxa"/>
            <w:vAlign w:val="center"/>
          </w:tcPr>
          <w:p w14:paraId="7545FDC0" w14:textId="6235E36E" w:rsidR="008A4574" w:rsidRPr="00C57633" w:rsidRDefault="00F667F2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Input/Output</w:t>
            </w:r>
          </w:p>
        </w:tc>
      </w:tr>
      <w:tr w:rsidR="008A4574" w:rsidRPr="00C57633" w14:paraId="44311B8D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30B468AA" w14:textId="50A0CE95" w:rsidR="008A4574" w:rsidRPr="00C57633" w:rsidRDefault="004D0AE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393" w:type="dxa"/>
            <w:vAlign w:val="center"/>
          </w:tcPr>
          <w:p w14:paraId="14201B3A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ISR</w:t>
            </w:r>
          </w:p>
        </w:tc>
        <w:tc>
          <w:tcPr>
            <w:tcW w:w="5596" w:type="dxa"/>
            <w:vAlign w:val="center"/>
          </w:tcPr>
          <w:p w14:paraId="2EC12EE7" w14:textId="1AF1D6D8" w:rsidR="008A4574" w:rsidRPr="00C57633" w:rsidRDefault="00F667F2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Interrupt Service Routine</w:t>
            </w:r>
          </w:p>
        </w:tc>
      </w:tr>
      <w:tr w:rsidR="008A4574" w:rsidRPr="00C57633" w14:paraId="1C78F1EE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3F4B2736" w14:textId="4421FCB3" w:rsidR="008A4574" w:rsidRPr="00C57633" w:rsidRDefault="004D0AE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2393" w:type="dxa"/>
            <w:vAlign w:val="center"/>
          </w:tcPr>
          <w:p w14:paraId="412C248C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OS</w:t>
            </w:r>
          </w:p>
        </w:tc>
        <w:tc>
          <w:tcPr>
            <w:tcW w:w="5596" w:type="dxa"/>
            <w:vAlign w:val="center"/>
          </w:tcPr>
          <w:p w14:paraId="5582F835" w14:textId="441E4A00" w:rsidR="008A4574" w:rsidRPr="00C57633" w:rsidRDefault="00F667F2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 xml:space="preserve">Operating </w:t>
            </w:r>
            <w:r w:rsidR="002413C6"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Software</w:t>
            </w:r>
          </w:p>
        </w:tc>
      </w:tr>
      <w:tr w:rsidR="008A4574" w:rsidRPr="00C57633" w14:paraId="51CAF05A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66E607C8" w14:textId="636EABC6" w:rsidR="008A4574" w:rsidRPr="00C57633" w:rsidRDefault="004D0AE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2393" w:type="dxa"/>
            <w:vAlign w:val="center"/>
          </w:tcPr>
          <w:p w14:paraId="21C57912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RAM</w:t>
            </w:r>
          </w:p>
        </w:tc>
        <w:tc>
          <w:tcPr>
            <w:tcW w:w="5596" w:type="dxa"/>
            <w:vAlign w:val="center"/>
          </w:tcPr>
          <w:p w14:paraId="2FC27338" w14:textId="4862CCE0" w:rsidR="008A4574" w:rsidRPr="00C57633" w:rsidRDefault="00F667F2">
            <w:pPr>
              <w:adjustRightInd w:val="0"/>
              <w:spacing w:beforeLines="10" w:before="36" w:afterLines="10" w:after="36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Random Access Memory</w:t>
            </w:r>
          </w:p>
        </w:tc>
      </w:tr>
      <w:tr w:rsidR="008A4574" w:rsidRPr="00C57633" w14:paraId="08E27270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717391B2" w14:textId="27C0B973" w:rsidR="008A4574" w:rsidRPr="00C57633" w:rsidRDefault="004D0AE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8</w:t>
            </w:r>
          </w:p>
        </w:tc>
        <w:tc>
          <w:tcPr>
            <w:tcW w:w="2393" w:type="dxa"/>
            <w:vAlign w:val="center"/>
          </w:tcPr>
          <w:p w14:paraId="79A9542B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ROM</w:t>
            </w:r>
          </w:p>
        </w:tc>
        <w:tc>
          <w:tcPr>
            <w:tcW w:w="5596" w:type="dxa"/>
            <w:vAlign w:val="center"/>
          </w:tcPr>
          <w:p w14:paraId="700EF539" w14:textId="777B1294" w:rsidR="008A4574" w:rsidRPr="00C57633" w:rsidRDefault="00F667F2">
            <w:pPr>
              <w:adjustRightInd w:val="0"/>
              <w:spacing w:beforeLines="10" w:before="36" w:afterLines="10" w:after="36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Read Only Memory</w:t>
            </w:r>
          </w:p>
        </w:tc>
      </w:tr>
      <w:tr w:rsidR="008A4574" w:rsidRPr="00C57633" w14:paraId="06E74D69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724CE75C" w14:textId="2797478C" w:rsidR="008A4574" w:rsidRPr="00C57633" w:rsidRDefault="004D0AE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9</w:t>
            </w:r>
          </w:p>
        </w:tc>
        <w:tc>
          <w:tcPr>
            <w:tcW w:w="2393" w:type="dxa"/>
            <w:vAlign w:val="center"/>
          </w:tcPr>
          <w:p w14:paraId="0B54A8DD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RTOS</w:t>
            </w:r>
          </w:p>
        </w:tc>
        <w:tc>
          <w:tcPr>
            <w:tcW w:w="5596" w:type="dxa"/>
            <w:vAlign w:val="center"/>
          </w:tcPr>
          <w:p w14:paraId="49DEE440" w14:textId="4784BFAF" w:rsidR="008A4574" w:rsidRPr="00C57633" w:rsidRDefault="00F667F2">
            <w:pPr>
              <w:adjustRightInd w:val="0"/>
              <w:spacing w:beforeLines="10" w:before="36" w:afterLines="10" w:after="36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RealTime</w:t>
            </w:r>
            <w:proofErr w:type="spellEnd"/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 xml:space="preserve"> Operating </w:t>
            </w:r>
            <w:r w:rsidR="002413C6"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Software</w:t>
            </w:r>
          </w:p>
        </w:tc>
      </w:tr>
      <w:tr w:rsidR="008A4574" w:rsidRPr="00C57633" w14:paraId="460F4373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492CD1EA" w14:textId="77777777" w:rsidR="008A4574" w:rsidRPr="00C57633" w:rsidRDefault="008A4574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393" w:type="dxa"/>
            <w:vAlign w:val="center"/>
          </w:tcPr>
          <w:p w14:paraId="577DC8A3" w14:textId="77777777" w:rsidR="008A4574" w:rsidRPr="00C57633" w:rsidRDefault="008A4574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5596" w:type="dxa"/>
            <w:vAlign w:val="center"/>
          </w:tcPr>
          <w:p w14:paraId="0F86EBC3" w14:textId="77777777" w:rsidR="008A4574" w:rsidRPr="00C57633" w:rsidRDefault="008A4574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8A4574" w:rsidRPr="00C57633" w14:paraId="6CC60D14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529B61AD" w14:textId="77777777" w:rsidR="008A4574" w:rsidRPr="00C57633" w:rsidRDefault="008A4574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393" w:type="dxa"/>
            <w:vAlign w:val="center"/>
          </w:tcPr>
          <w:p w14:paraId="2DFF0DF4" w14:textId="77777777" w:rsidR="008A4574" w:rsidRPr="00C57633" w:rsidRDefault="008A4574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5596" w:type="dxa"/>
            <w:vAlign w:val="center"/>
          </w:tcPr>
          <w:p w14:paraId="2CC716E5" w14:textId="77777777" w:rsidR="008A4574" w:rsidRPr="00C57633" w:rsidRDefault="008A4574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</w:tbl>
    <w:p w14:paraId="04F0B9D2" w14:textId="4208F851" w:rsidR="008A4574" w:rsidRPr="00C57633" w:rsidRDefault="00F667F2" w:rsidP="003D0D7E">
      <w:pPr>
        <w:pStyle w:val="Heading1"/>
        <w:numPr>
          <w:ilvl w:val="0"/>
          <w:numId w:val="15"/>
        </w:numPr>
        <w:adjustRightInd w:val="0"/>
        <w:spacing w:before="360"/>
        <w:rPr>
          <w:rFonts w:ascii="Times New Roman" w:eastAsia="SimSun" w:hAnsi="Times New Roman"/>
          <w:color w:val="000000" w:themeColor="text1"/>
          <w:lang w:val="fr-FR"/>
        </w:rPr>
      </w:pPr>
      <w:r w:rsidRPr="00C57633">
        <w:rPr>
          <w:rFonts w:ascii="Times New Roman" w:eastAsia="SimSun" w:hAnsi="Times New Roman"/>
          <w:color w:val="000000" w:themeColor="text1"/>
          <w:lang w:val="fr-FR"/>
        </w:rPr>
        <w:br w:type="page"/>
      </w:r>
      <w:bookmarkStart w:id="20" w:name="_Toc163909415"/>
      <w:bookmarkStart w:id="21" w:name="_Toc163909461"/>
      <w:bookmarkStart w:id="22" w:name="_Toc163909537"/>
      <w:bookmarkStart w:id="23" w:name="_Toc163909609"/>
      <w:bookmarkStart w:id="24" w:name="_Toc124701063"/>
      <w:r w:rsidRPr="00650E2C">
        <w:rPr>
          <w:rFonts w:ascii="Times New Roman" w:eastAsia="SimSun" w:hAnsi="Times New Roman"/>
          <w:color w:val="000000" w:themeColor="text1"/>
        </w:rPr>
        <w:lastRenderedPageBreak/>
        <w:t xml:space="preserve">Constraint </w:t>
      </w:r>
      <w:r w:rsidR="00FA5624" w:rsidRPr="00650E2C">
        <w:rPr>
          <w:rFonts w:ascii="Times New Roman" w:eastAsia="SimSun" w:hAnsi="Times New Roman"/>
          <w:color w:val="000000" w:themeColor="text1"/>
        </w:rPr>
        <w:t>C</w:t>
      </w:r>
      <w:r w:rsidRPr="00650E2C">
        <w:rPr>
          <w:rFonts w:ascii="Times New Roman" w:eastAsia="SimSun" w:hAnsi="Times New Roman"/>
          <w:color w:val="000000" w:themeColor="text1"/>
        </w:rPr>
        <w:t>onditions</w:t>
      </w:r>
      <w:bookmarkEnd w:id="20"/>
      <w:bookmarkEnd w:id="21"/>
      <w:bookmarkEnd w:id="22"/>
      <w:bookmarkEnd w:id="23"/>
      <w:bookmarkEnd w:id="24"/>
    </w:p>
    <w:p w14:paraId="22156304" w14:textId="77777777" w:rsidR="008A4574" w:rsidRPr="00C57633" w:rsidRDefault="008A4574">
      <w:p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</w:pPr>
      <w:bookmarkStart w:id="25" w:name="_Ref161819605"/>
    </w:p>
    <w:p w14:paraId="6D838925" w14:textId="77777777" w:rsidR="007774CE" w:rsidRPr="007774CE" w:rsidRDefault="007774CE" w:rsidP="003D0D7E">
      <w:pPr>
        <w:pStyle w:val="ListParagraph"/>
        <w:keepNext/>
        <w:numPr>
          <w:ilvl w:val="0"/>
          <w:numId w:val="16"/>
        </w:numPr>
        <w:adjustRightInd w:val="0"/>
        <w:spacing w:beforeLines="50" w:before="180"/>
        <w:outlineLvl w:val="1"/>
        <w:rPr>
          <w:rFonts w:ascii="Times New Roman" w:eastAsia="SimSun" w:hAnsi="Times New Roman" w:cs="Times New Roman"/>
          <w:b/>
          <w:vanish/>
          <w:color w:val="000000" w:themeColor="text1"/>
          <w:sz w:val="32"/>
        </w:rPr>
      </w:pPr>
      <w:bookmarkStart w:id="26" w:name="_Toc93328039"/>
      <w:bookmarkStart w:id="27" w:name="_Toc93329426"/>
      <w:bookmarkStart w:id="28" w:name="_Toc98768820"/>
      <w:bookmarkStart w:id="29" w:name="_Toc122561875"/>
      <w:bookmarkStart w:id="30" w:name="_Toc123634050"/>
      <w:bookmarkStart w:id="31" w:name="_Toc124107550"/>
      <w:bookmarkStart w:id="32" w:name="_Toc124159669"/>
      <w:bookmarkStart w:id="33" w:name="_Toc124611418"/>
      <w:bookmarkStart w:id="34" w:name="_Toc124631964"/>
      <w:bookmarkStart w:id="35" w:name="_Toc124680205"/>
      <w:bookmarkStart w:id="36" w:name="_Toc163979076"/>
      <w:bookmarkStart w:id="37" w:name="_Toc256172851"/>
      <w:bookmarkStart w:id="38" w:name="_Toc124701064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8"/>
    </w:p>
    <w:p w14:paraId="7ECA9450" w14:textId="77777777" w:rsidR="007774CE" w:rsidRPr="007774CE" w:rsidRDefault="007774CE" w:rsidP="003D0D7E">
      <w:pPr>
        <w:pStyle w:val="ListParagraph"/>
        <w:keepNext/>
        <w:numPr>
          <w:ilvl w:val="0"/>
          <w:numId w:val="16"/>
        </w:numPr>
        <w:adjustRightInd w:val="0"/>
        <w:spacing w:beforeLines="50" w:before="180"/>
        <w:outlineLvl w:val="1"/>
        <w:rPr>
          <w:rFonts w:ascii="Times New Roman" w:eastAsia="SimSun" w:hAnsi="Times New Roman" w:cs="Times New Roman"/>
          <w:b/>
          <w:vanish/>
          <w:color w:val="000000" w:themeColor="text1"/>
          <w:sz w:val="32"/>
        </w:rPr>
      </w:pPr>
      <w:bookmarkStart w:id="39" w:name="_Toc93328040"/>
      <w:bookmarkStart w:id="40" w:name="_Toc93329427"/>
      <w:bookmarkStart w:id="41" w:name="_Toc98768821"/>
      <w:bookmarkStart w:id="42" w:name="_Toc122561876"/>
      <w:bookmarkStart w:id="43" w:name="_Toc123634051"/>
      <w:bookmarkStart w:id="44" w:name="_Toc124107551"/>
      <w:bookmarkStart w:id="45" w:name="_Toc124159670"/>
      <w:bookmarkStart w:id="46" w:name="_Toc124611419"/>
      <w:bookmarkStart w:id="47" w:name="_Toc124631965"/>
      <w:bookmarkStart w:id="48" w:name="_Toc124680206"/>
      <w:bookmarkStart w:id="49" w:name="_Toc124701065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14:paraId="29844CFF" w14:textId="6A314255" w:rsidR="00E163B7" w:rsidRPr="00C564A3" w:rsidRDefault="00E163B7" w:rsidP="003D0D7E">
      <w:pPr>
        <w:pStyle w:val="Heading2"/>
        <w:numPr>
          <w:ilvl w:val="1"/>
          <w:numId w:val="16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50" w:name="_Toc124701066"/>
      <w:r w:rsidRPr="00C564A3">
        <w:rPr>
          <w:rFonts w:ascii="Times New Roman" w:eastAsia="SimSun" w:hAnsi="Times New Roman"/>
          <w:color w:val="000000" w:themeColor="text1"/>
        </w:rPr>
        <w:t xml:space="preserve">The </w:t>
      </w:r>
      <w:r w:rsidR="00FA5624" w:rsidRPr="00C564A3">
        <w:rPr>
          <w:rFonts w:ascii="Times New Roman" w:eastAsia="SimSun" w:hAnsi="Times New Roman"/>
          <w:color w:val="000000" w:themeColor="text1"/>
        </w:rPr>
        <w:t>C</w:t>
      </w:r>
      <w:r w:rsidRPr="00C564A3">
        <w:rPr>
          <w:rFonts w:ascii="Times New Roman" w:eastAsia="SimSun" w:hAnsi="Times New Roman"/>
          <w:color w:val="000000" w:themeColor="text1"/>
        </w:rPr>
        <w:t xml:space="preserve">onstraints of </w:t>
      </w:r>
      <w:r w:rsidR="00FA5624" w:rsidRPr="00C564A3">
        <w:rPr>
          <w:rFonts w:ascii="Times New Roman" w:eastAsia="SimSun" w:hAnsi="Times New Roman"/>
          <w:color w:val="000000" w:themeColor="text1"/>
        </w:rPr>
        <w:t>H</w:t>
      </w:r>
      <w:r w:rsidRPr="00C564A3">
        <w:rPr>
          <w:rFonts w:ascii="Times New Roman" w:eastAsia="SimSun" w:hAnsi="Times New Roman"/>
          <w:color w:val="000000" w:themeColor="text1"/>
        </w:rPr>
        <w:t>ardware</w:t>
      </w:r>
      <w:bookmarkEnd w:id="36"/>
      <w:bookmarkEnd w:id="37"/>
      <w:bookmarkEnd w:id="50"/>
    </w:p>
    <w:p w14:paraId="538AA37C" w14:textId="2D668EEC" w:rsidR="00E163B7" w:rsidRDefault="00E163B7" w:rsidP="00E163B7">
      <w:pPr>
        <w:rPr>
          <w:rFonts w:ascii="Times New Roman" w:eastAsia="SimSun" w:hAnsi="Times New Roman" w:cs="Times New Roman"/>
          <w:color w:val="000000" w:themeColor="text1"/>
          <w:lang w:val="fr-FR"/>
        </w:rPr>
      </w:pPr>
    </w:p>
    <w:p w14:paraId="5285CDCC" w14:textId="1AD85D27" w:rsidR="00A51129" w:rsidRPr="00A51129" w:rsidRDefault="00A51129" w:rsidP="00E163B7">
      <w:pPr>
        <w:pStyle w:val="ListParagraph"/>
        <w:numPr>
          <w:ilvl w:val="0"/>
          <w:numId w:val="12"/>
        </w:num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</w:pPr>
      <w:r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CX727 ICA Bench</w:t>
      </w:r>
      <w:r>
        <w:rPr>
          <w:rFonts w:ascii="Times New Roman" w:eastAsia="SimSun" w:hAnsi="Times New Roman" w:cs="Times New Roman" w:hint="eastAsia"/>
          <w:color w:val="000000" w:themeColor="text1"/>
          <w:sz w:val="24"/>
          <w:szCs w:val="24"/>
          <w:lang w:val="fr-FR" w:eastAsia="zh-CN"/>
        </w:rPr>
        <w:t>，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including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 Silver Box, </w:t>
      </w:r>
      <w:r w:rsidR="008C043B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Display</w:t>
      </w:r>
      <w:r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 Screen, DSP &amp;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Cables</w:t>
      </w:r>
      <w:proofErr w:type="spellEnd"/>
    </w:p>
    <w:p w14:paraId="40CB4005" w14:textId="0DDD6246" w:rsidR="008A4574" w:rsidRDefault="00105BA7" w:rsidP="00005E50">
      <w:pPr>
        <w:pStyle w:val="ListParagraph"/>
        <w:numPr>
          <w:ilvl w:val="0"/>
          <w:numId w:val="12"/>
        </w:num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</w:pPr>
      <w:r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CX</w:t>
      </w:r>
      <w:r w:rsidR="00A51129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821</w:t>
      </w:r>
      <w:r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r w:rsidR="00EB6E58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Bench</w:t>
      </w:r>
      <w:r w:rsidR="00E93C2C">
        <w:rPr>
          <w:rFonts w:ascii="Times New Roman" w:eastAsia="SimSun" w:hAnsi="Times New Roman" w:cs="Times New Roman" w:hint="eastAsia"/>
          <w:color w:val="000000" w:themeColor="text1"/>
          <w:sz w:val="24"/>
          <w:szCs w:val="24"/>
          <w:lang w:val="fr-FR" w:eastAsia="zh-CN"/>
        </w:rPr>
        <w:t>，</w:t>
      </w:r>
      <w:proofErr w:type="spellStart"/>
      <w:r w:rsidR="00D36A88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i</w:t>
      </w:r>
      <w:r w:rsidR="00E93C2C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ncluding</w:t>
      </w:r>
      <w:proofErr w:type="spellEnd"/>
      <w:r w:rsidR="00E93C2C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 Silver Box</w:t>
      </w:r>
      <w:r w:rsidR="001E4042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,</w:t>
      </w:r>
      <w:r w:rsidR="00BD177D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r w:rsidR="003A2C8E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Controller </w:t>
      </w:r>
      <w:r w:rsidR="00E93C2C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Screen</w:t>
      </w:r>
      <w:r w:rsidR="001E4042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r w:rsidR="003A70FA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,</w:t>
      </w:r>
      <w:r w:rsidR="00BD177D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r w:rsidR="003A2C8E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Pano Screen, </w:t>
      </w:r>
      <w:r w:rsidR="00E93C2C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DSP</w:t>
      </w:r>
      <w:r w:rsidR="003A70FA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 &amp; </w:t>
      </w:r>
      <w:proofErr w:type="spellStart"/>
      <w:r w:rsidR="00807BE9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C</w:t>
      </w:r>
      <w:r w:rsidR="00313DDD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a</w:t>
      </w:r>
      <w:r w:rsidR="00934B65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b</w:t>
      </w:r>
      <w:r w:rsidR="00313DDD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les</w:t>
      </w:r>
      <w:proofErr w:type="spellEnd"/>
    </w:p>
    <w:p w14:paraId="5063DD2D" w14:textId="43388D72" w:rsidR="008A4574" w:rsidRPr="006C27FF" w:rsidRDefault="00F667F2" w:rsidP="003D0D7E">
      <w:pPr>
        <w:pStyle w:val="Heading2"/>
        <w:numPr>
          <w:ilvl w:val="1"/>
          <w:numId w:val="16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51" w:name="_Toc256172852"/>
      <w:bookmarkStart w:id="52" w:name="_Toc124701067"/>
      <w:r w:rsidRPr="006C27FF">
        <w:rPr>
          <w:rFonts w:ascii="Times New Roman" w:eastAsia="SimSun" w:hAnsi="Times New Roman"/>
          <w:color w:val="000000" w:themeColor="text1"/>
        </w:rPr>
        <w:t xml:space="preserve">The </w:t>
      </w:r>
      <w:r w:rsidR="00FA5624" w:rsidRPr="006C27FF">
        <w:rPr>
          <w:rFonts w:ascii="Times New Roman" w:eastAsia="SimSun" w:hAnsi="Times New Roman"/>
          <w:color w:val="000000" w:themeColor="text1"/>
        </w:rPr>
        <w:t>C</w:t>
      </w:r>
      <w:r w:rsidRPr="006C27FF">
        <w:rPr>
          <w:rFonts w:ascii="Times New Roman" w:eastAsia="SimSun" w:hAnsi="Times New Roman"/>
          <w:color w:val="000000" w:themeColor="text1"/>
        </w:rPr>
        <w:t xml:space="preserve">onstraints of </w:t>
      </w:r>
      <w:r w:rsidR="00FA5624" w:rsidRPr="006C27FF">
        <w:rPr>
          <w:rFonts w:ascii="Times New Roman" w:eastAsia="SimSun" w:hAnsi="Times New Roman"/>
          <w:color w:val="000000" w:themeColor="text1"/>
        </w:rPr>
        <w:t>S</w:t>
      </w:r>
      <w:r w:rsidRPr="006C27FF">
        <w:rPr>
          <w:rFonts w:ascii="Times New Roman" w:eastAsia="SimSun" w:hAnsi="Times New Roman"/>
          <w:color w:val="000000" w:themeColor="text1"/>
        </w:rPr>
        <w:t>oftware</w:t>
      </w:r>
      <w:bookmarkEnd w:id="51"/>
      <w:bookmarkEnd w:id="52"/>
    </w:p>
    <w:p w14:paraId="1E157D32" w14:textId="298CD978" w:rsidR="0065533C" w:rsidRPr="00B6028C" w:rsidRDefault="0065533C" w:rsidP="00B6028C">
      <w:p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</w:pPr>
    </w:p>
    <w:p w14:paraId="6EF32332" w14:textId="20E39C89" w:rsidR="008A4574" w:rsidRPr="001C015D" w:rsidRDefault="00F667F2" w:rsidP="003D0D7E">
      <w:pPr>
        <w:pStyle w:val="Heading2"/>
        <w:numPr>
          <w:ilvl w:val="1"/>
          <w:numId w:val="16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53" w:name="_Toc256429482"/>
      <w:bookmarkStart w:id="54" w:name="_Toc124701068"/>
      <w:r w:rsidRPr="001C015D">
        <w:rPr>
          <w:rFonts w:ascii="Times New Roman" w:eastAsia="SimSun" w:hAnsi="Times New Roman"/>
          <w:color w:val="000000" w:themeColor="text1"/>
        </w:rPr>
        <w:t xml:space="preserve">The </w:t>
      </w:r>
      <w:r w:rsidR="00FA5624" w:rsidRPr="001C015D">
        <w:rPr>
          <w:rFonts w:ascii="Times New Roman" w:eastAsia="SimSun" w:hAnsi="Times New Roman"/>
          <w:color w:val="000000" w:themeColor="text1"/>
        </w:rPr>
        <w:t>C</w:t>
      </w:r>
      <w:r w:rsidRPr="001C015D">
        <w:rPr>
          <w:rFonts w:ascii="Times New Roman" w:eastAsia="SimSun" w:hAnsi="Times New Roman"/>
          <w:color w:val="000000" w:themeColor="text1"/>
        </w:rPr>
        <w:t xml:space="preserve">onstraints of </w:t>
      </w:r>
      <w:r w:rsidR="00FA5624" w:rsidRPr="001C015D">
        <w:rPr>
          <w:rFonts w:ascii="Times New Roman" w:eastAsia="SimSun" w:hAnsi="Times New Roman"/>
          <w:color w:val="000000" w:themeColor="text1"/>
        </w:rPr>
        <w:t>M</w:t>
      </w:r>
      <w:r w:rsidRPr="001C015D">
        <w:rPr>
          <w:rFonts w:ascii="Times New Roman" w:eastAsia="SimSun" w:hAnsi="Times New Roman"/>
          <w:color w:val="000000" w:themeColor="text1"/>
        </w:rPr>
        <w:t xml:space="preserve">anufacturing </w:t>
      </w:r>
      <w:r w:rsidR="00FA5624" w:rsidRPr="001C015D">
        <w:rPr>
          <w:rFonts w:ascii="Times New Roman" w:eastAsia="SimSun" w:hAnsi="Times New Roman"/>
          <w:color w:val="000000" w:themeColor="text1"/>
        </w:rPr>
        <w:t>P</w:t>
      </w:r>
      <w:r w:rsidRPr="001C015D">
        <w:rPr>
          <w:rFonts w:ascii="Times New Roman" w:eastAsia="SimSun" w:hAnsi="Times New Roman"/>
          <w:color w:val="000000" w:themeColor="text1"/>
        </w:rPr>
        <w:t>rocess</w:t>
      </w:r>
      <w:bookmarkEnd w:id="53"/>
      <w:bookmarkEnd w:id="54"/>
    </w:p>
    <w:p w14:paraId="009A1E25" w14:textId="77777777" w:rsidR="008A4574" w:rsidRPr="00C57633" w:rsidRDefault="008A4574">
      <w:pPr>
        <w:rPr>
          <w:rFonts w:ascii="Times New Roman" w:eastAsia="SimSun" w:hAnsi="Times New Roman" w:cs="Times New Roman"/>
          <w:color w:val="000000" w:themeColor="text1"/>
          <w:lang w:val="fr-FR"/>
        </w:rPr>
      </w:pPr>
    </w:p>
    <w:p w14:paraId="462F7F72" w14:textId="2C2FF785" w:rsidR="008A4574" w:rsidRPr="00706F59" w:rsidRDefault="000B11BB" w:rsidP="003D0D7E">
      <w:pPr>
        <w:pStyle w:val="ListParagraph"/>
        <w:numPr>
          <w:ilvl w:val="0"/>
          <w:numId w:val="13"/>
        </w:num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</w:pPr>
      <w:r w:rsidRPr="00706F59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 w:eastAsia="zh-CN"/>
        </w:rPr>
        <w:t>N/A</w:t>
      </w:r>
    </w:p>
    <w:p w14:paraId="27390CF9" w14:textId="4E40D58A" w:rsidR="008A4574" w:rsidRPr="00613B6A" w:rsidRDefault="00F667F2" w:rsidP="003D0D7E">
      <w:pPr>
        <w:pStyle w:val="Heading2"/>
        <w:numPr>
          <w:ilvl w:val="1"/>
          <w:numId w:val="16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55" w:name="_Toc124701069"/>
      <w:r w:rsidRPr="00613B6A">
        <w:rPr>
          <w:rFonts w:ascii="Times New Roman" w:eastAsia="SimSun" w:hAnsi="Times New Roman"/>
          <w:color w:val="000000" w:themeColor="text1"/>
        </w:rPr>
        <w:t xml:space="preserve">The </w:t>
      </w:r>
      <w:r w:rsidR="00FA5624" w:rsidRPr="00613B6A">
        <w:rPr>
          <w:rFonts w:ascii="Times New Roman" w:eastAsia="SimSun" w:hAnsi="Times New Roman"/>
          <w:color w:val="000000" w:themeColor="text1"/>
        </w:rPr>
        <w:t>C</w:t>
      </w:r>
      <w:r w:rsidRPr="00613B6A">
        <w:rPr>
          <w:rFonts w:ascii="Times New Roman" w:eastAsia="SimSun" w:hAnsi="Times New Roman"/>
          <w:color w:val="000000" w:themeColor="text1"/>
        </w:rPr>
        <w:t xml:space="preserve">onstraints of </w:t>
      </w:r>
      <w:r w:rsidR="00FA5624" w:rsidRPr="00613B6A">
        <w:rPr>
          <w:rFonts w:ascii="Times New Roman" w:eastAsia="SimSun" w:hAnsi="Times New Roman"/>
          <w:color w:val="000000" w:themeColor="text1"/>
        </w:rPr>
        <w:t>S</w:t>
      </w:r>
      <w:r w:rsidRPr="00613B6A">
        <w:rPr>
          <w:rFonts w:ascii="Times New Roman" w:eastAsia="SimSun" w:hAnsi="Times New Roman"/>
          <w:color w:val="000000" w:themeColor="text1"/>
        </w:rPr>
        <w:t xml:space="preserve">ervice and </w:t>
      </w:r>
      <w:r w:rsidR="00FA5624" w:rsidRPr="00613B6A">
        <w:rPr>
          <w:rFonts w:ascii="Times New Roman" w:eastAsia="SimSun" w:hAnsi="Times New Roman"/>
          <w:color w:val="000000" w:themeColor="text1"/>
        </w:rPr>
        <w:t>M</w:t>
      </w:r>
      <w:r w:rsidRPr="00613B6A">
        <w:rPr>
          <w:rFonts w:ascii="Times New Roman" w:eastAsia="SimSun" w:hAnsi="Times New Roman"/>
          <w:color w:val="000000" w:themeColor="text1"/>
        </w:rPr>
        <w:t xml:space="preserve">aintenance </w:t>
      </w:r>
      <w:r w:rsidR="00FA5624" w:rsidRPr="00613B6A">
        <w:rPr>
          <w:rFonts w:ascii="Times New Roman" w:eastAsia="SimSun" w:hAnsi="Times New Roman"/>
          <w:color w:val="000000" w:themeColor="text1"/>
        </w:rPr>
        <w:t>A</w:t>
      </w:r>
      <w:r w:rsidRPr="00613B6A">
        <w:rPr>
          <w:rFonts w:ascii="Times New Roman" w:eastAsia="SimSun" w:hAnsi="Times New Roman"/>
          <w:color w:val="000000" w:themeColor="text1"/>
        </w:rPr>
        <w:t xml:space="preserve">fter </w:t>
      </w:r>
      <w:r w:rsidR="00FA5624" w:rsidRPr="00613B6A">
        <w:rPr>
          <w:rFonts w:ascii="Times New Roman" w:eastAsia="SimSun" w:hAnsi="Times New Roman"/>
          <w:color w:val="000000" w:themeColor="text1"/>
        </w:rPr>
        <w:t>S</w:t>
      </w:r>
      <w:r w:rsidRPr="00613B6A">
        <w:rPr>
          <w:rFonts w:ascii="Times New Roman" w:eastAsia="SimSun" w:hAnsi="Times New Roman"/>
          <w:color w:val="000000" w:themeColor="text1"/>
        </w:rPr>
        <w:t>hipment</w:t>
      </w:r>
      <w:bookmarkEnd w:id="55"/>
    </w:p>
    <w:p w14:paraId="493A258D" w14:textId="76D3E59F" w:rsidR="008A4574" w:rsidRPr="00706F59" w:rsidRDefault="00DB1E48" w:rsidP="003D0D7E">
      <w:pPr>
        <w:pStyle w:val="ListParagraph"/>
        <w:numPr>
          <w:ilvl w:val="0"/>
          <w:numId w:val="13"/>
        </w:num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</w:pPr>
      <w:r w:rsidRPr="00706F59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N/A</w:t>
      </w:r>
    </w:p>
    <w:p w14:paraId="56BF7D85" w14:textId="77777777" w:rsidR="008A4574" w:rsidRPr="00C57633" w:rsidRDefault="008A4574">
      <w:p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</w:pPr>
    </w:p>
    <w:p w14:paraId="0B3F355B" w14:textId="77777777" w:rsidR="008A4574" w:rsidRPr="00C57633" w:rsidRDefault="008A4574">
      <w:p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</w:pPr>
    </w:p>
    <w:bookmarkEnd w:id="25"/>
    <w:p w14:paraId="65FBD728" w14:textId="7244DB83" w:rsidR="008A4574" w:rsidRPr="005F756E" w:rsidRDefault="00F667F2" w:rsidP="003D0D7E">
      <w:pPr>
        <w:pStyle w:val="Heading1"/>
        <w:numPr>
          <w:ilvl w:val="0"/>
          <w:numId w:val="15"/>
        </w:numPr>
        <w:adjustRightInd w:val="0"/>
        <w:spacing w:before="360"/>
        <w:rPr>
          <w:rFonts w:ascii="Times New Roman" w:eastAsia="SimSun" w:hAnsi="Times New Roman"/>
          <w:color w:val="000000" w:themeColor="text1"/>
          <w:lang w:val="fr-FR"/>
        </w:rPr>
      </w:pPr>
      <w:r w:rsidRPr="00C57633">
        <w:rPr>
          <w:rFonts w:ascii="Times New Roman" w:eastAsia="SimSun" w:hAnsi="Times New Roman"/>
          <w:color w:val="000000" w:themeColor="text1"/>
          <w:lang w:val="fr-FR"/>
        </w:rPr>
        <w:br w:type="page"/>
      </w:r>
      <w:bookmarkStart w:id="56" w:name="_Toc163909427"/>
      <w:bookmarkStart w:id="57" w:name="_Toc163909473"/>
      <w:bookmarkStart w:id="58" w:name="_Toc163909549"/>
      <w:bookmarkStart w:id="59" w:name="_Toc163909621"/>
      <w:bookmarkStart w:id="60" w:name="_Toc124701070"/>
      <w:r w:rsidR="002413C6" w:rsidRPr="00E56D3B">
        <w:rPr>
          <w:rFonts w:ascii="Times New Roman" w:eastAsia="SimSun" w:hAnsi="Times New Roman"/>
          <w:color w:val="000000" w:themeColor="text1"/>
        </w:rPr>
        <w:lastRenderedPageBreak/>
        <w:t>Software</w:t>
      </w:r>
      <w:bookmarkEnd w:id="56"/>
      <w:bookmarkEnd w:id="57"/>
      <w:bookmarkEnd w:id="58"/>
      <w:bookmarkEnd w:id="59"/>
      <w:r w:rsidR="00F02466" w:rsidRPr="00E56D3B">
        <w:rPr>
          <w:rFonts w:ascii="Times New Roman" w:eastAsia="SimSun" w:hAnsi="Times New Roman"/>
          <w:color w:val="000000" w:themeColor="text1"/>
        </w:rPr>
        <w:t xml:space="preserve"> Design</w:t>
      </w:r>
      <w:bookmarkEnd w:id="60"/>
    </w:p>
    <w:p w14:paraId="5D236759" w14:textId="77777777" w:rsidR="00354423" w:rsidRPr="00354423" w:rsidRDefault="00354423" w:rsidP="003D0D7E">
      <w:pPr>
        <w:pStyle w:val="ListParagraph"/>
        <w:keepNext/>
        <w:numPr>
          <w:ilvl w:val="0"/>
          <w:numId w:val="17"/>
        </w:numPr>
        <w:adjustRightInd w:val="0"/>
        <w:outlineLvl w:val="1"/>
        <w:rPr>
          <w:rFonts w:ascii="Times New Roman" w:eastAsia="SimSun" w:hAnsi="Times New Roman" w:cs="Times New Roman"/>
          <w:b/>
          <w:vanish/>
          <w:color w:val="000000" w:themeColor="text1"/>
          <w:sz w:val="32"/>
          <w:lang w:val="fr-FR"/>
        </w:rPr>
      </w:pPr>
      <w:bookmarkStart w:id="61" w:name="_Toc93328046"/>
      <w:bookmarkStart w:id="62" w:name="_Toc93329433"/>
      <w:bookmarkStart w:id="63" w:name="_Toc98768827"/>
      <w:bookmarkStart w:id="64" w:name="_Toc122561882"/>
      <w:bookmarkStart w:id="65" w:name="_Toc123634057"/>
      <w:bookmarkStart w:id="66" w:name="_Toc124107557"/>
      <w:bookmarkStart w:id="67" w:name="_Toc124159676"/>
      <w:bookmarkStart w:id="68" w:name="_Toc124611425"/>
      <w:bookmarkStart w:id="69" w:name="_Toc124631971"/>
      <w:bookmarkStart w:id="70" w:name="_Toc124680212"/>
      <w:bookmarkStart w:id="71" w:name="_Toc163909429"/>
      <w:bookmarkStart w:id="72" w:name="_Toc163909475"/>
      <w:bookmarkStart w:id="73" w:name="_Toc163909551"/>
      <w:bookmarkStart w:id="74" w:name="_Toc163909623"/>
      <w:bookmarkStart w:id="75" w:name="_Toc124701071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5"/>
    </w:p>
    <w:p w14:paraId="73909886" w14:textId="77777777" w:rsidR="00354423" w:rsidRPr="00354423" w:rsidRDefault="00354423" w:rsidP="003D0D7E">
      <w:pPr>
        <w:pStyle w:val="ListParagraph"/>
        <w:keepNext/>
        <w:numPr>
          <w:ilvl w:val="0"/>
          <w:numId w:val="17"/>
        </w:numPr>
        <w:adjustRightInd w:val="0"/>
        <w:outlineLvl w:val="1"/>
        <w:rPr>
          <w:rFonts w:ascii="Times New Roman" w:eastAsia="SimSun" w:hAnsi="Times New Roman" w:cs="Times New Roman"/>
          <w:b/>
          <w:vanish/>
          <w:color w:val="000000" w:themeColor="text1"/>
          <w:sz w:val="32"/>
          <w:lang w:val="fr-FR"/>
        </w:rPr>
      </w:pPr>
      <w:bookmarkStart w:id="76" w:name="_Toc93328047"/>
      <w:bookmarkStart w:id="77" w:name="_Toc93329434"/>
      <w:bookmarkStart w:id="78" w:name="_Toc98768828"/>
      <w:bookmarkStart w:id="79" w:name="_Toc122561883"/>
      <w:bookmarkStart w:id="80" w:name="_Toc123634058"/>
      <w:bookmarkStart w:id="81" w:name="_Toc124107558"/>
      <w:bookmarkStart w:id="82" w:name="_Toc124159677"/>
      <w:bookmarkStart w:id="83" w:name="_Toc124611426"/>
      <w:bookmarkStart w:id="84" w:name="_Toc124631972"/>
      <w:bookmarkStart w:id="85" w:name="_Toc124680213"/>
      <w:bookmarkStart w:id="86" w:name="_Toc124701072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57304435" w14:textId="77777777" w:rsidR="00F72ED2" w:rsidRPr="004E04C8" w:rsidRDefault="00F72ED2" w:rsidP="003D0D7E">
      <w:pPr>
        <w:pStyle w:val="ListParagraph"/>
        <w:keepNext/>
        <w:numPr>
          <w:ilvl w:val="0"/>
          <w:numId w:val="16"/>
        </w:numPr>
        <w:adjustRightInd w:val="0"/>
        <w:spacing w:beforeLines="50" w:before="180"/>
        <w:outlineLvl w:val="1"/>
        <w:rPr>
          <w:rFonts w:ascii="Times New Roman" w:eastAsia="SimSun" w:hAnsi="Times New Roman" w:cs="Times New Roman"/>
          <w:b/>
          <w:vanish/>
          <w:color w:val="000000" w:themeColor="text1"/>
          <w:sz w:val="32"/>
        </w:rPr>
      </w:pPr>
      <w:bookmarkStart w:id="87" w:name="_Toc93328048"/>
      <w:bookmarkStart w:id="88" w:name="_Toc93329435"/>
      <w:bookmarkStart w:id="89" w:name="_Toc98768829"/>
      <w:bookmarkStart w:id="90" w:name="_Toc122561884"/>
      <w:bookmarkStart w:id="91" w:name="_Toc123634059"/>
      <w:bookmarkStart w:id="92" w:name="_Toc124107559"/>
      <w:bookmarkStart w:id="93" w:name="_Toc124159678"/>
      <w:bookmarkStart w:id="94" w:name="_Toc124611427"/>
      <w:bookmarkStart w:id="95" w:name="_Toc124631973"/>
      <w:bookmarkStart w:id="96" w:name="_Toc124680214"/>
      <w:bookmarkStart w:id="97" w:name="_Toc124701073"/>
      <w:bookmarkEnd w:id="71"/>
      <w:bookmarkEnd w:id="72"/>
      <w:bookmarkEnd w:id="73"/>
      <w:bookmarkEnd w:id="74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14:paraId="40074FF3" w14:textId="38FF5EAD" w:rsidR="00F83FE1" w:rsidRPr="00F83FE1" w:rsidRDefault="002B6F43" w:rsidP="003D0D7E">
      <w:pPr>
        <w:pStyle w:val="Heading2"/>
        <w:numPr>
          <w:ilvl w:val="1"/>
          <w:numId w:val="16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98" w:name="_Toc124701074"/>
      <w:r>
        <w:rPr>
          <w:rFonts w:ascii="Times New Roman" w:eastAsia="SimSun" w:hAnsi="Times New Roman"/>
          <w:color w:val="000000" w:themeColor="text1"/>
        </w:rPr>
        <w:t>Software</w:t>
      </w:r>
      <w:r w:rsidR="007B7EB8">
        <w:rPr>
          <w:rFonts w:ascii="Times New Roman" w:eastAsia="SimSun" w:hAnsi="Times New Roman"/>
          <w:color w:val="000000" w:themeColor="text1"/>
        </w:rPr>
        <w:t xml:space="preserve"> Static Architecture</w:t>
      </w:r>
      <w:bookmarkEnd w:id="98"/>
    </w:p>
    <w:p w14:paraId="3A0B994C" w14:textId="77777777" w:rsidR="00613C24" w:rsidRPr="00613C24" w:rsidRDefault="00613C24" w:rsidP="003D0D7E">
      <w:pPr>
        <w:pStyle w:val="ListParagraph"/>
        <w:keepNext/>
        <w:numPr>
          <w:ilvl w:val="0"/>
          <w:numId w:val="18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99" w:name="_Toc93328050"/>
      <w:bookmarkStart w:id="100" w:name="_Toc93329437"/>
      <w:bookmarkStart w:id="101" w:name="_Toc98768831"/>
      <w:bookmarkStart w:id="102" w:name="_Toc93328053"/>
      <w:bookmarkStart w:id="103" w:name="_Toc93329440"/>
      <w:bookmarkStart w:id="104" w:name="_Toc98768834"/>
      <w:bookmarkStart w:id="105" w:name="_Toc122561886"/>
      <w:bookmarkStart w:id="106" w:name="_Toc123634061"/>
      <w:bookmarkStart w:id="107" w:name="_Toc124107561"/>
      <w:bookmarkStart w:id="108" w:name="_Toc124159680"/>
      <w:bookmarkStart w:id="109" w:name="_Toc124611429"/>
      <w:bookmarkStart w:id="110" w:name="_Toc124631975"/>
      <w:bookmarkStart w:id="111" w:name="_Toc124680216"/>
      <w:bookmarkStart w:id="112" w:name="_Toc124701075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14:paraId="5712CB8D" w14:textId="77777777" w:rsidR="00613C24" w:rsidRPr="00613C24" w:rsidRDefault="00613C24" w:rsidP="003D0D7E">
      <w:pPr>
        <w:pStyle w:val="ListParagraph"/>
        <w:keepNext/>
        <w:numPr>
          <w:ilvl w:val="0"/>
          <w:numId w:val="18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113" w:name="_Toc93328051"/>
      <w:bookmarkStart w:id="114" w:name="_Toc93329438"/>
      <w:bookmarkStart w:id="115" w:name="_Toc98768832"/>
      <w:bookmarkStart w:id="116" w:name="_Toc122561887"/>
      <w:bookmarkStart w:id="117" w:name="_Toc123634062"/>
      <w:bookmarkStart w:id="118" w:name="_Toc124107562"/>
      <w:bookmarkStart w:id="119" w:name="_Toc124159681"/>
      <w:bookmarkStart w:id="120" w:name="_Toc124611430"/>
      <w:bookmarkStart w:id="121" w:name="_Toc124631976"/>
      <w:bookmarkStart w:id="122" w:name="_Toc124680217"/>
      <w:bookmarkStart w:id="123" w:name="_Toc124701076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14:paraId="34E50280" w14:textId="77777777" w:rsidR="00613C24" w:rsidRPr="00613C24" w:rsidRDefault="00613C24" w:rsidP="003D0D7E">
      <w:pPr>
        <w:pStyle w:val="ListParagraph"/>
        <w:keepNext/>
        <w:numPr>
          <w:ilvl w:val="0"/>
          <w:numId w:val="18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124" w:name="_Toc93328052"/>
      <w:bookmarkStart w:id="125" w:name="_Toc93329439"/>
      <w:bookmarkStart w:id="126" w:name="_Toc98768833"/>
      <w:bookmarkStart w:id="127" w:name="_Toc122561888"/>
      <w:bookmarkStart w:id="128" w:name="_Toc123634063"/>
      <w:bookmarkStart w:id="129" w:name="_Toc124107563"/>
      <w:bookmarkStart w:id="130" w:name="_Toc124159682"/>
      <w:bookmarkStart w:id="131" w:name="_Toc124611431"/>
      <w:bookmarkStart w:id="132" w:name="_Toc124631977"/>
      <w:bookmarkStart w:id="133" w:name="_Toc124680218"/>
      <w:bookmarkStart w:id="134" w:name="_Toc124701077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14:paraId="617847C6" w14:textId="77777777" w:rsidR="00CA1B75" w:rsidRPr="002B70DE" w:rsidRDefault="00CA1B75" w:rsidP="003D0D7E">
      <w:pPr>
        <w:pStyle w:val="ListParagraph"/>
        <w:keepNext/>
        <w:numPr>
          <w:ilvl w:val="1"/>
          <w:numId w:val="18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135" w:name="_Toc122561889"/>
      <w:bookmarkStart w:id="136" w:name="_Toc123634064"/>
      <w:bookmarkStart w:id="137" w:name="_Toc124107564"/>
      <w:bookmarkStart w:id="138" w:name="_Toc124159683"/>
      <w:bookmarkStart w:id="139" w:name="_Toc124611432"/>
      <w:bookmarkStart w:id="140" w:name="_Toc124631978"/>
      <w:bookmarkStart w:id="141" w:name="_Toc124680219"/>
      <w:bookmarkStart w:id="142" w:name="_Toc124701078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63779CB4" w14:textId="1197644A" w:rsidR="00BF6AE8" w:rsidRDefault="00BF6AE8" w:rsidP="003D0D7E">
      <w:pPr>
        <w:pStyle w:val="Heading3"/>
        <w:numPr>
          <w:ilvl w:val="2"/>
          <w:numId w:val="18"/>
        </w:numPr>
        <w:adjustRightInd w:val="0"/>
        <w:spacing w:line="360" w:lineRule="auto"/>
        <w:rPr>
          <w:rFonts w:ascii="Times New Roman" w:eastAsia="SimSun" w:hAnsi="Times New Roman"/>
          <w:color w:val="000000" w:themeColor="text1"/>
        </w:rPr>
      </w:pPr>
      <w:bookmarkStart w:id="143" w:name="_Toc124701079"/>
      <w:r w:rsidRPr="00BF6AE8">
        <w:rPr>
          <w:rFonts w:ascii="Times New Roman" w:eastAsia="SimSun" w:hAnsi="Times New Roman"/>
          <w:color w:val="000000" w:themeColor="text1"/>
        </w:rPr>
        <w:t>External module dependencies diagram</w:t>
      </w:r>
      <w:bookmarkEnd w:id="143"/>
    </w:p>
    <w:p w14:paraId="77EF3103" w14:textId="7624148F" w:rsidR="00BF6AE8" w:rsidRDefault="003C34F7" w:rsidP="00BF6AE8">
      <w:r w:rsidRPr="003C34F7">
        <w:rPr>
          <w:noProof/>
        </w:rPr>
        <w:drawing>
          <wp:inline distT="0" distB="0" distL="0" distR="0" wp14:anchorId="6135BA8B" wp14:editId="0E8E7244">
            <wp:extent cx="5400040" cy="3403600"/>
            <wp:effectExtent l="0" t="0" r="0" b="635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1B3356F-FC40-473D-AA6B-78201FFEF3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1B3356F-FC40-473D-AA6B-78201FFEF3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3ABC" w14:textId="2B66C6E2" w:rsidR="00862437" w:rsidRDefault="00862437" w:rsidP="00862437">
      <w:pPr>
        <w:jc w:val="center"/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  <w:r w:rsidRPr="00862437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CX727 ICA</w:t>
      </w:r>
    </w:p>
    <w:p w14:paraId="20E89F6D" w14:textId="2F107FAB" w:rsidR="003C34F7" w:rsidRDefault="003C34F7" w:rsidP="00862437">
      <w:pPr>
        <w:jc w:val="center"/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</w:p>
    <w:p w14:paraId="26FE8E6D" w14:textId="77777777" w:rsidR="003C34F7" w:rsidRDefault="003C34F7" w:rsidP="00862437">
      <w:pPr>
        <w:jc w:val="center"/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</w:p>
    <w:p w14:paraId="78E2C79B" w14:textId="3E6389D5" w:rsidR="003C34F7" w:rsidRDefault="00AF51C3" w:rsidP="00AF51C3">
      <w:pPr>
        <w:tabs>
          <w:tab w:val="left" w:pos="1710"/>
        </w:tabs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  <w:r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lastRenderedPageBreak/>
        <w:tab/>
      </w:r>
      <w:r w:rsidR="00393985" w:rsidRPr="00393985">
        <w:rPr>
          <w:rFonts w:ascii="Times New Roman" w:eastAsia="SimSun" w:hAnsi="Times New Roman" w:cs="Times New Roman"/>
          <w:b/>
          <w:bCs/>
          <w:noProof/>
          <w:color w:val="auto"/>
          <w:kern w:val="2"/>
          <w:sz w:val="22"/>
          <w:szCs w:val="14"/>
          <w:lang w:eastAsia="zh-CN"/>
        </w:rPr>
        <w:drawing>
          <wp:inline distT="0" distB="0" distL="0" distR="0" wp14:anchorId="0BAB978F" wp14:editId="33698328">
            <wp:extent cx="5400040" cy="3407410"/>
            <wp:effectExtent l="0" t="0" r="0" b="2540"/>
            <wp:docPr id="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D6CB71E-438E-4815-AA78-55F5D2DA83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D6CB71E-438E-4815-AA78-55F5D2DA83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CC2B" w14:textId="11492948" w:rsidR="003B0037" w:rsidRDefault="003B0037" w:rsidP="003B0037">
      <w:pPr>
        <w:jc w:val="center"/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  <w:r w:rsidRPr="00862437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CX</w:t>
      </w:r>
      <w:r w:rsidR="00A37675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821</w:t>
      </w:r>
    </w:p>
    <w:p w14:paraId="2CE77533" w14:textId="760A7B03" w:rsidR="003B0037" w:rsidRDefault="003B0037" w:rsidP="00AF51C3">
      <w:pPr>
        <w:tabs>
          <w:tab w:val="left" w:pos="1710"/>
        </w:tabs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</w:p>
    <w:p w14:paraId="0B1E29CA" w14:textId="77777777" w:rsidR="003B0037" w:rsidRPr="00862437" w:rsidRDefault="003B0037" w:rsidP="00AF51C3">
      <w:pPr>
        <w:tabs>
          <w:tab w:val="left" w:pos="1710"/>
        </w:tabs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</w:p>
    <w:p w14:paraId="4E521BEC" w14:textId="4E4C0EB1" w:rsidR="00BF6AE8" w:rsidRDefault="00BF6AE8" w:rsidP="003D0D7E">
      <w:pPr>
        <w:pStyle w:val="Heading3"/>
        <w:numPr>
          <w:ilvl w:val="2"/>
          <w:numId w:val="18"/>
        </w:numPr>
        <w:adjustRightInd w:val="0"/>
        <w:spacing w:line="360" w:lineRule="auto"/>
        <w:rPr>
          <w:rFonts w:ascii="Times New Roman" w:eastAsia="SimSun" w:hAnsi="Times New Roman"/>
          <w:color w:val="000000" w:themeColor="text1"/>
          <w:lang w:eastAsia="zh-CN"/>
        </w:rPr>
      </w:pPr>
      <w:bookmarkStart w:id="144" w:name="_Toc124701080"/>
      <w:r>
        <w:rPr>
          <w:rFonts w:ascii="Times New Roman" w:eastAsia="SimSun" w:hAnsi="Times New Roman"/>
          <w:color w:val="000000" w:themeColor="text1"/>
          <w:lang w:eastAsia="zh-CN"/>
        </w:rPr>
        <w:t>Software Architecture Diagram</w:t>
      </w:r>
      <w:bookmarkEnd w:id="144"/>
    </w:p>
    <w:p w14:paraId="56DC802E" w14:textId="017CF8CA" w:rsidR="00C51E87" w:rsidRDefault="009B0894" w:rsidP="00C51E87">
      <w:pPr>
        <w:rPr>
          <w:rFonts w:eastAsiaTheme="minorEastAsia"/>
          <w:lang w:eastAsia="zh-CN"/>
        </w:rPr>
      </w:pPr>
      <w:r w:rsidRPr="009B0894">
        <w:rPr>
          <w:rFonts w:eastAsiaTheme="minorEastAsia"/>
          <w:noProof/>
          <w:lang w:eastAsia="zh-CN"/>
        </w:rPr>
        <w:drawing>
          <wp:inline distT="0" distB="0" distL="0" distR="0" wp14:anchorId="32610C4A" wp14:editId="6B259F58">
            <wp:extent cx="5400040" cy="3195320"/>
            <wp:effectExtent l="0" t="0" r="0" b="5080"/>
            <wp:docPr id="6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6FA5C40-F631-4B4F-8FCE-EC6A618E6B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6FA5C40-F631-4B4F-8FCE-EC6A618E6B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97B0" w14:textId="2E6BF367" w:rsidR="006111FE" w:rsidRDefault="006111FE" w:rsidP="006111FE">
      <w:pPr>
        <w:jc w:val="center"/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  <w:r w:rsidRPr="00862437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CX</w:t>
      </w:r>
      <w:r w:rsidR="00503F2D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727 ICA</w:t>
      </w:r>
    </w:p>
    <w:p w14:paraId="1BBAB572" w14:textId="5E64E77D" w:rsidR="00CA60C9" w:rsidRDefault="00CA60C9" w:rsidP="00C51E87">
      <w:pPr>
        <w:rPr>
          <w:rFonts w:eastAsiaTheme="minorEastAsia"/>
          <w:lang w:eastAsia="zh-CN"/>
        </w:rPr>
      </w:pPr>
    </w:p>
    <w:p w14:paraId="601190E2" w14:textId="5511D1C5" w:rsidR="00503F2D" w:rsidRDefault="008F36C7" w:rsidP="00C51E87">
      <w:pPr>
        <w:rPr>
          <w:rFonts w:eastAsiaTheme="minorEastAsia"/>
          <w:lang w:eastAsia="zh-CN"/>
        </w:rPr>
      </w:pPr>
      <w:r w:rsidRPr="008F36C7"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27A94703" wp14:editId="0DA1F349">
            <wp:extent cx="5400040" cy="3401060"/>
            <wp:effectExtent l="0" t="0" r="0" b="8890"/>
            <wp:docPr id="6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97BF7AC-31E6-4CCA-A86D-97D1561A85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97BF7AC-31E6-4CCA-A86D-97D1561A85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82D5" w14:textId="22F92186" w:rsidR="009D04D7" w:rsidRDefault="009D04D7" w:rsidP="009D04D7">
      <w:pPr>
        <w:jc w:val="center"/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  <w:r w:rsidRPr="00862437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CX</w:t>
      </w:r>
      <w:r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821</w:t>
      </w:r>
    </w:p>
    <w:p w14:paraId="4A87D4BD" w14:textId="7C76D254" w:rsidR="00D62530" w:rsidRDefault="00D62530" w:rsidP="009D04D7">
      <w:pPr>
        <w:jc w:val="center"/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</w:p>
    <w:p w14:paraId="756FD16E" w14:textId="70D71B19" w:rsidR="00EE04E2" w:rsidRDefault="00B6378A" w:rsidP="00EE04E2">
      <w:pPr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  <w:r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抽象</w:t>
      </w:r>
      <w:proofErr w:type="spellStart"/>
      <w:r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Card</w:t>
      </w:r>
      <w:proofErr w:type="spellEnd"/>
      <w:r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 xml:space="preserve"> </w:t>
      </w:r>
      <w:r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Mode</w:t>
      </w:r>
      <w:r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形成</w:t>
      </w:r>
      <w:proofErr w:type="spellStart"/>
      <w:r w:rsidR="000D0CFD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Card</w:t>
      </w:r>
      <w:proofErr w:type="spellEnd"/>
      <w:r w:rsidR="000D0CFD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 xml:space="preserve"> Manage</w:t>
      </w:r>
      <w:r w:rsidR="000D0CFD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r</w:t>
      </w:r>
      <w:r w:rsidR="000D0CFD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，</w:t>
      </w:r>
      <w:r w:rsidR="00EE04E2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Trigger</w:t>
      </w:r>
      <w:r w:rsidR="000D0CFD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 xml:space="preserve"> </w:t>
      </w:r>
      <w:r w:rsidR="000D0CFD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Manager</w:t>
      </w:r>
      <w:r w:rsidR="000D0CFD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，</w:t>
      </w:r>
      <w:proofErr w:type="spellStart"/>
      <w:r w:rsidR="00EE04E2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Executor</w:t>
      </w:r>
      <w:proofErr w:type="spellEnd"/>
      <w:r w:rsidR="000D0CFD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 xml:space="preserve"> </w:t>
      </w:r>
      <w:r w:rsidR="000D0CFD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Manager</w:t>
      </w:r>
      <w:r w:rsidR="000D0CFD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，</w:t>
      </w:r>
      <w:r w:rsidR="00EE04E2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Terminator</w:t>
      </w:r>
      <w:r w:rsidR="000D0CFD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 xml:space="preserve"> Manager</w:t>
      </w:r>
      <w:r w:rsidR="00AC0459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四大组件。</w:t>
      </w:r>
    </w:p>
    <w:p w14:paraId="1F4D1655" w14:textId="471DE8FB" w:rsidR="00EE04E2" w:rsidRDefault="00EE04E2" w:rsidP="00EE04E2">
      <w:pPr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  <w:r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设计原则：</w:t>
      </w:r>
    </w:p>
    <w:p w14:paraId="3272114F" w14:textId="32FE6C57" w:rsidR="00C57790" w:rsidRDefault="00D3275D" w:rsidP="00EE04E2">
      <w:pPr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  <w:r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四大组件自包含，</w:t>
      </w:r>
      <w:r w:rsidR="00D439BB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松耦合，</w:t>
      </w:r>
      <w:r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标准化南北向接口，横向接口，</w:t>
      </w:r>
      <w:r w:rsidR="0078217E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可以组合创建任意卡片模式，</w:t>
      </w:r>
      <w:r w:rsidR="00206FEE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灵活支持业务层的扩展。</w:t>
      </w:r>
    </w:p>
    <w:p w14:paraId="658F0990" w14:textId="77777777" w:rsidR="00377203" w:rsidRDefault="00377203" w:rsidP="00EE04E2">
      <w:pPr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</w:p>
    <w:p w14:paraId="51629F99" w14:textId="10D6A5BA" w:rsidR="00D62530" w:rsidRDefault="00D62530" w:rsidP="003D0D7E">
      <w:pPr>
        <w:pStyle w:val="Heading3"/>
        <w:numPr>
          <w:ilvl w:val="2"/>
          <w:numId w:val="18"/>
        </w:numPr>
        <w:adjustRightInd w:val="0"/>
        <w:spacing w:line="360" w:lineRule="auto"/>
        <w:rPr>
          <w:rFonts w:ascii="Times New Roman" w:eastAsia="SimSun" w:hAnsi="Times New Roman"/>
          <w:color w:val="000000" w:themeColor="text1"/>
          <w:lang w:eastAsia="zh-CN"/>
        </w:rPr>
      </w:pPr>
      <w:bookmarkStart w:id="145" w:name="_Toc124701081"/>
      <w:r>
        <w:rPr>
          <w:rFonts w:ascii="Times New Roman" w:eastAsia="SimSun" w:hAnsi="Times New Roman"/>
          <w:color w:val="000000" w:themeColor="text1"/>
          <w:lang w:eastAsia="zh-CN"/>
        </w:rPr>
        <w:t xml:space="preserve">COMP_01: </w:t>
      </w:r>
      <w:r w:rsidR="00131B27">
        <w:rPr>
          <w:rFonts w:ascii="Times New Roman" w:eastAsia="SimSun" w:hAnsi="Times New Roman" w:hint="eastAsia"/>
          <w:color w:val="000000" w:themeColor="text1"/>
          <w:lang w:eastAsia="zh-CN"/>
        </w:rPr>
        <w:t>Sta</w:t>
      </w:r>
      <w:r w:rsidR="00131B27">
        <w:rPr>
          <w:rFonts w:ascii="Times New Roman" w:eastAsia="SimSun" w:hAnsi="Times New Roman"/>
          <w:color w:val="000000" w:themeColor="text1"/>
          <w:lang w:eastAsia="zh-CN"/>
        </w:rPr>
        <w:t>rtup</w:t>
      </w:r>
      <w:bookmarkEnd w:id="14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2"/>
        <w:gridCol w:w="1194"/>
        <w:gridCol w:w="5294"/>
      </w:tblGrid>
      <w:tr w:rsidR="00645F5F" w14:paraId="1B22C82B" w14:textId="77777777" w:rsidTr="00EC1F07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F8283" w14:textId="77777777" w:rsidR="00645F5F" w:rsidRPr="002C3895" w:rsidRDefault="00645F5F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ID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4EB92D" w14:textId="77777777" w:rsidR="00645F5F" w:rsidRDefault="00645F5F" w:rsidP="00EC1F07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rFonts w:hint="eastAsia"/>
                <w:sz w:val="22"/>
                <w:szCs w:val="14"/>
                <w:lang w:val="fr-FR"/>
              </w:rPr>
              <w:t>MO</w:t>
            </w:r>
            <w:r>
              <w:rPr>
                <w:sz w:val="22"/>
                <w:szCs w:val="14"/>
                <w:lang w:val="fr-FR"/>
              </w:rPr>
              <w:t>DECARD</w:t>
            </w:r>
            <w:r w:rsidRPr="00CC597A">
              <w:rPr>
                <w:sz w:val="22"/>
                <w:szCs w:val="14"/>
                <w:lang w:val="fr-FR"/>
              </w:rPr>
              <w:t>_COMP_0</w:t>
            </w:r>
            <w:r>
              <w:rPr>
                <w:sz w:val="22"/>
                <w:szCs w:val="14"/>
                <w:lang w:val="fr-FR"/>
              </w:rPr>
              <w:t>1</w:t>
            </w:r>
          </w:p>
        </w:tc>
      </w:tr>
      <w:tr w:rsidR="00645F5F" w14:paraId="0FBFBFF5" w14:textId="77777777" w:rsidTr="00EC1F07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5E4C7" w14:textId="77777777" w:rsidR="00645F5F" w:rsidRPr="002C3895" w:rsidRDefault="00645F5F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Layer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0660E4" w14:textId="77777777" w:rsidR="00645F5F" w:rsidRDefault="00645F5F" w:rsidP="00EC1F07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sz w:val="22"/>
                <w:szCs w:val="14"/>
                <w:lang w:val="fr-FR"/>
              </w:rPr>
              <w:t>Mode</w:t>
            </w:r>
            <w:r w:rsidRPr="000D6D29">
              <w:rPr>
                <w:sz w:val="22"/>
                <w:szCs w:val="14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14"/>
                <w:lang w:val="fr-FR"/>
              </w:rPr>
              <w:t>Card</w:t>
            </w:r>
            <w:proofErr w:type="spellEnd"/>
            <w:r>
              <w:rPr>
                <w:sz w:val="22"/>
                <w:szCs w:val="14"/>
                <w:lang w:val="fr-FR"/>
              </w:rPr>
              <w:t xml:space="preserve"> </w:t>
            </w:r>
            <w:r>
              <w:rPr>
                <w:rFonts w:hint="eastAsia"/>
                <w:sz w:val="22"/>
                <w:szCs w:val="14"/>
                <w:lang w:val="fr-FR"/>
              </w:rPr>
              <w:t>Business</w:t>
            </w:r>
            <w:r>
              <w:rPr>
                <w:sz w:val="22"/>
                <w:szCs w:val="14"/>
                <w:lang w:val="fr-FR"/>
              </w:rPr>
              <w:t xml:space="preserve"> Layer</w:t>
            </w:r>
          </w:p>
        </w:tc>
      </w:tr>
      <w:tr w:rsidR="00645F5F" w14:paraId="3E7DA7FF" w14:textId="77777777" w:rsidTr="00EC1F07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33C52A" w14:textId="77777777" w:rsidR="00645F5F" w:rsidRPr="002C3895" w:rsidRDefault="00645F5F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Responsibility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1FB55E" w14:textId="53901A33" w:rsidR="00645F5F" w:rsidRDefault="001215BC" w:rsidP="00EC1F07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rFonts w:hint="eastAsia"/>
                <w:sz w:val="22"/>
                <w:szCs w:val="14"/>
                <w:lang w:val="fr-FR"/>
              </w:rPr>
              <w:t>Start</w:t>
            </w:r>
            <w:r>
              <w:rPr>
                <w:sz w:val="22"/>
                <w:szCs w:val="14"/>
                <w:lang w:val="fr-FR"/>
              </w:rPr>
              <w:t>up</w:t>
            </w:r>
            <w:r w:rsidR="00645F5F">
              <w:rPr>
                <w:sz w:val="22"/>
                <w:szCs w:val="14"/>
                <w:lang w:val="fr-FR"/>
              </w:rPr>
              <w:t xml:space="preserve"> Component</w:t>
            </w:r>
          </w:p>
        </w:tc>
      </w:tr>
      <w:tr w:rsidR="00645F5F" w:rsidRPr="00321429" w14:paraId="103B27B9" w14:textId="77777777" w:rsidTr="00EC1F07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2BB19" w14:textId="77777777" w:rsidR="00645F5F" w:rsidRPr="002C3895" w:rsidRDefault="00645F5F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Req Allocation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576F0B" w14:textId="6D4BA760" w:rsidR="00645F5F" w:rsidRDefault="00305BD5" w:rsidP="00305BD5">
            <w:pPr>
              <w:pStyle w:val="HR"/>
              <w:numPr>
                <w:ilvl w:val="0"/>
                <w:numId w:val="36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305BD5">
              <w:rPr>
                <w:rFonts w:hint="eastAsia"/>
                <w:sz w:val="16"/>
                <w:szCs w:val="8"/>
                <w:lang w:val="fr-FR"/>
              </w:rPr>
              <w:t>开机自启动</w:t>
            </w:r>
          </w:p>
          <w:p w14:paraId="5D0923E1" w14:textId="77777777" w:rsidR="00305BD5" w:rsidRDefault="00305BD5" w:rsidP="00305BD5">
            <w:pPr>
              <w:pStyle w:val="HR"/>
              <w:numPr>
                <w:ilvl w:val="0"/>
                <w:numId w:val="36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305BD5">
              <w:rPr>
                <w:rFonts w:hint="eastAsia"/>
                <w:sz w:val="16"/>
                <w:szCs w:val="8"/>
                <w:lang w:val="fr-FR"/>
              </w:rPr>
              <w:t>初始化所有</w:t>
            </w:r>
            <w:r w:rsidR="008D1139">
              <w:rPr>
                <w:rFonts w:hint="eastAsia"/>
                <w:sz w:val="16"/>
                <w:szCs w:val="8"/>
                <w:lang w:val="fr-FR"/>
              </w:rPr>
              <w:t>卡片</w:t>
            </w:r>
            <w:r w:rsidRPr="00305BD5">
              <w:rPr>
                <w:rFonts w:hint="eastAsia"/>
                <w:sz w:val="16"/>
                <w:szCs w:val="8"/>
                <w:lang w:val="fr-FR"/>
              </w:rPr>
              <w:t>数据并启用</w:t>
            </w:r>
            <w:r w:rsidR="004C0564">
              <w:rPr>
                <w:rFonts w:hint="eastAsia"/>
                <w:sz w:val="16"/>
                <w:szCs w:val="8"/>
                <w:lang w:val="fr-FR"/>
              </w:rPr>
              <w:t>卡片</w:t>
            </w:r>
          </w:p>
          <w:p w14:paraId="0F6B0533" w14:textId="77777777" w:rsidR="00E30A8C" w:rsidRDefault="00AC372E" w:rsidP="00305BD5">
            <w:pPr>
              <w:pStyle w:val="HR"/>
              <w:numPr>
                <w:ilvl w:val="0"/>
                <w:numId w:val="36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初始化语音</w:t>
            </w:r>
            <w:r w:rsidR="00504A02">
              <w:rPr>
                <w:rFonts w:hint="eastAsia"/>
                <w:sz w:val="16"/>
                <w:szCs w:val="8"/>
                <w:lang w:val="fr-FR"/>
              </w:rPr>
              <w:t>功能</w:t>
            </w:r>
          </w:p>
          <w:p w14:paraId="35336875" w14:textId="4BF6699C" w:rsidR="00A61979" w:rsidRPr="00A12F0D" w:rsidRDefault="00A61979" w:rsidP="00305BD5">
            <w:pPr>
              <w:pStyle w:val="HR"/>
              <w:numPr>
                <w:ilvl w:val="0"/>
                <w:numId w:val="36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启动主页</w:t>
            </w:r>
          </w:p>
        </w:tc>
      </w:tr>
      <w:tr w:rsidR="00645F5F" w14:paraId="7382D838" w14:textId="77777777" w:rsidTr="00EC1F07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6FA82B" w14:textId="77777777" w:rsidR="00645F5F" w:rsidRPr="001F5F1B" w:rsidRDefault="00645F5F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Source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9349CA" w14:textId="77777777" w:rsidR="00645F5F" w:rsidRDefault="00645F5F" w:rsidP="00EC1F07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645F5F" w14:paraId="0E2CAF46" w14:textId="77777777" w:rsidTr="00EC1F07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DD6B3" w14:textId="77777777" w:rsidR="00645F5F" w:rsidRPr="001F5F1B" w:rsidRDefault="00645F5F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ASIL Class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1282B2" w14:textId="77777777" w:rsidR="00645F5F" w:rsidRDefault="00645F5F" w:rsidP="00EC1F07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645F5F" w14:paraId="286FE026" w14:textId="77777777" w:rsidTr="00EC1F07">
        <w:trPr>
          <w:trHeight w:val="283"/>
          <w:jc w:val="center"/>
        </w:trPr>
        <w:tc>
          <w:tcPr>
            <w:tcW w:w="15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4CC447" w14:textId="77777777" w:rsidR="00645F5F" w:rsidRDefault="00645F5F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lastRenderedPageBreak/>
              <w:t>Resource Consumption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12CC4F" w14:textId="77777777" w:rsidR="00645F5F" w:rsidRPr="001F5F1B" w:rsidRDefault="00645F5F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Flash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34B77C" w14:textId="77777777" w:rsidR="00645F5F" w:rsidRDefault="00645F5F" w:rsidP="00EC1F07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645F5F" w14:paraId="42FF380E" w14:textId="77777777" w:rsidTr="00EC1F07">
        <w:trPr>
          <w:trHeight w:val="340"/>
          <w:jc w:val="center"/>
        </w:trPr>
        <w:tc>
          <w:tcPr>
            <w:tcW w:w="1532" w:type="dxa"/>
            <w:vMerge/>
            <w:vAlign w:val="center"/>
          </w:tcPr>
          <w:p w14:paraId="66F6CBF2" w14:textId="77777777" w:rsidR="00645F5F" w:rsidRDefault="00645F5F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FB0152" w14:textId="77777777" w:rsidR="00645F5F" w:rsidRPr="001F5F1B" w:rsidRDefault="00645F5F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RAM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6E6AAC" w14:textId="77777777" w:rsidR="00645F5F" w:rsidRDefault="00645F5F" w:rsidP="00EC1F07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645F5F" w14:paraId="3782B29E" w14:textId="77777777" w:rsidTr="00EC1F07">
        <w:trPr>
          <w:trHeight w:val="226"/>
          <w:jc w:val="center"/>
        </w:trPr>
        <w:tc>
          <w:tcPr>
            <w:tcW w:w="1532" w:type="dxa"/>
            <w:vMerge/>
            <w:vAlign w:val="center"/>
          </w:tcPr>
          <w:p w14:paraId="54163652" w14:textId="77777777" w:rsidR="00645F5F" w:rsidRDefault="00645F5F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2EBB55" w14:textId="77777777" w:rsidR="00645F5F" w:rsidRPr="001F5F1B" w:rsidRDefault="00645F5F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EEPROM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D59A06" w14:textId="77777777" w:rsidR="00645F5F" w:rsidRDefault="00645F5F" w:rsidP="00EC1F07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645F5F" w14:paraId="77CE62BB" w14:textId="77777777" w:rsidTr="00EC1F07">
        <w:trPr>
          <w:trHeight w:val="317"/>
          <w:jc w:val="center"/>
        </w:trPr>
        <w:tc>
          <w:tcPr>
            <w:tcW w:w="1532" w:type="dxa"/>
            <w:vMerge/>
            <w:vAlign w:val="center"/>
          </w:tcPr>
          <w:p w14:paraId="2C0B3A75" w14:textId="77777777" w:rsidR="00645F5F" w:rsidRDefault="00645F5F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CE52ED" w14:textId="77777777" w:rsidR="00645F5F" w:rsidRPr="001F5F1B" w:rsidRDefault="00645F5F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CPU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501F53" w14:textId="77777777" w:rsidR="00645F5F" w:rsidRDefault="00645F5F" w:rsidP="00EC1F07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</w:tbl>
    <w:p w14:paraId="15A08D0A" w14:textId="43AE86E3" w:rsidR="00645F5F" w:rsidRDefault="00645F5F" w:rsidP="00645F5F">
      <w:pPr>
        <w:rPr>
          <w:lang w:eastAsia="zh-CN"/>
        </w:rPr>
      </w:pPr>
    </w:p>
    <w:p w14:paraId="19797C1F" w14:textId="77777777" w:rsidR="00645F5F" w:rsidRPr="00645F5F" w:rsidRDefault="00645F5F" w:rsidP="00645F5F">
      <w:pPr>
        <w:rPr>
          <w:lang w:eastAsia="zh-CN"/>
        </w:rPr>
      </w:pPr>
    </w:p>
    <w:p w14:paraId="3BD1C4D5" w14:textId="49386731" w:rsidR="00131B27" w:rsidRDefault="00131B27" w:rsidP="00131B27">
      <w:pPr>
        <w:pStyle w:val="Heading3"/>
        <w:numPr>
          <w:ilvl w:val="2"/>
          <w:numId w:val="18"/>
        </w:numPr>
        <w:adjustRightInd w:val="0"/>
        <w:spacing w:line="360" w:lineRule="auto"/>
        <w:rPr>
          <w:rFonts w:ascii="Times New Roman" w:eastAsia="SimSun" w:hAnsi="Times New Roman"/>
          <w:color w:val="000000" w:themeColor="text1"/>
          <w:lang w:eastAsia="zh-CN"/>
        </w:rPr>
      </w:pPr>
      <w:bookmarkStart w:id="146" w:name="_Toc124701082"/>
      <w:r>
        <w:rPr>
          <w:rFonts w:ascii="Times New Roman" w:eastAsia="SimSun" w:hAnsi="Times New Roman"/>
          <w:color w:val="000000" w:themeColor="text1"/>
          <w:lang w:eastAsia="zh-CN"/>
        </w:rPr>
        <w:t>COMP_0</w:t>
      </w:r>
      <w:r w:rsidR="00A27A16">
        <w:rPr>
          <w:rFonts w:ascii="Times New Roman" w:eastAsia="SimSun" w:hAnsi="Times New Roman"/>
          <w:color w:val="000000" w:themeColor="text1"/>
          <w:lang w:eastAsia="zh-CN"/>
        </w:rPr>
        <w:t>2</w:t>
      </w:r>
      <w:r>
        <w:rPr>
          <w:rFonts w:ascii="Times New Roman" w:eastAsia="SimSun" w:hAnsi="Times New Roman"/>
          <w:color w:val="000000" w:themeColor="text1"/>
          <w:lang w:eastAsia="zh-CN"/>
        </w:rPr>
        <w:t>: Home</w:t>
      </w:r>
      <w:bookmarkEnd w:id="14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2"/>
        <w:gridCol w:w="1194"/>
        <w:gridCol w:w="5294"/>
      </w:tblGrid>
      <w:tr w:rsidR="002D09AC" w14:paraId="142C19EC" w14:textId="77777777" w:rsidTr="00EC1F07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AFF33E" w14:textId="77777777" w:rsidR="002D09AC" w:rsidRPr="002C3895" w:rsidRDefault="002D09AC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ID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39447" w14:textId="44CE2091" w:rsidR="002D09AC" w:rsidRDefault="002D09AC" w:rsidP="00EC1F07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rFonts w:hint="eastAsia"/>
                <w:sz w:val="22"/>
                <w:szCs w:val="14"/>
                <w:lang w:val="fr-FR"/>
              </w:rPr>
              <w:t>MO</w:t>
            </w:r>
            <w:r>
              <w:rPr>
                <w:sz w:val="22"/>
                <w:szCs w:val="14"/>
                <w:lang w:val="fr-FR"/>
              </w:rPr>
              <w:t>DECARD</w:t>
            </w:r>
            <w:r w:rsidRPr="00CC597A">
              <w:rPr>
                <w:sz w:val="22"/>
                <w:szCs w:val="14"/>
                <w:lang w:val="fr-FR"/>
              </w:rPr>
              <w:t>_COMP_0</w:t>
            </w:r>
            <w:r w:rsidR="00B67533">
              <w:rPr>
                <w:sz w:val="22"/>
                <w:szCs w:val="14"/>
                <w:lang w:val="fr-FR"/>
              </w:rPr>
              <w:t>2</w:t>
            </w:r>
          </w:p>
        </w:tc>
      </w:tr>
      <w:tr w:rsidR="002D09AC" w14:paraId="2AD90860" w14:textId="77777777" w:rsidTr="00EC1F07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EB3A10" w14:textId="77777777" w:rsidR="002D09AC" w:rsidRPr="002C3895" w:rsidRDefault="002D09AC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Layer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1F7505" w14:textId="77777777" w:rsidR="002D09AC" w:rsidRDefault="002D09AC" w:rsidP="00EC1F07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sz w:val="22"/>
                <w:szCs w:val="14"/>
                <w:lang w:val="fr-FR"/>
              </w:rPr>
              <w:t>Mode</w:t>
            </w:r>
            <w:r w:rsidRPr="000D6D29">
              <w:rPr>
                <w:sz w:val="22"/>
                <w:szCs w:val="14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14"/>
                <w:lang w:val="fr-FR"/>
              </w:rPr>
              <w:t>Card</w:t>
            </w:r>
            <w:proofErr w:type="spellEnd"/>
            <w:r>
              <w:rPr>
                <w:sz w:val="22"/>
                <w:szCs w:val="14"/>
                <w:lang w:val="fr-FR"/>
              </w:rPr>
              <w:t xml:space="preserve"> </w:t>
            </w:r>
            <w:r>
              <w:rPr>
                <w:rFonts w:hint="eastAsia"/>
                <w:sz w:val="22"/>
                <w:szCs w:val="14"/>
                <w:lang w:val="fr-FR"/>
              </w:rPr>
              <w:t>Business</w:t>
            </w:r>
            <w:r>
              <w:rPr>
                <w:sz w:val="22"/>
                <w:szCs w:val="14"/>
                <w:lang w:val="fr-FR"/>
              </w:rPr>
              <w:t xml:space="preserve"> Layer</w:t>
            </w:r>
          </w:p>
        </w:tc>
      </w:tr>
      <w:tr w:rsidR="002D09AC" w14:paraId="7CF98F67" w14:textId="77777777" w:rsidTr="00EC1F07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231042" w14:textId="77777777" w:rsidR="002D09AC" w:rsidRPr="002C3895" w:rsidRDefault="002D09AC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Responsibility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339575" w14:textId="2F8DB746" w:rsidR="002D09AC" w:rsidRDefault="007E7E0A" w:rsidP="00EC1F07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rFonts w:hint="eastAsia"/>
                <w:sz w:val="22"/>
                <w:szCs w:val="14"/>
                <w:lang w:val="fr-FR"/>
              </w:rPr>
              <w:t>Home</w:t>
            </w:r>
            <w:r>
              <w:rPr>
                <w:sz w:val="22"/>
                <w:szCs w:val="14"/>
                <w:lang w:val="fr-FR"/>
              </w:rPr>
              <w:t xml:space="preserve"> </w:t>
            </w:r>
            <w:r w:rsidR="002D09AC">
              <w:rPr>
                <w:sz w:val="22"/>
                <w:szCs w:val="14"/>
                <w:lang w:val="fr-FR"/>
              </w:rPr>
              <w:t>Component</w:t>
            </w:r>
          </w:p>
        </w:tc>
      </w:tr>
      <w:tr w:rsidR="002D09AC" w:rsidRPr="00321429" w14:paraId="5B321F39" w14:textId="77777777" w:rsidTr="00EC1F07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F63D3" w14:textId="77777777" w:rsidR="002D09AC" w:rsidRPr="002C3895" w:rsidRDefault="002D09AC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Req Allocation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53D475" w14:textId="130A4DC5" w:rsidR="002D09AC" w:rsidRDefault="00EC7D25" w:rsidP="00EC7D25">
            <w:pPr>
              <w:pStyle w:val="HR"/>
              <w:numPr>
                <w:ilvl w:val="0"/>
                <w:numId w:val="37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展示推荐卡片列表</w:t>
            </w:r>
          </w:p>
          <w:p w14:paraId="664E0C13" w14:textId="0D6741EF" w:rsidR="00EC7D25" w:rsidRPr="00A12F0D" w:rsidRDefault="00EC7D25" w:rsidP="00EC7D25">
            <w:pPr>
              <w:pStyle w:val="HR"/>
              <w:numPr>
                <w:ilvl w:val="0"/>
                <w:numId w:val="37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展示自定义卡片列表</w:t>
            </w:r>
          </w:p>
        </w:tc>
      </w:tr>
      <w:tr w:rsidR="002D09AC" w14:paraId="1DDAE1EC" w14:textId="77777777" w:rsidTr="00EC1F07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E4C43F" w14:textId="77777777" w:rsidR="002D09AC" w:rsidRPr="001F5F1B" w:rsidRDefault="002D09AC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Source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4965FF" w14:textId="77777777" w:rsidR="002D09AC" w:rsidRDefault="002D09AC" w:rsidP="00EC1F07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2D09AC" w14:paraId="163BFAEF" w14:textId="77777777" w:rsidTr="00EC1F07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19DEFE" w14:textId="77777777" w:rsidR="002D09AC" w:rsidRPr="001F5F1B" w:rsidRDefault="002D09AC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ASIL Class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CA253" w14:textId="77777777" w:rsidR="002D09AC" w:rsidRDefault="002D09AC" w:rsidP="00EC1F07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2D09AC" w14:paraId="185BDCDC" w14:textId="77777777" w:rsidTr="00EC1F07">
        <w:trPr>
          <w:trHeight w:val="283"/>
          <w:jc w:val="center"/>
        </w:trPr>
        <w:tc>
          <w:tcPr>
            <w:tcW w:w="15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165FD2" w14:textId="77777777" w:rsidR="002D09AC" w:rsidRDefault="002D09AC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Resource Consumption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66A938" w14:textId="77777777" w:rsidR="002D09AC" w:rsidRPr="001F5F1B" w:rsidRDefault="002D09AC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Flash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76B072" w14:textId="77777777" w:rsidR="002D09AC" w:rsidRDefault="002D09AC" w:rsidP="00EC1F07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2D09AC" w14:paraId="46ADCDF5" w14:textId="77777777" w:rsidTr="00EC1F07">
        <w:trPr>
          <w:trHeight w:val="340"/>
          <w:jc w:val="center"/>
        </w:trPr>
        <w:tc>
          <w:tcPr>
            <w:tcW w:w="1532" w:type="dxa"/>
            <w:vMerge/>
            <w:vAlign w:val="center"/>
          </w:tcPr>
          <w:p w14:paraId="1734966D" w14:textId="77777777" w:rsidR="002D09AC" w:rsidRDefault="002D09AC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7B9768" w14:textId="77777777" w:rsidR="002D09AC" w:rsidRPr="001F5F1B" w:rsidRDefault="002D09AC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RAM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6C5962" w14:textId="77777777" w:rsidR="002D09AC" w:rsidRDefault="002D09AC" w:rsidP="00EC1F07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2D09AC" w14:paraId="352D4AC6" w14:textId="77777777" w:rsidTr="00EC1F07">
        <w:trPr>
          <w:trHeight w:val="226"/>
          <w:jc w:val="center"/>
        </w:trPr>
        <w:tc>
          <w:tcPr>
            <w:tcW w:w="1532" w:type="dxa"/>
            <w:vMerge/>
            <w:vAlign w:val="center"/>
          </w:tcPr>
          <w:p w14:paraId="14C3032D" w14:textId="77777777" w:rsidR="002D09AC" w:rsidRDefault="002D09AC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5DA0A7" w14:textId="77777777" w:rsidR="002D09AC" w:rsidRPr="001F5F1B" w:rsidRDefault="002D09AC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EEPROM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8EF32" w14:textId="77777777" w:rsidR="002D09AC" w:rsidRDefault="002D09AC" w:rsidP="00EC1F07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2D09AC" w14:paraId="298685F8" w14:textId="77777777" w:rsidTr="00EC1F07">
        <w:trPr>
          <w:trHeight w:val="317"/>
          <w:jc w:val="center"/>
        </w:trPr>
        <w:tc>
          <w:tcPr>
            <w:tcW w:w="1532" w:type="dxa"/>
            <w:vMerge/>
            <w:vAlign w:val="center"/>
          </w:tcPr>
          <w:p w14:paraId="259A6034" w14:textId="77777777" w:rsidR="002D09AC" w:rsidRDefault="002D09AC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696F4D" w14:textId="77777777" w:rsidR="002D09AC" w:rsidRPr="001F5F1B" w:rsidRDefault="002D09AC" w:rsidP="00EC1F0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CPU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DFB098" w14:textId="77777777" w:rsidR="002D09AC" w:rsidRDefault="002D09AC" w:rsidP="00EC1F07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</w:tbl>
    <w:p w14:paraId="13DBAE07" w14:textId="2D8A95BD" w:rsidR="002D09AC" w:rsidRDefault="002D09AC" w:rsidP="002D09AC">
      <w:pPr>
        <w:rPr>
          <w:lang w:eastAsia="zh-CN"/>
        </w:rPr>
      </w:pPr>
    </w:p>
    <w:p w14:paraId="389F4BDA" w14:textId="77777777" w:rsidR="002D09AC" w:rsidRPr="002D09AC" w:rsidRDefault="002D09AC" w:rsidP="002D09AC">
      <w:pPr>
        <w:rPr>
          <w:lang w:eastAsia="zh-CN"/>
        </w:rPr>
      </w:pPr>
    </w:p>
    <w:p w14:paraId="4E33FF30" w14:textId="5262EE09" w:rsidR="00131B27" w:rsidRPr="00131B27" w:rsidRDefault="00131B27" w:rsidP="00131B27">
      <w:pPr>
        <w:pStyle w:val="Heading3"/>
        <w:numPr>
          <w:ilvl w:val="2"/>
          <w:numId w:val="18"/>
        </w:numPr>
        <w:adjustRightInd w:val="0"/>
        <w:spacing w:line="360" w:lineRule="auto"/>
        <w:rPr>
          <w:rFonts w:ascii="Times New Roman" w:eastAsia="SimSun" w:hAnsi="Times New Roman"/>
          <w:color w:val="000000" w:themeColor="text1"/>
          <w:lang w:eastAsia="zh-CN"/>
        </w:rPr>
      </w:pPr>
      <w:bookmarkStart w:id="147" w:name="_Toc124701083"/>
      <w:r>
        <w:rPr>
          <w:rFonts w:ascii="Times New Roman" w:eastAsia="SimSun" w:hAnsi="Times New Roman"/>
          <w:color w:val="000000" w:themeColor="text1"/>
          <w:lang w:eastAsia="zh-CN"/>
        </w:rPr>
        <w:t>COMP_0</w:t>
      </w:r>
      <w:r w:rsidR="00A27A16">
        <w:rPr>
          <w:rFonts w:ascii="Times New Roman" w:eastAsia="SimSun" w:hAnsi="Times New Roman"/>
          <w:color w:val="000000" w:themeColor="text1"/>
          <w:lang w:eastAsia="zh-CN"/>
        </w:rPr>
        <w:t>3</w:t>
      </w:r>
      <w:r>
        <w:rPr>
          <w:rFonts w:ascii="Times New Roman" w:eastAsia="SimSun" w:hAnsi="Times New Roman"/>
          <w:color w:val="000000" w:themeColor="text1"/>
          <w:lang w:eastAsia="zh-CN"/>
        </w:rPr>
        <w:t xml:space="preserve">: </w:t>
      </w:r>
      <w:r>
        <w:rPr>
          <w:rFonts w:ascii="Times New Roman" w:eastAsia="SimSun" w:hAnsi="Times New Roman" w:hint="eastAsia"/>
          <w:color w:val="000000" w:themeColor="text1"/>
          <w:lang w:eastAsia="zh-CN"/>
        </w:rPr>
        <w:t>Custom</w:t>
      </w:r>
      <w:r>
        <w:rPr>
          <w:rFonts w:ascii="Times New Roman" w:eastAsia="SimSun" w:hAnsi="Times New Roman"/>
          <w:color w:val="000000" w:themeColor="text1"/>
          <w:lang w:eastAsia="zh-CN"/>
        </w:rPr>
        <w:t xml:space="preserve"> Mode</w:t>
      </w:r>
      <w:bookmarkEnd w:id="14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2"/>
        <w:gridCol w:w="1194"/>
        <w:gridCol w:w="5294"/>
      </w:tblGrid>
      <w:tr w:rsidR="00321429" w14:paraId="2D857503" w14:textId="77777777" w:rsidTr="00422138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1D7B6B" w14:textId="77777777" w:rsidR="00321429" w:rsidRPr="002C3895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ID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149ADA" w14:textId="3F92CCC8" w:rsidR="00321429" w:rsidRDefault="00A657E0" w:rsidP="00422138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rFonts w:hint="eastAsia"/>
                <w:sz w:val="22"/>
                <w:szCs w:val="14"/>
                <w:lang w:val="fr-FR"/>
              </w:rPr>
              <w:t>MO</w:t>
            </w:r>
            <w:r>
              <w:rPr>
                <w:sz w:val="22"/>
                <w:szCs w:val="14"/>
                <w:lang w:val="fr-FR"/>
              </w:rPr>
              <w:t>DECARD</w:t>
            </w:r>
            <w:r w:rsidR="00321429" w:rsidRPr="00CC597A">
              <w:rPr>
                <w:sz w:val="22"/>
                <w:szCs w:val="14"/>
                <w:lang w:val="fr-FR"/>
              </w:rPr>
              <w:t>_COMP_0</w:t>
            </w:r>
            <w:r w:rsidR="002D09AC">
              <w:rPr>
                <w:sz w:val="22"/>
                <w:szCs w:val="14"/>
                <w:lang w:val="fr-FR"/>
              </w:rPr>
              <w:t>3</w:t>
            </w:r>
          </w:p>
        </w:tc>
      </w:tr>
      <w:tr w:rsidR="00321429" w14:paraId="2E262174" w14:textId="77777777" w:rsidTr="00422138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E6C96E" w14:textId="77777777" w:rsidR="00321429" w:rsidRPr="002C3895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Layer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CA7CE4" w14:textId="5A3D374A" w:rsidR="00321429" w:rsidRDefault="00D45177" w:rsidP="00422138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sz w:val="22"/>
                <w:szCs w:val="14"/>
                <w:lang w:val="fr-FR"/>
              </w:rPr>
              <w:t>Mode</w:t>
            </w:r>
            <w:r w:rsidR="00321429" w:rsidRPr="000D6D29">
              <w:rPr>
                <w:sz w:val="22"/>
                <w:szCs w:val="14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14"/>
                <w:lang w:val="fr-FR"/>
              </w:rPr>
              <w:t>C</w:t>
            </w:r>
            <w:r w:rsidR="00054084">
              <w:rPr>
                <w:sz w:val="22"/>
                <w:szCs w:val="14"/>
                <w:lang w:val="fr-FR"/>
              </w:rPr>
              <w:t>ar</w:t>
            </w:r>
            <w:r>
              <w:rPr>
                <w:sz w:val="22"/>
                <w:szCs w:val="14"/>
                <w:lang w:val="fr-FR"/>
              </w:rPr>
              <w:t>d</w:t>
            </w:r>
            <w:proofErr w:type="spellEnd"/>
            <w:r w:rsidR="003F38F0">
              <w:rPr>
                <w:sz w:val="22"/>
                <w:szCs w:val="14"/>
                <w:lang w:val="fr-FR"/>
              </w:rPr>
              <w:t xml:space="preserve"> </w:t>
            </w:r>
            <w:r w:rsidR="003F38F0">
              <w:rPr>
                <w:rFonts w:hint="eastAsia"/>
                <w:sz w:val="22"/>
                <w:szCs w:val="14"/>
                <w:lang w:val="fr-FR"/>
              </w:rPr>
              <w:t>Business</w:t>
            </w:r>
            <w:r w:rsidR="003F38F0">
              <w:rPr>
                <w:sz w:val="22"/>
                <w:szCs w:val="14"/>
                <w:lang w:val="fr-FR"/>
              </w:rPr>
              <w:t xml:space="preserve"> Layer</w:t>
            </w:r>
          </w:p>
        </w:tc>
      </w:tr>
      <w:tr w:rsidR="00321429" w14:paraId="0BEEBE41" w14:textId="77777777" w:rsidTr="00422138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DE24E7" w14:textId="77777777" w:rsidR="00321429" w:rsidRPr="002C3895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Responsibility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3A6983" w14:textId="70A3F447" w:rsidR="00321429" w:rsidRDefault="00582714" w:rsidP="00422138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rFonts w:hint="eastAsia"/>
                <w:sz w:val="22"/>
                <w:szCs w:val="14"/>
                <w:lang w:val="fr-FR"/>
              </w:rPr>
              <w:t>C</w:t>
            </w:r>
            <w:r>
              <w:rPr>
                <w:sz w:val="22"/>
                <w:szCs w:val="14"/>
                <w:lang w:val="fr-FR"/>
              </w:rPr>
              <w:t>ustom Mode Component</w:t>
            </w:r>
          </w:p>
        </w:tc>
      </w:tr>
      <w:tr w:rsidR="00321429" w:rsidRPr="00321429" w14:paraId="5C177F2C" w14:textId="77777777" w:rsidTr="00422138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57A3C" w14:textId="77777777" w:rsidR="00321429" w:rsidRPr="002C3895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Req Allocation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BAC5C" w14:textId="3EBAAE2B" w:rsidR="007D08CA" w:rsidRPr="005106F4" w:rsidRDefault="00EE69B3" w:rsidP="002D09AC">
            <w:pPr>
              <w:pStyle w:val="HR"/>
              <w:numPr>
                <w:ilvl w:val="0"/>
                <w:numId w:val="35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创建卡片</w:t>
            </w:r>
          </w:p>
          <w:p w14:paraId="4192D343" w14:textId="7A0D8118" w:rsidR="00C745AE" w:rsidRDefault="00C745AE" w:rsidP="002D09AC">
            <w:pPr>
              <w:pStyle w:val="HR"/>
              <w:numPr>
                <w:ilvl w:val="0"/>
                <w:numId w:val="35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5106F4">
              <w:rPr>
                <w:rFonts w:hint="eastAsia"/>
                <w:sz w:val="16"/>
                <w:szCs w:val="8"/>
                <w:lang w:val="fr-FR"/>
              </w:rPr>
              <w:t>编辑卡片</w:t>
            </w:r>
          </w:p>
          <w:p w14:paraId="21CA1424" w14:textId="264A10ED" w:rsidR="00A45652" w:rsidRDefault="00A45652" w:rsidP="002D09AC">
            <w:pPr>
              <w:pStyle w:val="HR"/>
              <w:numPr>
                <w:ilvl w:val="0"/>
                <w:numId w:val="35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lastRenderedPageBreak/>
              <w:t>查</w:t>
            </w:r>
            <w:r w:rsidR="006910EE">
              <w:rPr>
                <w:rFonts w:hint="eastAsia"/>
                <w:sz w:val="16"/>
                <w:szCs w:val="8"/>
                <w:lang w:val="fr-FR"/>
              </w:rPr>
              <w:t>看</w:t>
            </w:r>
            <w:r>
              <w:rPr>
                <w:rFonts w:hint="eastAsia"/>
                <w:sz w:val="16"/>
                <w:szCs w:val="8"/>
                <w:lang w:val="fr-FR"/>
              </w:rPr>
              <w:t>卡片</w:t>
            </w:r>
          </w:p>
          <w:p w14:paraId="027810DE" w14:textId="3B193236" w:rsidR="003077E2" w:rsidRPr="003077E2" w:rsidRDefault="003077E2" w:rsidP="003077E2">
            <w:pPr>
              <w:pStyle w:val="HR"/>
              <w:numPr>
                <w:ilvl w:val="0"/>
                <w:numId w:val="35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删除卡片</w:t>
            </w:r>
          </w:p>
          <w:p w14:paraId="76E1E8B8" w14:textId="6650A129" w:rsidR="00C745AE" w:rsidRDefault="002030FD" w:rsidP="002D09AC">
            <w:pPr>
              <w:pStyle w:val="HR"/>
              <w:numPr>
                <w:ilvl w:val="0"/>
                <w:numId w:val="35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手动</w:t>
            </w:r>
            <w:r w:rsidR="00E76F6F">
              <w:rPr>
                <w:rFonts w:hint="eastAsia"/>
                <w:sz w:val="16"/>
                <w:szCs w:val="8"/>
                <w:lang w:val="fr-FR"/>
              </w:rPr>
              <w:t>运行卡片</w:t>
            </w:r>
          </w:p>
          <w:p w14:paraId="23F3D3F7" w14:textId="176830EE" w:rsidR="00E76F6F" w:rsidRPr="00A12F0D" w:rsidRDefault="002030FD" w:rsidP="002D09AC">
            <w:pPr>
              <w:pStyle w:val="HR"/>
              <w:numPr>
                <w:ilvl w:val="0"/>
                <w:numId w:val="35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手动</w:t>
            </w:r>
            <w:r w:rsidR="00E76F6F">
              <w:rPr>
                <w:rFonts w:hint="eastAsia"/>
                <w:sz w:val="16"/>
                <w:szCs w:val="8"/>
                <w:lang w:val="fr-FR"/>
              </w:rPr>
              <w:t>停止卡片</w:t>
            </w:r>
          </w:p>
        </w:tc>
      </w:tr>
      <w:tr w:rsidR="00321429" w14:paraId="311453DB" w14:textId="77777777" w:rsidTr="00422138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6B007" w14:textId="77777777" w:rsidR="00321429" w:rsidRPr="001F5F1B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lastRenderedPageBreak/>
              <w:t>Source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4BA561" w14:textId="77777777" w:rsidR="00321429" w:rsidRDefault="00321429" w:rsidP="00422138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321429" w14:paraId="5FD98F88" w14:textId="77777777" w:rsidTr="00422138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E1B553" w14:textId="77777777" w:rsidR="00321429" w:rsidRPr="001F5F1B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ASIL Class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F616E8" w14:textId="77777777" w:rsidR="00321429" w:rsidRDefault="00321429" w:rsidP="00422138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321429" w14:paraId="109FE705" w14:textId="77777777" w:rsidTr="00422138">
        <w:trPr>
          <w:trHeight w:val="283"/>
          <w:jc w:val="center"/>
        </w:trPr>
        <w:tc>
          <w:tcPr>
            <w:tcW w:w="15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438A9" w14:textId="77777777" w:rsidR="00321429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Resource Consumption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DE8694" w14:textId="77777777" w:rsidR="00321429" w:rsidRPr="001F5F1B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Flash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DDDE24" w14:textId="77777777" w:rsidR="00321429" w:rsidRDefault="00321429" w:rsidP="00422138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321429" w14:paraId="5C704DE2" w14:textId="77777777" w:rsidTr="00422138">
        <w:trPr>
          <w:trHeight w:val="340"/>
          <w:jc w:val="center"/>
        </w:trPr>
        <w:tc>
          <w:tcPr>
            <w:tcW w:w="1532" w:type="dxa"/>
            <w:vMerge/>
            <w:vAlign w:val="center"/>
          </w:tcPr>
          <w:p w14:paraId="616E596C" w14:textId="77777777" w:rsidR="00321429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695D53" w14:textId="77777777" w:rsidR="00321429" w:rsidRPr="001F5F1B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RAM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2E11DF" w14:textId="77777777" w:rsidR="00321429" w:rsidRDefault="00321429" w:rsidP="00422138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321429" w14:paraId="009C2690" w14:textId="77777777" w:rsidTr="00422138">
        <w:trPr>
          <w:trHeight w:val="226"/>
          <w:jc w:val="center"/>
        </w:trPr>
        <w:tc>
          <w:tcPr>
            <w:tcW w:w="1532" w:type="dxa"/>
            <w:vMerge/>
            <w:vAlign w:val="center"/>
          </w:tcPr>
          <w:p w14:paraId="5B68C7F1" w14:textId="77777777" w:rsidR="00321429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CB5785" w14:textId="77777777" w:rsidR="00321429" w:rsidRPr="001F5F1B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EEPROM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E96387" w14:textId="77777777" w:rsidR="00321429" w:rsidRDefault="00321429" w:rsidP="00422138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321429" w14:paraId="3F2694B7" w14:textId="77777777" w:rsidTr="00422138">
        <w:trPr>
          <w:trHeight w:val="317"/>
          <w:jc w:val="center"/>
        </w:trPr>
        <w:tc>
          <w:tcPr>
            <w:tcW w:w="1532" w:type="dxa"/>
            <w:vMerge/>
            <w:vAlign w:val="center"/>
          </w:tcPr>
          <w:p w14:paraId="018000BD" w14:textId="77777777" w:rsidR="00321429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8FC66" w14:textId="77777777" w:rsidR="00321429" w:rsidRPr="001F5F1B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CPU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E79AB3" w14:textId="77777777" w:rsidR="00321429" w:rsidRDefault="00321429" w:rsidP="00422138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</w:tbl>
    <w:p w14:paraId="4453CE48" w14:textId="77777777" w:rsidR="00321429" w:rsidRPr="00321429" w:rsidRDefault="00321429" w:rsidP="00321429">
      <w:pPr>
        <w:rPr>
          <w:lang w:eastAsia="zh-CN"/>
        </w:rPr>
      </w:pPr>
    </w:p>
    <w:p w14:paraId="0FA27162" w14:textId="7E979150" w:rsidR="00503F2D" w:rsidRDefault="00503F2D" w:rsidP="00C51E87">
      <w:pPr>
        <w:rPr>
          <w:rFonts w:eastAsiaTheme="minorEastAsia"/>
          <w:lang w:eastAsia="zh-CN"/>
        </w:rPr>
      </w:pPr>
    </w:p>
    <w:p w14:paraId="116337AE" w14:textId="67EF38BC" w:rsidR="00F16FD2" w:rsidRDefault="00F16FD2" w:rsidP="003D0D7E">
      <w:pPr>
        <w:pStyle w:val="Heading3"/>
        <w:numPr>
          <w:ilvl w:val="2"/>
          <w:numId w:val="18"/>
        </w:numPr>
        <w:adjustRightInd w:val="0"/>
        <w:spacing w:line="360" w:lineRule="auto"/>
        <w:rPr>
          <w:rFonts w:ascii="Times New Roman" w:eastAsia="SimSun" w:hAnsi="Times New Roman"/>
          <w:color w:val="000000" w:themeColor="text1"/>
          <w:lang w:eastAsia="zh-CN"/>
        </w:rPr>
      </w:pPr>
      <w:bookmarkStart w:id="148" w:name="_Toc124701084"/>
      <w:r>
        <w:rPr>
          <w:rFonts w:ascii="Times New Roman" w:eastAsia="SimSun" w:hAnsi="Times New Roman"/>
          <w:color w:val="000000" w:themeColor="text1"/>
          <w:lang w:eastAsia="zh-CN"/>
        </w:rPr>
        <w:t>COMP_0</w:t>
      </w:r>
      <w:r w:rsidR="00D673DF">
        <w:rPr>
          <w:rFonts w:ascii="Times New Roman" w:eastAsia="SimSun" w:hAnsi="Times New Roman"/>
          <w:color w:val="000000" w:themeColor="text1"/>
          <w:lang w:eastAsia="zh-CN"/>
        </w:rPr>
        <w:t>4</w:t>
      </w:r>
      <w:r>
        <w:rPr>
          <w:rFonts w:ascii="Times New Roman" w:eastAsia="SimSun" w:hAnsi="Times New Roman"/>
          <w:color w:val="000000" w:themeColor="text1"/>
          <w:lang w:eastAsia="zh-CN"/>
        </w:rPr>
        <w:t xml:space="preserve">: </w:t>
      </w:r>
      <w:r w:rsidR="00B27CC7">
        <w:rPr>
          <w:rFonts w:ascii="Times New Roman" w:eastAsia="SimSun" w:hAnsi="Times New Roman" w:hint="eastAsia"/>
          <w:color w:val="000000" w:themeColor="text1"/>
          <w:lang w:eastAsia="zh-CN"/>
        </w:rPr>
        <w:t>Card</w:t>
      </w:r>
      <w:r w:rsidR="004D1B00">
        <w:rPr>
          <w:rFonts w:ascii="Times New Roman" w:eastAsia="SimSun" w:hAnsi="Times New Roman"/>
          <w:color w:val="000000" w:themeColor="text1"/>
          <w:lang w:eastAsia="zh-CN"/>
        </w:rPr>
        <w:t xml:space="preserve"> </w:t>
      </w:r>
      <w:r w:rsidR="004D1B00">
        <w:rPr>
          <w:rFonts w:ascii="Times New Roman" w:eastAsia="SimSun" w:hAnsi="Times New Roman" w:hint="eastAsia"/>
          <w:color w:val="000000" w:themeColor="text1"/>
          <w:lang w:eastAsia="zh-CN"/>
        </w:rPr>
        <w:t>Mana</w:t>
      </w:r>
      <w:r w:rsidR="004D1B00">
        <w:rPr>
          <w:rFonts w:ascii="Times New Roman" w:eastAsia="SimSun" w:hAnsi="Times New Roman"/>
          <w:color w:val="000000" w:themeColor="text1"/>
          <w:lang w:eastAsia="zh-CN"/>
        </w:rPr>
        <w:t>ger</w:t>
      </w:r>
      <w:bookmarkEnd w:id="14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2"/>
        <w:gridCol w:w="1194"/>
        <w:gridCol w:w="5294"/>
      </w:tblGrid>
      <w:tr w:rsidR="009D6ADF" w14:paraId="77FE05DB" w14:textId="77777777" w:rsidTr="00D16AFE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8F24CD" w14:textId="77777777" w:rsidR="009D6ADF" w:rsidRPr="002C3895" w:rsidRDefault="009D6ADF" w:rsidP="00D16AFE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ID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838E7C" w14:textId="2391F9B9" w:rsidR="009D6ADF" w:rsidRDefault="009D6ADF" w:rsidP="00D16AFE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rFonts w:hint="eastAsia"/>
                <w:sz w:val="22"/>
                <w:szCs w:val="14"/>
                <w:lang w:val="fr-FR"/>
              </w:rPr>
              <w:t>MO</w:t>
            </w:r>
            <w:r>
              <w:rPr>
                <w:sz w:val="22"/>
                <w:szCs w:val="14"/>
                <w:lang w:val="fr-FR"/>
              </w:rPr>
              <w:t>DECARD</w:t>
            </w:r>
            <w:r w:rsidRPr="00CC597A">
              <w:rPr>
                <w:sz w:val="22"/>
                <w:szCs w:val="14"/>
                <w:lang w:val="fr-FR"/>
              </w:rPr>
              <w:t>_COMP_0</w:t>
            </w:r>
            <w:r w:rsidR="007B1E71">
              <w:rPr>
                <w:sz w:val="22"/>
                <w:szCs w:val="14"/>
                <w:lang w:val="fr-FR"/>
              </w:rPr>
              <w:t>4</w:t>
            </w:r>
          </w:p>
        </w:tc>
      </w:tr>
      <w:tr w:rsidR="009D6ADF" w14:paraId="77F09E8A" w14:textId="77777777" w:rsidTr="00D16AFE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33A874" w14:textId="77777777" w:rsidR="009D6ADF" w:rsidRPr="002C3895" w:rsidRDefault="009D6ADF" w:rsidP="00D16AFE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Layer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25AC2" w14:textId="77777777" w:rsidR="009D6ADF" w:rsidRDefault="009D6ADF" w:rsidP="00D16AFE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sz w:val="22"/>
                <w:szCs w:val="14"/>
                <w:lang w:val="fr-FR"/>
              </w:rPr>
              <w:t>Mode</w:t>
            </w:r>
            <w:r w:rsidRPr="000D6D29">
              <w:rPr>
                <w:sz w:val="22"/>
                <w:szCs w:val="14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14"/>
                <w:lang w:val="fr-FR"/>
              </w:rPr>
              <w:t>Card</w:t>
            </w:r>
            <w:proofErr w:type="spellEnd"/>
            <w:r>
              <w:rPr>
                <w:sz w:val="22"/>
                <w:szCs w:val="14"/>
                <w:lang w:val="fr-FR"/>
              </w:rPr>
              <w:t xml:space="preserve"> Component Layer</w:t>
            </w:r>
          </w:p>
        </w:tc>
      </w:tr>
      <w:tr w:rsidR="009D6ADF" w14:paraId="7C3A6BA8" w14:textId="77777777" w:rsidTr="00D16AFE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EFAB5" w14:textId="77777777" w:rsidR="009D6ADF" w:rsidRPr="002C3895" w:rsidRDefault="009D6ADF" w:rsidP="00D16AFE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Responsibility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E4E538" w14:textId="46BC43C6" w:rsidR="009D6ADF" w:rsidRDefault="009D6ADF" w:rsidP="00D16AFE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proofErr w:type="spellStart"/>
            <w:r>
              <w:rPr>
                <w:rFonts w:hint="eastAsia"/>
                <w:sz w:val="22"/>
                <w:szCs w:val="14"/>
                <w:lang w:val="fr-FR"/>
              </w:rPr>
              <w:t>Card</w:t>
            </w:r>
            <w:proofErr w:type="spellEnd"/>
            <w:r>
              <w:rPr>
                <w:sz w:val="22"/>
                <w:szCs w:val="14"/>
                <w:lang w:val="fr-FR"/>
              </w:rPr>
              <w:t xml:space="preserve"> Manage</w:t>
            </w:r>
            <w:r w:rsidR="00D936ED">
              <w:rPr>
                <w:rFonts w:hint="eastAsia"/>
                <w:sz w:val="22"/>
                <w:szCs w:val="14"/>
                <w:lang w:val="fr-FR"/>
              </w:rPr>
              <w:t>r</w:t>
            </w:r>
            <w:r>
              <w:rPr>
                <w:sz w:val="22"/>
                <w:szCs w:val="14"/>
                <w:lang w:val="fr-FR"/>
              </w:rPr>
              <w:t xml:space="preserve"> Component</w:t>
            </w:r>
          </w:p>
        </w:tc>
      </w:tr>
      <w:tr w:rsidR="009D6ADF" w:rsidRPr="00321429" w14:paraId="4D3D6B70" w14:textId="77777777" w:rsidTr="00D16AFE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115D2" w14:textId="77777777" w:rsidR="009D6ADF" w:rsidRPr="002C3895" w:rsidRDefault="009D6ADF" w:rsidP="00D16AFE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Req Allocation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1B5CFF" w14:textId="77777777" w:rsidR="00D277A3" w:rsidRPr="00D277A3" w:rsidRDefault="00D277A3" w:rsidP="00D277A3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D277A3">
              <w:rPr>
                <w:rFonts w:hint="eastAsia"/>
                <w:sz w:val="16"/>
                <w:szCs w:val="8"/>
                <w:lang w:val="fr-FR"/>
              </w:rPr>
              <w:t>获取所有卡片列表</w:t>
            </w:r>
          </w:p>
          <w:p w14:paraId="3BCB791B" w14:textId="77777777" w:rsidR="00D277A3" w:rsidRPr="00D277A3" w:rsidRDefault="00D277A3" w:rsidP="00D277A3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D277A3">
              <w:rPr>
                <w:rFonts w:hint="eastAsia"/>
                <w:sz w:val="16"/>
                <w:szCs w:val="8"/>
                <w:lang w:val="fr-FR"/>
              </w:rPr>
              <w:t>获取推荐卡片列表</w:t>
            </w:r>
          </w:p>
          <w:p w14:paraId="07F1CBD1" w14:textId="77777777" w:rsidR="00D277A3" w:rsidRPr="00D277A3" w:rsidRDefault="00D277A3" w:rsidP="00D277A3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D277A3">
              <w:rPr>
                <w:rFonts w:hint="eastAsia"/>
                <w:sz w:val="16"/>
                <w:szCs w:val="8"/>
                <w:lang w:val="fr-FR"/>
              </w:rPr>
              <w:t>获取自定义卡片列表</w:t>
            </w:r>
          </w:p>
          <w:p w14:paraId="6224BD95" w14:textId="069616A6" w:rsidR="00D277A3" w:rsidRPr="00D277A3" w:rsidRDefault="00D277A3" w:rsidP="00D277A3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D277A3">
              <w:rPr>
                <w:rFonts w:hint="eastAsia"/>
                <w:sz w:val="16"/>
                <w:szCs w:val="8"/>
                <w:lang w:val="fr-FR"/>
              </w:rPr>
              <w:t>根据卡片名称获取卡片</w:t>
            </w:r>
          </w:p>
          <w:p w14:paraId="3689E0DC" w14:textId="46EFA2CA" w:rsidR="00D277A3" w:rsidRPr="00D277A3" w:rsidRDefault="00D277A3" w:rsidP="00D277A3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D277A3">
              <w:rPr>
                <w:rFonts w:hint="eastAsia"/>
                <w:sz w:val="16"/>
                <w:szCs w:val="8"/>
                <w:lang w:val="fr-FR"/>
              </w:rPr>
              <w:t>根据卡片</w:t>
            </w:r>
            <w:r w:rsidRPr="00D277A3">
              <w:rPr>
                <w:sz w:val="16"/>
                <w:szCs w:val="8"/>
                <w:lang w:val="fr-FR"/>
              </w:rPr>
              <w:t>ID</w:t>
            </w:r>
            <w:r w:rsidRPr="00D277A3">
              <w:rPr>
                <w:rFonts w:hint="eastAsia"/>
                <w:sz w:val="16"/>
                <w:szCs w:val="8"/>
                <w:lang w:val="fr-FR"/>
              </w:rPr>
              <w:t>获取卡片</w:t>
            </w:r>
          </w:p>
          <w:p w14:paraId="031A072A" w14:textId="11710113" w:rsidR="00D277A3" w:rsidRPr="00D277A3" w:rsidRDefault="00D277A3" w:rsidP="00D277A3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D277A3">
              <w:rPr>
                <w:rFonts w:hint="eastAsia"/>
                <w:sz w:val="16"/>
                <w:szCs w:val="8"/>
                <w:lang w:val="fr-FR"/>
              </w:rPr>
              <w:t>启用卡片</w:t>
            </w:r>
            <w:r w:rsidR="007729BB">
              <w:rPr>
                <w:rFonts w:hint="eastAsia"/>
                <w:sz w:val="16"/>
                <w:szCs w:val="8"/>
                <w:lang w:val="fr-FR"/>
              </w:rPr>
              <w:t>自动</w:t>
            </w:r>
            <w:r w:rsidR="006F64C1">
              <w:rPr>
                <w:rFonts w:hint="eastAsia"/>
                <w:sz w:val="16"/>
                <w:szCs w:val="8"/>
                <w:lang w:val="fr-FR"/>
              </w:rPr>
              <w:t>触发功能</w:t>
            </w:r>
          </w:p>
          <w:p w14:paraId="18918936" w14:textId="6F5E9E68" w:rsidR="00D277A3" w:rsidRPr="00D277A3" w:rsidRDefault="007729BB" w:rsidP="00D277A3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禁用</w:t>
            </w:r>
            <w:r w:rsidR="00D277A3" w:rsidRPr="00D277A3">
              <w:rPr>
                <w:rFonts w:hint="eastAsia"/>
                <w:sz w:val="16"/>
                <w:szCs w:val="8"/>
                <w:lang w:val="fr-FR"/>
              </w:rPr>
              <w:t>卡片</w:t>
            </w:r>
            <w:r>
              <w:rPr>
                <w:rFonts w:hint="eastAsia"/>
                <w:sz w:val="16"/>
                <w:szCs w:val="8"/>
                <w:lang w:val="fr-FR"/>
              </w:rPr>
              <w:t>自动</w:t>
            </w:r>
            <w:r w:rsidR="006F64C1">
              <w:rPr>
                <w:rFonts w:hint="eastAsia"/>
                <w:sz w:val="16"/>
                <w:szCs w:val="8"/>
                <w:lang w:val="fr-FR"/>
              </w:rPr>
              <w:t>触发功能</w:t>
            </w:r>
          </w:p>
          <w:p w14:paraId="2249A3E1" w14:textId="77777777" w:rsidR="00D277A3" w:rsidRPr="00D277A3" w:rsidRDefault="00D277A3" w:rsidP="00D277A3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D277A3">
              <w:rPr>
                <w:rFonts w:hint="eastAsia"/>
                <w:sz w:val="16"/>
                <w:szCs w:val="8"/>
                <w:lang w:val="fr-FR"/>
              </w:rPr>
              <w:t>创建新卡片（含默认参数）</w:t>
            </w:r>
          </w:p>
          <w:p w14:paraId="7E20AF40" w14:textId="77777777" w:rsidR="00D277A3" w:rsidRPr="00D277A3" w:rsidRDefault="00D277A3" w:rsidP="00D277A3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D277A3">
              <w:rPr>
                <w:rFonts w:hint="eastAsia"/>
                <w:sz w:val="16"/>
                <w:szCs w:val="8"/>
                <w:lang w:val="fr-FR"/>
              </w:rPr>
              <w:t>保存卡片</w:t>
            </w:r>
          </w:p>
          <w:p w14:paraId="46F01326" w14:textId="77777777" w:rsidR="00D277A3" w:rsidRPr="00D277A3" w:rsidRDefault="00D277A3" w:rsidP="00D277A3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D277A3">
              <w:rPr>
                <w:rFonts w:hint="eastAsia"/>
                <w:sz w:val="16"/>
                <w:szCs w:val="8"/>
                <w:lang w:val="fr-FR"/>
              </w:rPr>
              <w:t>更新卡片</w:t>
            </w:r>
          </w:p>
          <w:p w14:paraId="031B7E09" w14:textId="625BFEDF" w:rsidR="00D277A3" w:rsidRDefault="00D277A3" w:rsidP="00D277A3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D277A3">
              <w:rPr>
                <w:rFonts w:hint="eastAsia"/>
                <w:sz w:val="16"/>
                <w:szCs w:val="8"/>
                <w:lang w:val="fr-FR"/>
              </w:rPr>
              <w:t>删除卡片</w:t>
            </w:r>
          </w:p>
          <w:p w14:paraId="7E4D8B26" w14:textId="42B69B7D" w:rsidR="00D63B41" w:rsidRPr="00D277A3" w:rsidRDefault="00D63B41" w:rsidP="00D277A3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lastRenderedPageBreak/>
              <w:t>重置卡片</w:t>
            </w:r>
            <w:r w:rsidR="00ED72F5">
              <w:rPr>
                <w:rFonts w:hint="eastAsia"/>
                <w:sz w:val="16"/>
                <w:szCs w:val="8"/>
                <w:lang w:val="fr-FR"/>
              </w:rPr>
              <w:t>配置</w:t>
            </w:r>
          </w:p>
          <w:p w14:paraId="50BEE1F4" w14:textId="77777777" w:rsidR="00D277A3" w:rsidRPr="00D277A3" w:rsidRDefault="00D277A3" w:rsidP="00D277A3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D277A3">
              <w:rPr>
                <w:rFonts w:hint="eastAsia"/>
                <w:sz w:val="16"/>
                <w:szCs w:val="8"/>
                <w:lang w:val="fr-FR"/>
              </w:rPr>
              <w:t>运行卡片</w:t>
            </w:r>
          </w:p>
          <w:p w14:paraId="3AE70F29" w14:textId="453A48C5" w:rsidR="00BA6322" w:rsidRPr="00084FE9" w:rsidRDefault="00D277A3" w:rsidP="00084FE9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D277A3">
              <w:rPr>
                <w:rFonts w:hint="eastAsia"/>
                <w:sz w:val="16"/>
                <w:szCs w:val="8"/>
                <w:lang w:val="fr-FR"/>
              </w:rPr>
              <w:t>终止卡片</w:t>
            </w:r>
          </w:p>
        </w:tc>
      </w:tr>
      <w:tr w:rsidR="009D6ADF" w14:paraId="5225033D" w14:textId="77777777" w:rsidTr="00D16AFE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F95D5" w14:textId="77777777" w:rsidR="009D6ADF" w:rsidRPr="001F5F1B" w:rsidRDefault="009D6ADF" w:rsidP="00D16AFE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lastRenderedPageBreak/>
              <w:t>Source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33E6AB" w14:textId="77777777" w:rsidR="009D6ADF" w:rsidRDefault="009D6ADF" w:rsidP="00D16AFE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9D6ADF" w14:paraId="2718D6C8" w14:textId="77777777" w:rsidTr="00D16AFE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A222F" w14:textId="77777777" w:rsidR="009D6ADF" w:rsidRPr="001F5F1B" w:rsidRDefault="009D6ADF" w:rsidP="00D16AFE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ASIL Class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FE5BE9" w14:textId="77777777" w:rsidR="009D6ADF" w:rsidRDefault="009D6ADF" w:rsidP="00D16AFE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9D6ADF" w14:paraId="79D7BF09" w14:textId="77777777" w:rsidTr="00D16AFE">
        <w:trPr>
          <w:trHeight w:val="283"/>
          <w:jc w:val="center"/>
        </w:trPr>
        <w:tc>
          <w:tcPr>
            <w:tcW w:w="15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F48806" w14:textId="77777777" w:rsidR="009D6ADF" w:rsidRDefault="009D6ADF" w:rsidP="00D16AFE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Resource Consumption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3586D" w14:textId="77777777" w:rsidR="009D6ADF" w:rsidRPr="001F5F1B" w:rsidRDefault="009D6ADF" w:rsidP="00D16AFE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Flash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340605" w14:textId="77777777" w:rsidR="009D6ADF" w:rsidRDefault="009D6ADF" w:rsidP="00D16AFE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9D6ADF" w14:paraId="67D8914F" w14:textId="77777777" w:rsidTr="00D16AFE">
        <w:trPr>
          <w:trHeight w:val="340"/>
          <w:jc w:val="center"/>
        </w:trPr>
        <w:tc>
          <w:tcPr>
            <w:tcW w:w="1532" w:type="dxa"/>
            <w:vMerge/>
            <w:vAlign w:val="center"/>
          </w:tcPr>
          <w:p w14:paraId="64C8B893" w14:textId="77777777" w:rsidR="009D6ADF" w:rsidRDefault="009D6ADF" w:rsidP="00D16AFE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5DC66F" w14:textId="77777777" w:rsidR="009D6ADF" w:rsidRPr="001F5F1B" w:rsidRDefault="009D6ADF" w:rsidP="00D16AFE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RAM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923A6F" w14:textId="77777777" w:rsidR="009D6ADF" w:rsidRDefault="009D6ADF" w:rsidP="00D16AFE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9D6ADF" w14:paraId="69F97A5A" w14:textId="77777777" w:rsidTr="00D16AFE">
        <w:trPr>
          <w:trHeight w:val="226"/>
          <w:jc w:val="center"/>
        </w:trPr>
        <w:tc>
          <w:tcPr>
            <w:tcW w:w="1532" w:type="dxa"/>
            <w:vMerge/>
            <w:vAlign w:val="center"/>
          </w:tcPr>
          <w:p w14:paraId="7A4B6D7F" w14:textId="77777777" w:rsidR="009D6ADF" w:rsidRDefault="009D6ADF" w:rsidP="00D16AFE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B48D42" w14:textId="77777777" w:rsidR="009D6ADF" w:rsidRPr="001F5F1B" w:rsidRDefault="009D6ADF" w:rsidP="00D16AFE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EEPROM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9BFB03" w14:textId="77777777" w:rsidR="009D6ADF" w:rsidRDefault="009D6ADF" w:rsidP="00D16AFE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9D6ADF" w14:paraId="3F6D9341" w14:textId="77777777" w:rsidTr="00D16AFE">
        <w:trPr>
          <w:trHeight w:val="317"/>
          <w:jc w:val="center"/>
        </w:trPr>
        <w:tc>
          <w:tcPr>
            <w:tcW w:w="1532" w:type="dxa"/>
            <w:vMerge/>
            <w:vAlign w:val="center"/>
          </w:tcPr>
          <w:p w14:paraId="22D7CDDA" w14:textId="77777777" w:rsidR="009D6ADF" w:rsidRDefault="009D6ADF" w:rsidP="00D16AFE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0E109" w14:textId="77777777" w:rsidR="009D6ADF" w:rsidRPr="001F5F1B" w:rsidRDefault="009D6ADF" w:rsidP="00D16AFE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CPU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602FD" w14:textId="77777777" w:rsidR="009D6ADF" w:rsidRDefault="009D6ADF" w:rsidP="00D16AFE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</w:tbl>
    <w:p w14:paraId="5F606853" w14:textId="77777777" w:rsidR="009D6ADF" w:rsidRPr="009D6ADF" w:rsidRDefault="009D6ADF" w:rsidP="009D6ADF">
      <w:pPr>
        <w:rPr>
          <w:lang w:eastAsia="zh-CN"/>
        </w:rPr>
      </w:pPr>
    </w:p>
    <w:p w14:paraId="251DE745" w14:textId="37CFA7F7" w:rsidR="00B27CC7" w:rsidRDefault="00B27CC7" w:rsidP="00B27CC7">
      <w:pPr>
        <w:pStyle w:val="Heading3"/>
        <w:numPr>
          <w:ilvl w:val="2"/>
          <w:numId w:val="18"/>
        </w:numPr>
        <w:adjustRightInd w:val="0"/>
        <w:spacing w:line="360" w:lineRule="auto"/>
        <w:rPr>
          <w:rFonts w:ascii="Times New Roman" w:eastAsia="SimSun" w:hAnsi="Times New Roman"/>
          <w:color w:val="000000" w:themeColor="text1"/>
          <w:lang w:eastAsia="zh-CN"/>
        </w:rPr>
      </w:pPr>
      <w:bookmarkStart w:id="149" w:name="_Toc124701085"/>
      <w:r>
        <w:rPr>
          <w:rFonts w:ascii="Times New Roman" w:eastAsia="SimSun" w:hAnsi="Times New Roman"/>
          <w:color w:val="000000" w:themeColor="text1"/>
          <w:lang w:eastAsia="zh-CN"/>
        </w:rPr>
        <w:t>COMP_0</w:t>
      </w:r>
      <w:r w:rsidR="0040451E">
        <w:rPr>
          <w:rFonts w:ascii="Times New Roman" w:eastAsia="SimSun" w:hAnsi="Times New Roman"/>
          <w:color w:val="000000" w:themeColor="text1"/>
          <w:lang w:eastAsia="zh-CN"/>
        </w:rPr>
        <w:t>5</w:t>
      </w:r>
      <w:r>
        <w:rPr>
          <w:rFonts w:ascii="Times New Roman" w:eastAsia="SimSun" w:hAnsi="Times New Roman"/>
          <w:color w:val="000000" w:themeColor="text1"/>
          <w:lang w:eastAsia="zh-CN"/>
        </w:rPr>
        <w:t xml:space="preserve">: Trigger </w:t>
      </w:r>
      <w:r>
        <w:rPr>
          <w:rFonts w:ascii="Times New Roman" w:eastAsia="SimSun" w:hAnsi="Times New Roman" w:hint="eastAsia"/>
          <w:color w:val="000000" w:themeColor="text1"/>
          <w:lang w:eastAsia="zh-CN"/>
        </w:rPr>
        <w:t>Mana</w:t>
      </w:r>
      <w:r>
        <w:rPr>
          <w:rFonts w:ascii="Times New Roman" w:eastAsia="SimSun" w:hAnsi="Times New Roman"/>
          <w:color w:val="000000" w:themeColor="text1"/>
          <w:lang w:eastAsia="zh-CN"/>
        </w:rPr>
        <w:t>ger</w:t>
      </w:r>
      <w:bookmarkEnd w:id="149"/>
    </w:p>
    <w:p w14:paraId="71820C47" w14:textId="77777777" w:rsidR="00B27CC7" w:rsidRPr="00B27CC7" w:rsidRDefault="00B27CC7" w:rsidP="00B27CC7">
      <w:pPr>
        <w:rPr>
          <w:lang w:eastAsia="zh-C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2"/>
        <w:gridCol w:w="1194"/>
        <w:gridCol w:w="5294"/>
      </w:tblGrid>
      <w:tr w:rsidR="00B73E7A" w14:paraId="5012A3F6" w14:textId="77777777" w:rsidTr="00E62A7C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30866" w14:textId="77777777" w:rsidR="00B73E7A" w:rsidRPr="002C3895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ID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D63095" w14:textId="6ED74C56" w:rsidR="00B73E7A" w:rsidRDefault="00B73E7A" w:rsidP="00E62A7C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rFonts w:hint="eastAsia"/>
                <w:sz w:val="22"/>
                <w:szCs w:val="14"/>
                <w:lang w:val="fr-FR"/>
              </w:rPr>
              <w:t>MO</w:t>
            </w:r>
            <w:r>
              <w:rPr>
                <w:sz w:val="22"/>
                <w:szCs w:val="14"/>
                <w:lang w:val="fr-FR"/>
              </w:rPr>
              <w:t>DECARD</w:t>
            </w:r>
            <w:r w:rsidRPr="00CC597A">
              <w:rPr>
                <w:sz w:val="22"/>
                <w:szCs w:val="14"/>
                <w:lang w:val="fr-FR"/>
              </w:rPr>
              <w:t>_COMP_0</w:t>
            </w:r>
            <w:r w:rsidR="00936FAB">
              <w:rPr>
                <w:sz w:val="22"/>
                <w:szCs w:val="14"/>
                <w:lang w:val="fr-FR"/>
              </w:rPr>
              <w:t>5</w:t>
            </w:r>
          </w:p>
        </w:tc>
      </w:tr>
      <w:tr w:rsidR="00B73E7A" w14:paraId="4D3521BD" w14:textId="77777777" w:rsidTr="00E62A7C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28FA6B" w14:textId="77777777" w:rsidR="00B73E7A" w:rsidRPr="002C3895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Layer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1BC3D9" w14:textId="383D40C4" w:rsidR="00B73E7A" w:rsidRDefault="00B73E7A" w:rsidP="00E62A7C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sz w:val="22"/>
                <w:szCs w:val="14"/>
                <w:lang w:val="fr-FR"/>
              </w:rPr>
              <w:t>Mode</w:t>
            </w:r>
            <w:r w:rsidRPr="000D6D29">
              <w:rPr>
                <w:sz w:val="22"/>
                <w:szCs w:val="14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14"/>
                <w:lang w:val="fr-FR"/>
              </w:rPr>
              <w:t>Card</w:t>
            </w:r>
            <w:proofErr w:type="spellEnd"/>
            <w:r w:rsidR="001463A0">
              <w:rPr>
                <w:rFonts w:hint="eastAsia"/>
                <w:sz w:val="22"/>
                <w:szCs w:val="14"/>
                <w:lang w:val="fr-FR"/>
              </w:rPr>
              <w:t xml:space="preserve"> </w:t>
            </w:r>
            <w:r w:rsidR="001463A0">
              <w:rPr>
                <w:sz w:val="22"/>
                <w:szCs w:val="14"/>
                <w:lang w:val="fr-FR"/>
              </w:rPr>
              <w:t>Component Layer</w:t>
            </w:r>
          </w:p>
        </w:tc>
      </w:tr>
      <w:tr w:rsidR="00B73E7A" w14:paraId="499E5206" w14:textId="77777777" w:rsidTr="00E62A7C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5C3B8F" w14:textId="77777777" w:rsidR="00B73E7A" w:rsidRPr="002C3895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Responsibility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65A602" w14:textId="1249BD80" w:rsidR="00B73E7A" w:rsidRDefault="00C545A8" w:rsidP="00E62A7C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sz w:val="22"/>
                <w:szCs w:val="14"/>
                <w:lang w:val="fr-FR"/>
              </w:rPr>
              <w:t>Trigger</w:t>
            </w:r>
            <w:r w:rsidR="0043030F">
              <w:rPr>
                <w:sz w:val="22"/>
                <w:szCs w:val="14"/>
                <w:lang w:val="fr-FR"/>
              </w:rPr>
              <w:t xml:space="preserve"> </w:t>
            </w:r>
            <w:r w:rsidR="0043030F">
              <w:rPr>
                <w:rFonts w:hint="eastAsia"/>
                <w:sz w:val="22"/>
                <w:szCs w:val="14"/>
                <w:lang w:val="fr-FR"/>
              </w:rPr>
              <w:t>Manager</w:t>
            </w:r>
            <w:r>
              <w:rPr>
                <w:sz w:val="22"/>
                <w:szCs w:val="14"/>
                <w:lang w:val="fr-FR"/>
              </w:rPr>
              <w:t xml:space="preserve"> </w:t>
            </w:r>
            <w:r w:rsidR="009A0B0D">
              <w:rPr>
                <w:sz w:val="22"/>
                <w:szCs w:val="14"/>
                <w:lang w:val="fr-FR"/>
              </w:rPr>
              <w:t>Component</w:t>
            </w:r>
          </w:p>
        </w:tc>
      </w:tr>
      <w:tr w:rsidR="00B73E7A" w:rsidRPr="00321429" w14:paraId="34D558D0" w14:textId="77777777" w:rsidTr="00E62A7C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BD8BF7" w14:textId="77777777" w:rsidR="00B73E7A" w:rsidRPr="002C3895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Req Allocation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597C29" w14:textId="39199157" w:rsidR="0043030F" w:rsidRDefault="0043030F" w:rsidP="00ED775C">
            <w:pPr>
              <w:pStyle w:val="HR"/>
              <w:numPr>
                <w:ilvl w:val="0"/>
                <w:numId w:val="38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根据卡片</w:t>
            </w:r>
            <w:r>
              <w:rPr>
                <w:rFonts w:hint="eastAsia"/>
                <w:sz w:val="16"/>
                <w:szCs w:val="8"/>
                <w:lang w:val="fr-FR"/>
              </w:rPr>
              <w:t>ID</w:t>
            </w:r>
            <w:r>
              <w:rPr>
                <w:rFonts w:hint="eastAsia"/>
                <w:sz w:val="16"/>
                <w:szCs w:val="8"/>
                <w:lang w:val="fr-FR"/>
              </w:rPr>
              <w:t>获取</w:t>
            </w:r>
            <w:r w:rsidR="007D4A20">
              <w:rPr>
                <w:rFonts w:hint="eastAsia"/>
                <w:sz w:val="16"/>
                <w:szCs w:val="8"/>
                <w:lang w:val="fr-FR"/>
              </w:rPr>
              <w:t>所有条件（条件</w:t>
            </w:r>
            <w:r w:rsidR="007D4A20">
              <w:rPr>
                <w:rFonts w:hint="eastAsia"/>
                <w:sz w:val="16"/>
                <w:szCs w:val="8"/>
                <w:lang w:val="fr-FR"/>
              </w:rPr>
              <w:t>ID</w:t>
            </w:r>
            <w:r w:rsidR="007D4A20">
              <w:rPr>
                <w:rFonts w:hint="eastAsia"/>
                <w:sz w:val="16"/>
                <w:szCs w:val="8"/>
                <w:lang w:val="fr-FR"/>
              </w:rPr>
              <w:t>，条件值）</w:t>
            </w:r>
          </w:p>
          <w:p w14:paraId="0A8834E7" w14:textId="443C3DB4" w:rsidR="0066316B" w:rsidRDefault="0066316B" w:rsidP="00ED775C">
            <w:pPr>
              <w:pStyle w:val="HR"/>
              <w:numPr>
                <w:ilvl w:val="0"/>
                <w:numId w:val="38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根据条件</w:t>
            </w:r>
            <w:r>
              <w:rPr>
                <w:rFonts w:hint="eastAsia"/>
                <w:sz w:val="16"/>
                <w:szCs w:val="8"/>
                <w:lang w:val="fr-FR"/>
              </w:rPr>
              <w:t>ID</w:t>
            </w:r>
            <w:r>
              <w:rPr>
                <w:rFonts w:hint="eastAsia"/>
                <w:sz w:val="16"/>
                <w:szCs w:val="8"/>
                <w:lang w:val="fr-FR"/>
              </w:rPr>
              <w:t>获取条件信息</w:t>
            </w:r>
          </w:p>
          <w:p w14:paraId="4D631FA3" w14:textId="24E98D60" w:rsidR="00ED775C" w:rsidRPr="00ED775C" w:rsidRDefault="00ED775C" w:rsidP="00ED775C">
            <w:pPr>
              <w:pStyle w:val="HR"/>
              <w:numPr>
                <w:ilvl w:val="0"/>
                <w:numId w:val="38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ED775C">
              <w:rPr>
                <w:rFonts w:hint="eastAsia"/>
                <w:sz w:val="16"/>
                <w:szCs w:val="8"/>
                <w:lang w:val="fr-FR"/>
              </w:rPr>
              <w:t>根据</w:t>
            </w:r>
            <w:r w:rsidR="001D7563">
              <w:rPr>
                <w:rFonts w:hint="eastAsia"/>
                <w:sz w:val="16"/>
                <w:szCs w:val="8"/>
                <w:lang w:val="fr-FR"/>
              </w:rPr>
              <w:t>卡片</w:t>
            </w:r>
            <w:r w:rsidR="001D7563">
              <w:rPr>
                <w:rFonts w:hint="eastAsia"/>
                <w:sz w:val="16"/>
                <w:szCs w:val="8"/>
                <w:lang w:val="fr-FR"/>
              </w:rPr>
              <w:t>ID</w:t>
            </w:r>
            <w:r w:rsidRPr="00ED775C">
              <w:rPr>
                <w:rFonts w:hint="eastAsia"/>
                <w:sz w:val="16"/>
                <w:szCs w:val="8"/>
                <w:lang w:val="fr-FR"/>
              </w:rPr>
              <w:t>获取</w:t>
            </w:r>
            <w:r w:rsidR="001D7563">
              <w:rPr>
                <w:rFonts w:hint="eastAsia"/>
                <w:sz w:val="16"/>
                <w:szCs w:val="8"/>
                <w:lang w:val="fr-FR"/>
              </w:rPr>
              <w:t>所有条件</w:t>
            </w:r>
            <w:r w:rsidRPr="00ED775C">
              <w:rPr>
                <w:rFonts w:hint="eastAsia"/>
                <w:sz w:val="16"/>
                <w:szCs w:val="8"/>
                <w:lang w:val="fr-FR"/>
              </w:rPr>
              <w:t>信息</w:t>
            </w:r>
          </w:p>
          <w:p w14:paraId="6EC18D0C" w14:textId="6056D5FC" w:rsidR="00ED775C" w:rsidRPr="00ED775C" w:rsidRDefault="00ED775C" w:rsidP="00ED775C">
            <w:pPr>
              <w:pStyle w:val="HR"/>
              <w:numPr>
                <w:ilvl w:val="0"/>
                <w:numId w:val="38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ED775C">
              <w:rPr>
                <w:rFonts w:hint="eastAsia"/>
                <w:sz w:val="16"/>
                <w:szCs w:val="8"/>
                <w:lang w:val="fr-FR"/>
              </w:rPr>
              <w:t>启用</w:t>
            </w:r>
            <w:r w:rsidR="00382111">
              <w:rPr>
                <w:rFonts w:hint="eastAsia"/>
                <w:sz w:val="16"/>
                <w:szCs w:val="8"/>
                <w:lang w:val="fr-FR"/>
              </w:rPr>
              <w:t>触发器</w:t>
            </w:r>
            <w:r w:rsidRPr="00ED775C">
              <w:rPr>
                <w:rFonts w:hint="eastAsia"/>
                <w:sz w:val="16"/>
                <w:szCs w:val="8"/>
                <w:lang w:val="fr-FR"/>
              </w:rPr>
              <w:t>（开启自动，注册自动触发条件）</w:t>
            </w:r>
          </w:p>
          <w:p w14:paraId="124D0796" w14:textId="57F0B350" w:rsidR="00ED775C" w:rsidRPr="00ED775C" w:rsidRDefault="00ED775C" w:rsidP="00ED775C">
            <w:pPr>
              <w:pStyle w:val="HR"/>
              <w:numPr>
                <w:ilvl w:val="0"/>
                <w:numId w:val="38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ED775C">
              <w:rPr>
                <w:rFonts w:hint="eastAsia"/>
                <w:sz w:val="16"/>
                <w:szCs w:val="8"/>
                <w:lang w:val="fr-FR"/>
              </w:rPr>
              <w:t>禁用</w:t>
            </w:r>
            <w:r w:rsidR="00382111">
              <w:rPr>
                <w:rFonts w:hint="eastAsia"/>
                <w:sz w:val="16"/>
                <w:szCs w:val="8"/>
                <w:lang w:val="fr-FR"/>
              </w:rPr>
              <w:t>触发器</w:t>
            </w:r>
            <w:r w:rsidRPr="00ED775C">
              <w:rPr>
                <w:rFonts w:hint="eastAsia"/>
                <w:sz w:val="16"/>
                <w:szCs w:val="8"/>
                <w:lang w:val="fr-FR"/>
              </w:rPr>
              <w:t>（关闭自动）</w:t>
            </w:r>
          </w:p>
          <w:p w14:paraId="3028D3A5" w14:textId="62F747A7" w:rsidR="00ED775C" w:rsidRPr="00ED775C" w:rsidRDefault="00ED775C" w:rsidP="00ED775C">
            <w:pPr>
              <w:pStyle w:val="HR"/>
              <w:numPr>
                <w:ilvl w:val="0"/>
                <w:numId w:val="38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ED775C">
              <w:rPr>
                <w:rFonts w:hint="eastAsia"/>
                <w:sz w:val="16"/>
                <w:szCs w:val="8"/>
                <w:lang w:val="fr-FR"/>
              </w:rPr>
              <w:t>校验运行环境</w:t>
            </w:r>
          </w:p>
          <w:p w14:paraId="294C25BA" w14:textId="13ACD314" w:rsidR="00ED775C" w:rsidRDefault="00ED775C" w:rsidP="00ED775C">
            <w:pPr>
              <w:pStyle w:val="HR"/>
              <w:numPr>
                <w:ilvl w:val="0"/>
                <w:numId w:val="38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ED775C">
              <w:rPr>
                <w:rFonts w:hint="eastAsia"/>
                <w:sz w:val="16"/>
                <w:szCs w:val="8"/>
                <w:lang w:val="fr-FR"/>
              </w:rPr>
              <w:t>创建卡片触发器</w:t>
            </w:r>
          </w:p>
          <w:p w14:paraId="769F4D1E" w14:textId="6EC00E95" w:rsidR="0089461E" w:rsidRDefault="00CE7228" w:rsidP="00ED775C">
            <w:pPr>
              <w:pStyle w:val="HR"/>
              <w:numPr>
                <w:ilvl w:val="0"/>
                <w:numId w:val="38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添加</w:t>
            </w:r>
            <w:r w:rsidR="0089461E">
              <w:rPr>
                <w:rFonts w:hint="eastAsia"/>
                <w:sz w:val="16"/>
                <w:szCs w:val="8"/>
                <w:lang w:val="fr-FR"/>
              </w:rPr>
              <w:t>卡片触发条件</w:t>
            </w:r>
          </w:p>
          <w:p w14:paraId="3F030B6D" w14:textId="181364DB" w:rsidR="004C3E42" w:rsidRDefault="004C3E42" w:rsidP="00ED775C">
            <w:pPr>
              <w:pStyle w:val="HR"/>
              <w:numPr>
                <w:ilvl w:val="0"/>
                <w:numId w:val="38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编辑卡片触发条件</w:t>
            </w:r>
          </w:p>
          <w:p w14:paraId="3B10E1F4" w14:textId="09732BA1" w:rsidR="00954541" w:rsidRPr="00ED775C" w:rsidRDefault="00954541" w:rsidP="00ED775C">
            <w:pPr>
              <w:pStyle w:val="HR"/>
              <w:numPr>
                <w:ilvl w:val="0"/>
                <w:numId w:val="38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重置卡片触发条件</w:t>
            </w:r>
          </w:p>
          <w:p w14:paraId="63CFC56A" w14:textId="2CDB9747" w:rsidR="00E15997" w:rsidRPr="004C3E42" w:rsidRDefault="005149D6" w:rsidP="004C3E42">
            <w:pPr>
              <w:pStyle w:val="HR"/>
              <w:numPr>
                <w:ilvl w:val="0"/>
                <w:numId w:val="38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获取</w:t>
            </w:r>
            <w:r w:rsidR="00ED775C" w:rsidRPr="00ED775C">
              <w:rPr>
                <w:rFonts w:hint="eastAsia"/>
                <w:sz w:val="16"/>
                <w:szCs w:val="8"/>
                <w:lang w:val="fr-FR"/>
              </w:rPr>
              <w:t>所有的触发条件列表</w:t>
            </w:r>
          </w:p>
        </w:tc>
      </w:tr>
      <w:tr w:rsidR="00B73E7A" w14:paraId="67BC3582" w14:textId="77777777" w:rsidTr="00E62A7C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BCED37" w14:textId="77777777" w:rsidR="00B73E7A" w:rsidRPr="001F5F1B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Source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54607" w14:textId="77777777" w:rsidR="00B73E7A" w:rsidRDefault="00B73E7A" w:rsidP="00E62A7C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B73E7A" w14:paraId="54BC5DF9" w14:textId="77777777" w:rsidTr="00E62A7C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DBA8E" w14:textId="77777777" w:rsidR="00B73E7A" w:rsidRPr="001F5F1B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lastRenderedPageBreak/>
              <w:t>ASIL Class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CABCDE" w14:textId="77777777" w:rsidR="00B73E7A" w:rsidRDefault="00B73E7A" w:rsidP="00E62A7C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B73E7A" w14:paraId="10330B34" w14:textId="77777777" w:rsidTr="00E62A7C">
        <w:trPr>
          <w:trHeight w:val="283"/>
          <w:jc w:val="center"/>
        </w:trPr>
        <w:tc>
          <w:tcPr>
            <w:tcW w:w="15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E04AE" w14:textId="77777777" w:rsidR="00B73E7A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Resource Consumption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B65E46" w14:textId="77777777" w:rsidR="00B73E7A" w:rsidRPr="001F5F1B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Flash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4BA62E" w14:textId="77777777" w:rsidR="00B73E7A" w:rsidRDefault="00B73E7A" w:rsidP="00E62A7C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B73E7A" w14:paraId="7CDF242A" w14:textId="77777777" w:rsidTr="00E62A7C">
        <w:trPr>
          <w:trHeight w:val="340"/>
          <w:jc w:val="center"/>
        </w:trPr>
        <w:tc>
          <w:tcPr>
            <w:tcW w:w="1532" w:type="dxa"/>
            <w:vMerge/>
            <w:vAlign w:val="center"/>
          </w:tcPr>
          <w:p w14:paraId="1141913A" w14:textId="77777777" w:rsidR="00B73E7A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6D0E8D" w14:textId="77777777" w:rsidR="00B73E7A" w:rsidRPr="001F5F1B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RAM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3FEB4" w14:textId="77777777" w:rsidR="00B73E7A" w:rsidRDefault="00B73E7A" w:rsidP="00E62A7C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B73E7A" w14:paraId="6A3978E3" w14:textId="77777777" w:rsidTr="00E62A7C">
        <w:trPr>
          <w:trHeight w:val="226"/>
          <w:jc w:val="center"/>
        </w:trPr>
        <w:tc>
          <w:tcPr>
            <w:tcW w:w="1532" w:type="dxa"/>
            <w:vMerge/>
            <w:vAlign w:val="center"/>
          </w:tcPr>
          <w:p w14:paraId="177B6B3A" w14:textId="77777777" w:rsidR="00B73E7A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CD4F3B" w14:textId="77777777" w:rsidR="00B73E7A" w:rsidRPr="001F5F1B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EEPROM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658F5C" w14:textId="77777777" w:rsidR="00B73E7A" w:rsidRDefault="00B73E7A" w:rsidP="00E62A7C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B73E7A" w14:paraId="106327C1" w14:textId="77777777" w:rsidTr="00E62A7C">
        <w:trPr>
          <w:trHeight w:val="317"/>
          <w:jc w:val="center"/>
        </w:trPr>
        <w:tc>
          <w:tcPr>
            <w:tcW w:w="1532" w:type="dxa"/>
            <w:vMerge/>
            <w:vAlign w:val="center"/>
          </w:tcPr>
          <w:p w14:paraId="39DF8CB5" w14:textId="77777777" w:rsidR="00B73E7A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25D957" w14:textId="77777777" w:rsidR="00B73E7A" w:rsidRPr="001F5F1B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CPU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0FB36C" w14:textId="77777777" w:rsidR="00B73E7A" w:rsidRDefault="00B73E7A" w:rsidP="00E62A7C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</w:tbl>
    <w:p w14:paraId="48AEFD2A" w14:textId="718355F0" w:rsidR="00B73E7A" w:rsidRDefault="00B73E7A" w:rsidP="00B73E7A">
      <w:pPr>
        <w:rPr>
          <w:lang w:eastAsia="zh-CN"/>
        </w:rPr>
      </w:pPr>
    </w:p>
    <w:p w14:paraId="3D3E1664" w14:textId="537FF4DC" w:rsidR="00155064" w:rsidRDefault="00155064" w:rsidP="003D0D7E">
      <w:pPr>
        <w:pStyle w:val="Heading3"/>
        <w:numPr>
          <w:ilvl w:val="2"/>
          <w:numId w:val="18"/>
        </w:numPr>
        <w:adjustRightInd w:val="0"/>
        <w:spacing w:line="360" w:lineRule="auto"/>
        <w:rPr>
          <w:rFonts w:ascii="Times New Roman" w:eastAsia="SimSun" w:hAnsi="Times New Roman"/>
          <w:color w:val="000000" w:themeColor="text1"/>
          <w:lang w:eastAsia="zh-CN"/>
        </w:rPr>
      </w:pPr>
      <w:bookmarkStart w:id="150" w:name="_Toc124701086"/>
      <w:r>
        <w:rPr>
          <w:rFonts w:ascii="Times New Roman" w:eastAsia="SimSun" w:hAnsi="Times New Roman"/>
          <w:color w:val="000000" w:themeColor="text1"/>
          <w:lang w:eastAsia="zh-CN"/>
        </w:rPr>
        <w:t>COMP_0</w:t>
      </w:r>
      <w:r w:rsidR="00A775CD">
        <w:rPr>
          <w:rFonts w:ascii="Times New Roman" w:eastAsia="SimSun" w:hAnsi="Times New Roman"/>
          <w:color w:val="000000" w:themeColor="text1"/>
          <w:lang w:eastAsia="zh-CN"/>
        </w:rPr>
        <w:t>6</w:t>
      </w:r>
      <w:r>
        <w:rPr>
          <w:rFonts w:ascii="Times New Roman" w:eastAsia="SimSun" w:hAnsi="Times New Roman"/>
          <w:color w:val="000000" w:themeColor="text1"/>
          <w:lang w:eastAsia="zh-CN"/>
        </w:rPr>
        <w:t>: Execut</w:t>
      </w:r>
      <w:r w:rsidR="0066680D">
        <w:rPr>
          <w:rFonts w:ascii="Times New Roman" w:eastAsia="SimSun" w:hAnsi="Times New Roman"/>
          <w:color w:val="000000" w:themeColor="text1"/>
          <w:lang w:eastAsia="zh-CN"/>
        </w:rPr>
        <w:t>or</w:t>
      </w:r>
      <w:r w:rsidR="00AE7B69">
        <w:rPr>
          <w:rFonts w:ascii="Times New Roman" w:eastAsia="SimSun" w:hAnsi="Times New Roman"/>
          <w:color w:val="000000" w:themeColor="text1"/>
          <w:lang w:eastAsia="zh-CN"/>
        </w:rPr>
        <w:t xml:space="preserve"> Manager</w:t>
      </w:r>
      <w:bookmarkEnd w:id="15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2"/>
        <w:gridCol w:w="1194"/>
        <w:gridCol w:w="5294"/>
      </w:tblGrid>
      <w:tr w:rsidR="008D1EF1" w14:paraId="01F7F7FA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6B8FB" w14:textId="77777777" w:rsidR="008D1EF1" w:rsidRPr="002C3895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ID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D36C8C" w14:textId="154A6838" w:rsidR="008D1EF1" w:rsidRDefault="008D1EF1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rFonts w:hint="eastAsia"/>
                <w:sz w:val="22"/>
                <w:szCs w:val="14"/>
                <w:lang w:val="fr-FR"/>
              </w:rPr>
              <w:t>MO</w:t>
            </w:r>
            <w:r>
              <w:rPr>
                <w:sz w:val="22"/>
                <w:szCs w:val="14"/>
                <w:lang w:val="fr-FR"/>
              </w:rPr>
              <w:t>DECARD</w:t>
            </w:r>
            <w:r w:rsidRPr="00CC597A">
              <w:rPr>
                <w:sz w:val="22"/>
                <w:szCs w:val="14"/>
                <w:lang w:val="fr-FR"/>
              </w:rPr>
              <w:t>_COMP_0</w:t>
            </w:r>
            <w:r w:rsidR="001F37A1">
              <w:rPr>
                <w:sz w:val="22"/>
                <w:szCs w:val="14"/>
                <w:lang w:val="fr-FR"/>
              </w:rPr>
              <w:t>6</w:t>
            </w:r>
          </w:p>
        </w:tc>
      </w:tr>
      <w:tr w:rsidR="008D1EF1" w14:paraId="143B1B30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F0DF61" w14:textId="77777777" w:rsidR="008D1EF1" w:rsidRPr="002C3895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Layer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B65080" w14:textId="035410CF" w:rsidR="008D1EF1" w:rsidRDefault="008D1EF1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sz w:val="22"/>
                <w:szCs w:val="14"/>
                <w:lang w:val="fr-FR"/>
              </w:rPr>
              <w:t>Mode</w:t>
            </w:r>
            <w:r w:rsidRPr="000D6D29">
              <w:rPr>
                <w:sz w:val="22"/>
                <w:szCs w:val="14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14"/>
                <w:lang w:val="fr-FR"/>
              </w:rPr>
              <w:t>Card</w:t>
            </w:r>
            <w:proofErr w:type="spellEnd"/>
            <w:r w:rsidR="00E8138F">
              <w:rPr>
                <w:sz w:val="22"/>
                <w:szCs w:val="14"/>
                <w:lang w:val="fr-FR"/>
              </w:rPr>
              <w:t xml:space="preserve"> Component Layer</w:t>
            </w:r>
          </w:p>
        </w:tc>
      </w:tr>
      <w:tr w:rsidR="008D1EF1" w14:paraId="07619502" w14:textId="77777777" w:rsidTr="00DE403A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8ECE5D" w14:textId="77777777" w:rsidR="008D1EF1" w:rsidRPr="002C3895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Responsibility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8F9C08" w14:textId="1F8A66BD" w:rsidR="008D1EF1" w:rsidRDefault="001F41C5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proofErr w:type="spellStart"/>
            <w:r>
              <w:rPr>
                <w:sz w:val="22"/>
                <w:szCs w:val="14"/>
                <w:lang w:val="fr-FR"/>
              </w:rPr>
              <w:t>Execut</w:t>
            </w:r>
            <w:r w:rsidR="001C0858">
              <w:rPr>
                <w:sz w:val="22"/>
                <w:szCs w:val="14"/>
                <w:lang w:val="fr-FR"/>
              </w:rPr>
              <w:t>or</w:t>
            </w:r>
            <w:proofErr w:type="spellEnd"/>
            <w:r w:rsidR="008D1EF1">
              <w:rPr>
                <w:sz w:val="22"/>
                <w:szCs w:val="14"/>
                <w:lang w:val="fr-FR"/>
              </w:rPr>
              <w:t xml:space="preserve"> </w:t>
            </w:r>
            <w:r w:rsidR="0065503D">
              <w:rPr>
                <w:sz w:val="22"/>
                <w:szCs w:val="14"/>
                <w:lang w:val="fr-FR"/>
              </w:rPr>
              <w:t xml:space="preserve">Manager </w:t>
            </w:r>
            <w:r w:rsidR="001C0858">
              <w:rPr>
                <w:rFonts w:hint="eastAsia"/>
                <w:sz w:val="22"/>
                <w:szCs w:val="14"/>
                <w:lang w:val="fr-FR"/>
              </w:rPr>
              <w:t>Component</w:t>
            </w:r>
          </w:p>
        </w:tc>
      </w:tr>
      <w:tr w:rsidR="008D1EF1" w:rsidRPr="00321429" w14:paraId="67A69E9C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9E26BF" w14:textId="77777777" w:rsidR="008D1EF1" w:rsidRPr="002C3895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Req Allocation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DC9301" w14:textId="22E73CDB" w:rsidR="00274C64" w:rsidRPr="00274C64" w:rsidRDefault="00274C64" w:rsidP="00274C64">
            <w:pPr>
              <w:pStyle w:val="HR"/>
              <w:numPr>
                <w:ilvl w:val="0"/>
                <w:numId w:val="39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274C64">
              <w:rPr>
                <w:rFonts w:hint="eastAsia"/>
                <w:sz w:val="16"/>
                <w:szCs w:val="8"/>
                <w:lang w:val="fr-FR"/>
              </w:rPr>
              <w:t>根据卡片</w:t>
            </w:r>
            <w:r w:rsidRPr="00274C64">
              <w:rPr>
                <w:sz w:val="16"/>
                <w:szCs w:val="8"/>
                <w:lang w:val="fr-FR"/>
              </w:rPr>
              <w:t>ID</w:t>
            </w:r>
            <w:r w:rsidRPr="00274C64">
              <w:rPr>
                <w:rFonts w:hint="eastAsia"/>
                <w:sz w:val="16"/>
                <w:szCs w:val="8"/>
                <w:lang w:val="fr-FR"/>
              </w:rPr>
              <w:t>获取所有任务（任务</w:t>
            </w:r>
            <w:r w:rsidRPr="00274C64">
              <w:rPr>
                <w:sz w:val="16"/>
                <w:szCs w:val="8"/>
                <w:lang w:val="fr-FR"/>
              </w:rPr>
              <w:t>ID,</w:t>
            </w:r>
            <w:r w:rsidRPr="00274C64">
              <w:rPr>
                <w:rFonts w:hint="eastAsia"/>
                <w:sz w:val="16"/>
                <w:szCs w:val="8"/>
                <w:lang w:val="fr-FR"/>
              </w:rPr>
              <w:t>任务值）</w:t>
            </w:r>
          </w:p>
          <w:p w14:paraId="6D003E71" w14:textId="0722A1E1" w:rsidR="00274C64" w:rsidRPr="00274C64" w:rsidRDefault="00274C64" w:rsidP="00274C64">
            <w:pPr>
              <w:pStyle w:val="HR"/>
              <w:numPr>
                <w:ilvl w:val="0"/>
                <w:numId w:val="39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274C64">
              <w:rPr>
                <w:rFonts w:hint="eastAsia"/>
                <w:sz w:val="16"/>
                <w:szCs w:val="8"/>
                <w:lang w:val="fr-FR"/>
              </w:rPr>
              <w:t>根据任务</w:t>
            </w:r>
            <w:r w:rsidRPr="00274C64">
              <w:rPr>
                <w:sz w:val="16"/>
                <w:szCs w:val="8"/>
                <w:lang w:val="fr-FR"/>
              </w:rPr>
              <w:t>ID</w:t>
            </w:r>
            <w:r w:rsidRPr="00274C64">
              <w:rPr>
                <w:rFonts w:hint="eastAsia"/>
                <w:sz w:val="16"/>
                <w:szCs w:val="8"/>
                <w:lang w:val="fr-FR"/>
              </w:rPr>
              <w:t>获取任务信息</w:t>
            </w:r>
          </w:p>
          <w:p w14:paraId="3D6864EB" w14:textId="2491582E" w:rsidR="00274C64" w:rsidRPr="00274C64" w:rsidRDefault="00274C64" w:rsidP="00274C64">
            <w:pPr>
              <w:pStyle w:val="HR"/>
              <w:numPr>
                <w:ilvl w:val="0"/>
                <w:numId w:val="39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274C64">
              <w:rPr>
                <w:rFonts w:hint="eastAsia"/>
                <w:sz w:val="16"/>
                <w:szCs w:val="8"/>
                <w:lang w:val="fr-FR"/>
              </w:rPr>
              <w:t>根据卡片</w:t>
            </w:r>
            <w:r w:rsidRPr="00274C64">
              <w:rPr>
                <w:sz w:val="16"/>
                <w:szCs w:val="8"/>
                <w:lang w:val="fr-FR"/>
              </w:rPr>
              <w:t>ID</w:t>
            </w:r>
            <w:r w:rsidRPr="00274C64">
              <w:rPr>
                <w:rFonts w:hint="eastAsia"/>
                <w:sz w:val="16"/>
                <w:szCs w:val="8"/>
                <w:lang w:val="fr-FR"/>
              </w:rPr>
              <w:t>获取所有任务信息</w:t>
            </w:r>
          </w:p>
          <w:p w14:paraId="68F46C8D" w14:textId="38F45C80" w:rsidR="00274C64" w:rsidRPr="00274C64" w:rsidRDefault="00274C64" w:rsidP="00274C64">
            <w:pPr>
              <w:pStyle w:val="HR"/>
              <w:numPr>
                <w:ilvl w:val="0"/>
                <w:numId w:val="39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274C64">
              <w:rPr>
                <w:rFonts w:hint="eastAsia"/>
                <w:sz w:val="16"/>
                <w:szCs w:val="8"/>
                <w:lang w:val="fr-FR"/>
              </w:rPr>
              <w:t>创建卡片执行器</w:t>
            </w:r>
          </w:p>
          <w:p w14:paraId="03F54D9E" w14:textId="25DD6115" w:rsidR="00274C64" w:rsidRPr="00274C64" w:rsidRDefault="00274C64" w:rsidP="00274C64">
            <w:pPr>
              <w:pStyle w:val="HR"/>
              <w:numPr>
                <w:ilvl w:val="0"/>
                <w:numId w:val="39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274C64">
              <w:rPr>
                <w:rFonts w:hint="eastAsia"/>
                <w:sz w:val="16"/>
                <w:szCs w:val="8"/>
                <w:lang w:val="fr-FR"/>
              </w:rPr>
              <w:t>添加卡片执行任务</w:t>
            </w:r>
          </w:p>
          <w:p w14:paraId="74AF6B8E" w14:textId="3A326431" w:rsidR="00274C64" w:rsidRPr="00274C64" w:rsidRDefault="00274C64" w:rsidP="00274C64">
            <w:pPr>
              <w:pStyle w:val="HR"/>
              <w:numPr>
                <w:ilvl w:val="0"/>
                <w:numId w:val="39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274C64">
              <w:rPr>
                <w:rFonts w:hint="eastAsia"/>
                <w:sz w:val="16"/>
                <w:szCs w:val="8"/>
                <w:lang w:val="fr-FR"/>
              </w:rPr>
              <w:t>编辑卡片执行任务</w:t>
            </w:r>
          </w:p>
          <w:p w14:paraId="08BE1988" w14:textId="6C17CDC6" w:rsidR="00274C64" w:rsidRPr="00274C64" w:rsidRDefault="00274C64" w:rsidP="00274C64">
            <w:pPr>
              <w:pStyle w:val="HR"/>
              <w:numPr>
                <w:ilvl w:val="0"/>
                <w:numId w:val="39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274C64">
              <w:rPr>
                <w:rFonts w:hint="eastAsia"/>
                <w:sz w:val="16"/>
                <w:szCs w:val="8"/>
                <w:lang w:val="fr-FR"/>
              </w:rPr>
              <w:t>重置卡片执行任务</w:t>
            </w:r>
          </w:p>
          <w:p w14:paraId="7FE61C17" w14:textId="4C262C52" w:rsidR="00274C64" w:rsidRPr="00274C64" w:rsidRDefault="00274C64" w:rsidP="009C378E">
            <w:pPr>
              <w:pStyle w:val="HR"/>
              <w:numPr>
                <w:ilvl w:val="0"/>
                <w:numId w:val="39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274C64">
              <w:rPr>
                <w:rFonts w:hint="eastAsia"/>
                <w:sz w:val="16"/>
                <w:szCs w:val="8"/>
                <w:lang w:val="fr-FR"/>
              </w:rPr>
              <w:t>查询所有任务列表</w:t>
            </w:r>
          </w:p>
          <w:p w14:paraId="5F414FFE" w14:textId="7B5C1A42" w:rsidR="00460201" w:rsidRPr="00F21D9A" w:rsidRDefault="00274C64" w:rsidP="009C378E">
            <w:pPr>
              <w:pStyle w:val="HR"/>
              <w:numPr>
                <w:ilvl w:val="0"/>
                <w:numId w:val="39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274C64">
              <w:rPr>
                <w:rFonts w:hint="eastAsia"/>
                <w:sz w:val="16"/>
                <w:szCs w:val="8"/>
                <w:lang w:val="fr-FR"/>
              </w:rPr>
              <w:t>执行任务</w:t>
            </w:r>
          </w:p>
        </w:tc>
      </w:tr>
      <w:tr w:rsidR="008D1EF1" w14:paraId="240A394D" w14:textId="77777777" w:rsidTr="00DE403A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1FB09E" w14:textId="77777777" w:rsidR="008D1EF1" w:rsidRPr="001F5F1B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Source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C79775" w14:textId="77777777" w:rsidR="008D1EF1" w:rsidRDefault="008D1EF1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8D1EF1" w14:paraId="07BC4360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44F1A0" w14:textId="77777777" w:rsidR="008D1EF1" w:rsidRPr="001F5F1B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ASIL Class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F658DF" w14:textId="77777777" w:rsidR="008D1EF1" w:rsidRDefault="008D1EF1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8D1EF1" w14:paraId="6CFF842E" w14:textId="77777777" w:rsidTr="00DE403A">
        <w:trPr>
          <w:trHeight w:val="283"/>
          <w:jc w:val="center"/>
        </w:trPr>
        <w:tc>
          <w:tcPr>
            <w:tcW w:w="15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715DC4" w14:textId="77777777" w:rsidR="008D1EF1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Resource Consumption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270245" w14:textId="77777777" w:rsidR="008D1EF1" w:rsidRPr="001F5F1B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Flash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ED147" w14:textId="77777777" w:rsidR="008D1EF1" w:rsidRDefault="008D1EF1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8D1EF1" w14:paraId="7886D5AC" w14:textId="77777777" w:rsidTr="00DE403A">
        <w:trPr>
          <w:trHeight w:val="340"/>
          <w:jc w:val="center"/>
        </w:trPr>
        <w:tc>
          <w:tcPr>
            <w:tcW w:w="1532" w:type="dxa"/>
            <w:vMerge/>
            <w:vAlign w:val="center"/>
          </w:tcPr>
          <w:p w14:paraId="217ECE6D" w14:textId="77777777" w:rsidR="008D1EF1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C1ECDD" w14:textId="77777777" w:rsidR="008D1EF1" w:rsidRPr="001F5F1B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RAM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A895C7" w14:textId="77777777" w:rsidR="008D1EF1" w:rsidRDefault="008D1EF1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8D1EF1" w14:paraId="1BCA5D86" w14:textId="77777777" w:rsidTr="00DE403A">
        <w:trPr>
          <w:trHeight w:val="226"/>
          <w:jc w:val="center"/>
        </w:trPr>
        <w:tc>
          <w:tcPr>
            <w:tcW w:w="1532" w:type="dxa"/>
            <w:vMerge/>
            <w:vAlign w:val="center"/>
          </w:tcPr>
          <w:p w14:paraId="67C01447" w14:textId="77777777" w:rsidR="008D1EF1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6DE1B" w14:textId="77777777" w:rsidR="008D1EF1" w:rsidRPr="001F5F1B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EEPROM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38462" w14:textId="77777777" w:rsidR="008D1EF1" w:rsidRDefault="008D1EF1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8D1EF1" w14:paraId="4016CBE9" w14:textId="77777777" w:rsidTr="00DE403A">
        <w:trPr>
          <w:trHeight w:val="317"/>
          <w:jc w:val="center"/>
        </w:trPr>
        <w:tc>
          <w:tcPr>
            <w:tcW w:w="1532" w:type="dxa"/>
            <w:vMerge/>
            <w:vAlign w:val="center"/>
          </w:tcPr>
          <w:p w14:paraId="3D72A0D1" w14:textId="77777777" w:rsidR="008D1EF1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90422C" w14:textId="77777777" w:rsidR="008D1EF1" w:rsidRPr="001F5F1B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CPU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47806E" w14:textId="77777777" w:rsidR="008D1EF1" w:rsidRDefault="008D1EF1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</w:tbl>
    <w:p w14:paraId="5684BC71" w14:textId="0E4535D8" w:rsidR="00155064" w:rsidRDefault="00155064" w:rsidP="00B73E7A">
      <w:pPr>
        <w:rPr>
          <w:lang w:eastAsia="zh-CN"/>
        </w:rPr>
      </w:pPr>
    </w:p>
    <w:p w14:paraId="63F908A7" w14:textId="1F5D01C6" w:rsidR="00344CE4" w:rsidRDefault="00344CE4" w:rsidP="003D0D7E">
      <w:pPr>
        <w:pStyle w:val="Heading3"/>
        <w:numPr>
          <w:ilvl w:val="2"/>
          <w:numId w:val="18"/>
        </w:numPr>
        <w:adjustRightInd w:val="0"/>
        <w:spacing w:line="360" w:lineRule="auto"/>
        <w:rPr>
          <w:rFonts w:ascii="Times New Roman" w:eastAsia="SimSun" w:hAnsi="Times New Roman"/>
          <w:color w:val="000000" w:themeColor="text1"/>
          <w:lang w:eastAsia="zh-CN"/>
        </w:rPr>
      </w:pPr>
      <w:bookmarkStart w:id="151" w:name="_Toc124701087"/>
      <w:r>
        <w:rPr>
          <w:rFonts w:ascii="Times New Roman" w:eastAsia="SimSun" w:hAnsi="Times New Roman"/>
          <w:color w:val="000000" w:themeColor="text1"/>
          <w:lang w:eastAsia="zh-CN"/>
        </w:rPr>
        <w:lastRenderedPageBreak/>
        <w:t>COMP_0</w:t>
      </w:r>
      <w:r w:rsidR="00347206">
        <w:rPr>
          <w:rFonts w:ascii="Times New Roman" w:eastAsia="SimSun" w:hAnsi="Times New Roman"/>
          <w:color w:val="000000" w:themeColor="text1"/>
          <w:lang w:eastAsia="zh-CN"/>
        </w:rPr>
        <w:t>7</w:t>
      </w:r>
      <w:r>
        <w:rPr>
          <w:rFonts w:ascii="Times New Roman" w:eastAsia="SimSun" w:hAnsi="Times New Roman"/>
          <w:color w:val="000000" w:themeColor="text1"/>
          <w:lang w:eastAsia="zh-CN"/>
        </w:rPr>
        <w:t xml:space="preserve">: </w:t>
      </w:r>
      <w:r w:rsidR="004503D7" w:rsidRPr="00101451">
        <w:rPr>
          <w:rFonts w:ascii="Times New Roman" w:eastAsia="SimSun" w:hAnsi="Times New Roman" w:hint="eastAsia"/>
          <w:color w:val="000000" w:themeColor="text1"/>
          <w:lang w:eastAsia="zh-CN"/>
        </w:rPr>
        <w:t>Ter</w:t>
      </w:r>
      <w:r w:rsidR="004503D7" w:rsidRPr="00101451">
        <w:rPr>
          <w:rFonts w:ascii="Times New Roman" w:eastAsia="SimSun" w:hAnsi="Times New Roman"/>
          <w:color w:val="000000" w:themeColor="text1"/>
          <w:lang w:eastAsia="zh-CN"/>
        </w:rPr>
        <w:t>minator</w:t>
      </w:r>
      <w:r w:rsidR="0046414D">
        <w:rPr>
          <w:rFonts w:ascii="Times New Roman" w:eastAsia="SimSun" w:hAnsi="Times New Roman"/>
          <w:color w:val="000000" w:themeColor="text1"/>
          <w:lang w:eastAsia="zh-CN"/>
        </w:rPr>
        <w:t xml:space="preserve"> Manager</w:t>
      </w:r>
      <w:bookmarkEnd w:id="15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2"/>
        <w:gridCol w:w="1194"/>
        <w:gridCol w:w="5294"/>
      </w:tblGrid>
      <w:tr w:rsidR="004919D2" w14:paraId="6889EBA7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5BEFD8" w14:textId="77777777" w:rsidR="004919D2" w:rsidRPr="002C3895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ID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0CE3BE" w14:textId="6AA8BDFE" w:rsidR="004919D2" w:rsidRDefault="004919D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rFonts w:hint="eastAsia"/>
                <w:sz w:val="22"/>
                <w:szCs w:val="14"/>
                <w:lang w:val="fr-FR"/>
              </w:rPr>
              <w:t>MO</w:t>
            </w:r>
            <w:r>
              <w:rPr>
                <w:sz w:val="22"/>
                <w:szCs w:val="14"/>
                <w:lang w:val="fr-FR"/>
              </w:rPr>
              <w:t>DECARD</w:t>
            </w:r>
            <w:r w:rsidRPr="00CC597A">
              <w:rPr>
                <w:sz w:val="22"/>
                <w:szCs w:val="14"/>
                <w:lang w:val="fr-FR"/>
              </w:rPr>
              <w:t>_COMP_0</w:t>
            </w:r>
            <w:r w:rsidR="00A02B80">
              <w:rPr>
                <w:sz w:val="22"/>
                <w:szCs w:val="14"/>
                <w:lang w:val="fr-FR"/>
              </w:rPr>
              <w:t>7</w:t>
            </w:r>
          </w:p>
        </w:tc>
      </w:tr>
      <w:tr w:rsidR="004919D2" w14:paraId="6FB7F425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25AC9" w14:textId="77777777" w:rsidR="004919D2" w:rsidRPr="002C3895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Layer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0180D3" w14:textId="74E1D933" w:rsidR="004919D2" w:rsidRDefault="004919D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sz w:val="22"/>
                <w:szCs w:val="14"/>
                <w:lang w:val="fr-FR"/>
              </w:rPr>
              <w:t>Mode</w:t>
            </w:r>
            <w:r w:rsidRPr="000D6D29">
              <w:rPr>
                <w:sz w:val="22"/>
                <w:szCs w:val="14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14"/>
                <w:lang w:val="fr-FR"/>
              </w:rPr>
              <w:t>Card</w:t>
            </w:r>
            <w:proofErr w:type="spellEnd"/>
            <w:r w:rsidR="00410DB9">
              <w:rPr>
                <w:sz w:val="22"/>
                <w:szCs w:val="14"/>
                <w:lang w:val="fr-FR"/>
              </w:rPr>
              <w:t xml:space="preserve"> Component Layer</w:t>
            </w:r>
          </w:p>
        </w:tc>
      </w:tr>
      <w:tr w:rsidR="004919D2" w14:paraId="37775A60" w14:textId="77777777" w:rsidTr="00DE403A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1E12F1" w14:textId="77777777" w:rsidR="004919D2" w:rsidRPr="002C3895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Responsibility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C9B025" w14:textId="49331441" w:rsidR="004919D2" w:rsidRDefault="008301CC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rFonts w:hint="eastAsia"/>
                <w:sz w:val="22"/>
                <w:szCs w:val="14"/>
                <w:lang w:val="fr-FR"/>
              </w:rPr>
              <w:t>Ter</w:t>
            </w:r>
            <w:r>
              <w:rPr>
                <w:sz w:val="22"/>
                <w:szCs w:val="14"/>
                <w:lang w:val="fr-FR"/>
              </w:rPr>
              <w:t>minator</w:t>
            </w:r>
            <w:r w:rsidR="00C6383A">
              <w:rPr>
                <w:sz w:val="22"/>
                <w:szCs w:val="14"/>
                <w:lang w:val="fr-FR"/>
              </w:rPr>
              <w:t xml:space="preserve"> </w:t>
            </w:r>
            <w:r w:rsidR="00731DEE">
              <w:rPr>
                <w:sz w:val="22"/>
                <w:szCs w:val="14"/>
                <w:lang w:val="fr-FR"/>
              </w:rPr>
              <w:t xml:space="preserve">Manager </w:t>
            </w:r>
            <w:r>
              <w:rPr>
                <w:sz w:val="22"/>
                <w:szCs w:val="14"/>
                <w:lang w:val="fr-FR"/>
              </w:rPr>
              <w:t>Component</w:t>
            </w:r>
          </w:p>
        </w:tc>
      </w:tr>
      <w:tr w:rsidR="004919D2" w:rsidRPr="00321429" w14:paraId="30BF73DF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D2F408" w14:textId="77777777" w:rsidR="004919D2" w:rsidRPr="002C3895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Req Allocation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6740EB" w14:textId="16473EC8" w:rsidR="008D7EE4" w:rsidRPr="008D7EE4" w:rsidRDefault="008D7EE4" w:rsidP="008D7EE4">
            <w:pPr>
              <w:pStyle w:val="HR"/>
              <w:numPr>
                <w:ilvl w:val="0"/>
                <w:numId w:val="40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8D7EE4">
              <w:rPr>
                <w:rFonts w:hint="eastAsia"/>
                <w:sz w:val="16"/>
                <w:szCs w:val="8"/>
                <w:lang w:val="fr-FR"/>
              </w:rPr>
              <w:t>根据卡片</w:t>
            </w:r>
            <w:r w:rsidRPr="008D7EE4">
              <w:rPr>
                <w:sz w:val="16"/>
                <w:szCs w:val="8"/>
                <w:lang w:val="fr-FR"/>
              </w:rPr>
              <w:t>ID</w:t>
            </w:r>
            <w:r w:rsidRPr="008D7EE4">
              <w:rPr>
                <w:rFonts w:hint="eastAsia"/>
                <w:sz w:val="16"/>
                <w:szCs w:val="8"/>
                <w:lang w:val="fr-FR"/>
              </w:rPr>
              <w:t>获取所有终止条件（条件</w:t>
            </w:r>
            <w:r w:rsidRPr="008D7EE4">
              <w:rPr>
                <w:sz w:val="16"/>
                <w:szCs w:val="8"/>
                <w:lang w:val="fr-FR"/>
              </w:rPr>
              <w:t>ID,</w:t>
            </w:r>
            <w:r w:rsidRPr="008D7EE4">
              <w:rPr>
                <w:rFonts w:hint="eastAsia"/>
                <w:sz w:val="16"/>
                <w:szCs w:val="8"/>
                <w:lang w:val="fr-FR"/>
              </w:rPr>
              <w:t>条件值）</w:t>
            </w:r>
          </w:p>
          <w:p w14:paraId="7A3235DC" w14:textId="5E90C13A" w:rsidR="008D7EE4" w:rsidRPr="008D7EE4" w:rsidRDefault="008D7EE4" w:rsidP="008D7EE4">
            <w:pPr>
              <w:pStyle w:val="HR"/>
              <w:numPr>
                <w:ilvl w:val="0"/>
                <w:numId w:val="40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8D7EE4">
              <w:rPr>
                <w:rFonts w:hint="eastAsia"/>
                <w:sz w:val="16"/>
                <w:szCs w:val="8"/>
                <w:lang w:val="fr-FR"/>
              </w:rPr>
              <w:t>根据条件</w:t>
            </w:r>
            <w:r w:rsidRPr="008D7EE4">
              <w:rPr>
                <w:sz w:val="16"/>
                <w:szCs w:val="8"/>
                <w:lang w:val="fr-FR"/>
              </w:rPr>
              <w:t>ID</w:t>
            </w:r>
            <w:r w:rsidRPr="008D7EE4">
              <w:rPr>
                <w:rFonts w:hint="eastAsia"/>
                <w:sz w:val="16"/>
                <w:szCs w:val="8"/>
                <w:lang w:val="fr-FR"/>
              </w:rPr>
              <w:t>获取终止条件信息</w:t>
            </w:r>
          </w:p>
          <w:p w14:paraId="7349257D" w14:textId="633B6D82" w:rsidR="008D7EE4" w:rsidRPr="008D7EE4" w:rsidRDefault="008D7EE4" w:rsidP="008D7EE4">
            <w:pPr>
              <w:pStyle w:val="HR"/>
              <w:numPr>
                <w:ilvl w:val="0"/>
                <w:numId w:val="40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8D7EE4">
              <w:rPr>
                <w:rFonts w:hint="eastAsia"/>
                <w:sz w:val="16"/>
                <w:szCs w:val="8"/>
                <w:lang w:val="fr-FR"/>
              </w:rPr>
              <w:t>根据卡片</w:t>
            </w:r>
            <w:r w:rsidRPr="008D7EE4">
              <w:rPr>
                <w:sz w:val="16"/>
                <w:szCs w:val="8"/>
                <w:lang w:val="fr-FR"/>
              </w:rPr>
              <w:t>ID</w:t>
            </w:r>
            <w:r w:rsidRPr="008D7EE4">
              <w:rPr>
                <w:rFonts w:hint="eastAsia"/>
                <w:sz w:val="16"/>
                <w:szCs w:val="8"/>
                <w:lang w:val="fr-FR"/>
              </w:rPr>
              <w:t>获取所有终止条件信息</w:t>
            </w:r>
          </w:p>
          <w:p w14:paraId="58303441" w14:textId="0437AF6E" w:rsidR="008D7EE4" w:rsidRPr="008D7EE4" w:rsidRDefault="008D7EE4" w:rsidP="008D7EE4">
            <w:pPr>
              <w:pStyle w:val="HR"/>
              <w:numPr>
                <w:ilvl w:val="0"/>
                <w:numId w:val="40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8D7EE4">
              <w:rPr>
                <w:rFonts w:hint="eastAsia"/>
                <w:sz w:val="16"/>
                <w:szCs w:val="8"/>
                <w:lang w:val="fr-FR"/>
              </w:rPr>
              <w:t>启用终止器（注册自动终止条件）</w:t>
            </w:r>
          </w:p>
          <w:p w14:paraId="4C518797" w14:textId="2E8BD72A" w:rsidR="008D7EE4" w:rsidRPr="008D7EE4" w:rsidRDefault="008D7EE4" w:rsidP="008D7EE4">
            <w:pPr>
              <w:pStyle w:val="HR"/>
              <w:numPr>
                <w:ilvl w:val="0"/>
                <w:numId w:val="40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8D7EE4">
              <w:rPr>
                <w:rFonts w:hint="eastAsia"/>
                <w:sz w:val="16"/>
                <w:szCs w:val="8"/>
                <w:lang w:val="fr-FR"/>
              </w:rPr>
              <w:t>禁用终止器</w:t>
            </w:r>
          </w:p>
          <w:p w14:paraId="6ECB8DDC" w14:textId="2BA04CFA" w:rsidR="008D7EE4" w:rsidRPr="008D7EE4" w:rsidRDefault="008D7EE4" w:rsidP="008D7EE4">
            <w:pPr>
              <w:pStyle w:val="HR"/>
              <w:numPr>
                <w:ilvl w:val="0"/>
                <w:numId w:val="40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8D7EE4">
              <w:rPr>
                <w:rFonts w:hint="eastAsia"/>
                <w:sz w:val="16"/>
                <w:szCs w:val="8"/>
                <w:lang w:val="fr-FR"/>
              </w:rPr>
              <w:t>创建卡片终止器</w:t>
            </w:r>
          </w:p>
          <w:p w14:paraId="120E213E" w14:textId="7D1B88E3" w:rsidR="008D7EE4" w:rsidRPr="008D7EE4" w:rsidRDefault="008D7EE4" w:rsidP="008D7EE4">
            <w:pPr>
              <w:pStyle w:val="HR"/>
              <w:numPr>
                <w:ilvl w:val="0"/>
                <w:numId w:val="40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8D7EE4">
              <w:rPr>
                <w:rFonts w:hint="eastAsia"/>
                <w:sz w:val="16"/>
                <w:szCs w:val="8"/>
                <w:lang w:val="fr-FR"/>
              </w:rPr>
              <w:t>添加卡片终止条件</w:t>
            </w:r>
          </w:p>
          <w:p w14:paraId="4FE8CAF8" w14:textId="74980544" w:rsidR="00DD78FC" w:rsidRPr="00DD78FC" w:rsidRDefault="008D7EE4" w:rsidP="008D7EE4">
            <w:pPr>
              <w:pStyle w:val="HR"/>
              <w:numPr>
                <w:ilvl w:val="0"/>
                <w:numId w:val="40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8D7EE4">
              <w:rPr>
                <w:rFonts w:hint="eastAsia"/>
                <w:sz w:val="16"/>
                <w:szCs w:val="8"/>
                <w:lang w:val="fr-FR"/>
              </w:rPr>
              <w:t>查询所有终止条件列表</w:t>
            </w:r>
          </w:p>
        </w:tc>
      </w:tr>
      <w:tr w:rsidR="004919D2" w14:paraId="6EFC36FB" w14:textId="77777777" w:rsidTr="00DE403A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CCFB71" w14:textId="77777777" w:rsidR="004919D2" w:rsidRPr="001F5F1B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Source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6F831" w14:textId="77777777" w:rsidR="004919D2" w:rsidRDefault="004919D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4919D2" w14:paraId="4797A92F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D62A73" w14:textId="77777777" w:rsidR="004919D2" w:rsidRPr="001F5F1B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ASIL Class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2773F1" w14:textId="77777777" w:rsidR="004919D2" w:rsidRDefault="004919D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4919D2" w14:paraId="2B82E4EA" w14:textId="77777777" w:rsidTr="00DE403A">
        <w:trPr>
          <w:trHeight w:val="283"/>
          <w:jc w:val="center"/>
        </w:trPr>
        <w:tc>
          <w:tcPr>
            <w:tcW w:w="15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42589A" w14:textId="77777777" w:rsidR="004919D2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Resource Consumption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DCE55" w14:textId="77777777" w:rsidR="004919D2" w:rsidRPr="001F5F1B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Flash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16A2C" w14:textId="77777777" w:rsidR="004919D2" w:rsidRDefault="004919D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4919D2" w14:paraId="5B2FD89A" w14:textId="77777777" w:rsidTr="00DE403A">
        <w:trPr>
          <w:trHeight w:val="340"/>
          <w:jc w:val="center"/>
        </w:trPr>
        <w:tc>
          <w:tcPr>
            <w:tcW w:w="1532" w:type="dxa"/>
            <w:vMerge/>
            <w:vAlign w:val="center"/>
          </w:tcPr>
          <w:p w14:paraId="5794B10F" w14:textId="77777777" w:rsidR="004919D2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59744C" w14:textId="77777777" w:rsidR="004919D2" w:rsidRPr="001F5F1B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RAM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CF7E5F" w14:textId="77777777" w:rsidR="004919D2" w:rsidRDefault="004919D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4919D2" w14:paraId="30E559BA" w14:textId="77777777" w:rsidTr="00DE403A">
        <w:trPr>
          <w:trHeight w:val="226"/>
          <w:jc w:val="center"/>
        </w:trPr>
        <w:tc>
          <w:tcPr>
            <w:tcW w:w="1532" w:type="dxa"/>
            <w:vMerge/>
            <w:vAlign w:val="center"/>
          </w:tcPr>
          <w:p w14:paraId="559580D5" w14:textId="77777777" w:rsidR="004919D2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7C5301" w14:textId="77777777" w:rsidR="004919D2" w:rsidRPr="001F5F1B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EEPROM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892F39" w14:textId="77777777" w:rsidR="004919D2" w:rsidRDefault="004919D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4919D2" w14:paraId="68356722" w14:textId="77777777" w:rsidTr="00DE403A">
        <w:trPr>
          <w:trHeight w:val="317"/>
          <w:jc w:val="center"/>
        </w:trPr>
        <w:tc>
          <w:tcPr>
            <w:tcW w:w="1532" w:type="dxa"/>
            <w:vMerge/>
            <w:vAlign w:val="center"/>
          </w:tcPr>
          <w:p w14:paraId="69AFFB00" w14:textId="77777777" w:rsidR="004919D2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3D2550" w14:textId="77777777" w:rsidR="004919D2" w:rsidRPr="001F5F1B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CPU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CD40A3" w14:textId="77777777" w:rsidR="004919D2" w:rsidRDefault="004919D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</w:tbl>
    <w:p w14:paraId="41AF5CEB" w14:textId="77777777" w:rsidR="00030F81" w:rsidRPr="00C57633" w:rsidRDefault="00030F81" w:rsidP="00B71277">
      <w:pPr>
        <w:rPr>
          <w:rFonts w:ascii="Times New Roman" w:eastAsia="SimSun" w:hAnsi="Times New Roman" w:cs="Times New Roman"/>
          <w:color w:val="000000" w:themeColor="text1"/>
        </w:rPr>
      </w:pPr>
    </w:p>
    <w:p w14:paraId="40D83C91" w14:textId="6C625515" w:rsidR="003E5B04" w:rsidRPr="00B154CB" w:rsidRDefault="00FA0865" w:rsidP="003D0D7E">
      <w:pPr>
        <w:pStyle w:val="Heading2"/>
        <w:numPr>
          <w:ilvl w:val="1"/>
          <w:numId w:val="16"/>
        </w:numPr>
        <w:adjustRightInd w:val="0"/>
        <w:spacing w:before="180" w:line="360" w:lineRule="auto"/>
        <w:rPr>
          <w:rFonts w:ascii="Times New Roman" w:eastAsia="SimSun" w:hAnsi="Times New Roman"/>
          <w:color w:val="000000" w:themeColor="text1"/>
        </w:rPr>
      </w:pPr>
      <w:bookmarkStart w:id="152" w:name="_Toc124701088"/>
      <w:r>
        <w:rPr>
          <w:rFonts w:ascii="Times New Roman" w:eastAsia="SimSun" w:hAnsi="Times New Roman" w:hint="eastAsia"/>
          <w:color w:val="000000" w:themeColor="text1"/>
        </w:rPr>
        <w:lastRenderedPageBreak/>
        <w:t>Software</w:t>
      </w:r>
      <w:r>
        <w:rPr>
          <w:rFonts w:ascii="Times New Roman" w:eastAsia="SimSun" w:hAnsi="Times New Roman"/>
          <w:color w:val="000000" w:themeColor="text1"/>
        </w:rPr>
        <w:t xml:space="preserve"> </w:t>
      </w:r>
      <w:r>
        <w:rPr>
          <w:rFonts w:ascii="Times New Roman" w:eastAsia="SimSun" w:hAnsi="Times New Roman" w:hint="eastAsia"/>
          <w:color w:val="000000" w:themeColor="text1"/>
        </w:rPr>
        <w:t>D</w:t>
      </w:r>
      <w:r w:rsidR="007145DC">
        <w:rPr>
          <w:rFonts w:ascii="Times New Roman" w:eastAsia="SimSun" w:hAnsi="Times New Roman" w:hint="eastAsia"/>
          <w:color w:val="000000" w:themeColor="text1"/>
          <w:lang w:eastAsia="zh-CN"/>
        </w:rPr>
        <w:t>yn</w:t>
      </w:r>
      <w:r>
        <w:rPr>
          <w:rFonts w:ascii="Times New Roman" w:eastAsia="SimSun" w:hAnsi="Times New Roman" w:hint="eastAsia"/>
          <w:color w:val="000000" w:themeColor="text1"/>
        </w:rPr>
        <w:t>a</w:t>
      </w:r>
      <w:r w:rsidR="007145DC">
        <w:rPr>
          <w:rFonts w:ascii="Times New Roman" w:eastAsia="SimSun" w:hAnsi="Times New Roman" w:hint="eastAsia"/>
          <w:color w:val="000000" w:themeColor="text1"/>
          <w:lang w:eastAsia="zh-CN"/>
        </w:rPr>
        <w:t>m</w:t>
      </w:r>
      <w:r>
        <w:rPr>
          <w:rFonts w:ascii="Times New Roman" w:eastAsia="SimSun" w:hAnsi="Times New Roman" w:hint="eastAsia"/>
          <w:color w:val="000000" w:themeColor="text1"/>
        </w:rPr>
        <w:t>ic</w:t>
      </w:r>
      <w:r>
        <w:rPr>
          <w:rFonts w:ascii="Times New Roman" w:eastAsia="SimSun" w:hAnsi="Times New Roman"/>
          <w:color w:val="000000" w:themeColor="text1"/>
        </w:rPr>
        <w:t xml:space="preserve"> </w:t>
      </w:r>
      <w:r>
        <w:rPr>
          <w:rFonts w:ascii="Times New Roman" w:eastAsia="SimSun" w:hAnsi="Times New Roman" w:hint="eastAsia"/>
          <w:color w:val="000000" w:themeColor="text1"/>
        </w:rPr>
        <w:t>Architecture</w:t>
      </w:r>
      <w:bookmarkEnd w:id="152"/>
    </w:p>
    <w:p w14:paraId="1AD038F8" w14:textId="77777777" w:rsidR="008709AD" w:rsidRPr="008709AD" w:rsidRDefault="008709AD" w:rsidP="003D0D7E">
      <w:pPr>
        <w:pStyle w:val="ListParagraph"/>
        <w:keepNext/>
        <w:numPr>
          <w:ilvl w:val="0"/>
          <w:numId w:val="21"/>
        </w:numPr>
        <w:adjustRightInd w:val="0"/>
        <w:spacing w:line="360" w:lineRule="auto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153" w:name="_Toc98768836"/>
      <w:bookmarkStart w:id="154" w:name="_Toc122561893"/>
      <w:bookmarkStart w:id="155" w:name="_Toc123634073"/>
      <w:bookmarkStart w:id="156" w:name="_Toc124107573"/>
      <w:bookmarkStart w:id="157" w:name="_Toc124159692"/>
      <w:bookmarkStart w:id="158" w:name="_Toc124611443"/>
      <w:bookmarkStart w:id="159" w:name="_Toc124631989"/>
      <w:bookmarkStart w:id="160" w:name="_Toc124680230"/>
      <w:bookmarkStart w:id="161" w:name="_Toc124701089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75DE65CC" w14:textId="77777777" w:rsidR="008709AD" w:rsidRPr="008709AD" w:rsidRDefault="008709AD" w:rsidP="003D0D7E">
      <w:pPr>
        <w:pStyle w:val="ListParagraph"/>
        <w:keepNext/>
        <w:numPr>
          <w:ilvl w:val="0"/>
          <w:numId w:val="21"/>
        </w:numPr>
        <w:adjustRightInd w:val="0"/>
        <w:spacing w:line="360" w:lineRule="auto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162" w:name="_Toc98768837"/>
      <w:bookmarkStart w:id="163" w:name="_Toc122561894"/>
      <w:bookmarkStart w:id="164" w:name="_Toc123634074"/>
      <w:bookmarkStart w:id="165" w:name="_Toc124107574"/>
      <w:bookmarkStart w:id="166" w:name="_Toc124159693"/>
      <w:bookmarkStart w:id="167" w:name="_Toc124611444"/>
      <w:bookmarkStart w:id="168" w:name="_Toc124631990"/>
      <w:bookmarkStart w:id="169" w:name="_Toc124680231"/>
      <w:bookmarkStart w:id="170" w:name="_Toc124701090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 w14:paraId="07EF8F70" w14:textId="77777777" w:rsidR="008709AD" w:rsidRPr="008709AD" w:rsidRDefault="008709AD" w:rsidP="003D0D7E">
      <w:pPr>
        <w:pStyle w:val="ListParagraph"/>
        <w:keepNext/>
        <w:numPr>
          <w:ilvl w:val="0"/>
          <w:numId w:val="21"/>
        </w:numPr>
        <w:adjustRightInd w:val="0"/>
        <w:spacing w:line="360" w:lineRule="auto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171" w:name="_Toc98768838"/>
      <w:bookmarkStart w:id="172" w:name="_Toc122561895"/>
      <w:bookmarkStart w:id="173" w:name="_Toc123634075"/>
      <w:bookmarkStart w:id="174" w:name="_Toc124107575"/>
      <w:bookmarkStart w:id="175" w:name="_Toc124159694"/>
      <w:bookmarkStart w:id="176" w:name="_Toc124611445"/>
      <w:bookmarkStart w:id="177" w:name="_Toc124631991"/>
      <w:bookmarkStart w:id="178" w:name="_Toc124680232"/>
      <w:bookmarkStart w:id="179" w:name="_Toc124701091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</w:p>
    <w:p w14:paraId="1E206CD4" w14:textId="77777777" w:rsidR="008709AD" w:rsidRPr="008709AD" w:rsidRDefault="008709AD" w:rsidP="003D0D7E">
      <w:pPr>
        <w:pStyle w:val="ListParagraph"/>
        <w:keepNext/>
        <w:numPr>
          <w:ilvl w:val="1"/>
          <w:numId w:val="21"/>
        </w:numPr>
        <w:adjustRightInd w:val="0"/>
        <w:spacing w:line="360" w:lineRule="auto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180" w:name="_Toc98768839"/>
      <w:bookmarkStart w:id="181" w:name="_Toc122561896"/>
      <w:bookmarkStart w:id="182" w:name="_Toc123634076"/>
      <w:bookmarkStart w:id="183" w:name="_Toc124107576"/>
      <w:bookmarkStart w:id="184" w:name="_Toc124159695"/>
      <w:bookmarkStart w:id="185" w:name="_Toc124611446"/>
      <w:bookmarkStart w:id="186" w:name="_Toc124631992"/>
      <w:bookmarkStart w:id="187" w:name="_Toc124680233"/>
      <w:bookmarkStart w:id="188" w:name="_Toc124701092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</w:p>
    <w:p w14:paraId="41A3BC49" w14:textId="77777777" w:rsidR="008709AD" w:rsidRPr="008709AD" w:rsidRDefault="008709AD" w:rsidP="003D0D7E">
      <w:pPr>
        <w:pStyle w:val="ListParagraph"/>
        <w:keepNext/>
        <w:numPr>
          <w:ilvl w:val="1"/>
          <w:numId w:val="21"/>
        </w:numPr>
        <w:adjustRightInd w:val="0"/>
        <w:spacing w:line="360" w:lineRule="auto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189" w:name="_Toc98768840"/>
      <w:bookmarkStart w:id="190" w:name="_Toc122561897"/>
      <w:bookmarkStart w:id="191" w:name="_Toc123634077"/>
      <w:bookmarkStart w:id="192" w:name="_Toc124107577"/>
      <w:bookmarkStart w:id="193" w:name="_Toc124159696"/>
      <w:bookmarkStart w:id="194" w:name="_Toc124611447"/>
      <w:bookmarkStart w:id="195" w:name="_Toc124631993"/>
      <w:bookmarkStart w:id="196" w:name="_Toc124680234"/>
      <w:bookmarkStart w:id="197" w:name="_Toc124701093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</w:p>
    <w:p w14:paraId="051BEA85" w14:textId="77777777" w:rsidR="00EA72E7" w:rsidRPr="00EA72E7" w:rsidRDefault="00EA72E7" w:rsidP="003D0D7E">
      <w:pPr>
        <w:pStyle w:val="ListParagraph"/>
        <w:keepNext/>
        <w:numPr>
          <w:ilvl w:val="1"/>
          <w:numId w:val="15"/>
        </w:numPr>
        <w:contextualSpacing w:val="0"/>
        <w:outlineLvl w:val="2"/>
        <w:rPr>
          <w:rFonts w:ascii="Times New Roman" w:hAnsi="Times New Roman" w:cs="Times New Roman"/>
          <w:b/>
          <w:vanish/>
          <w:lang w:val="fr-FR"/>
        </w:rPr>
      </w:pPr>
      <w:bookmarkStart w:id="198" w:name="_Toc122561898"/>
      <w:bookmarkStart w:id="199" w:name="_Toc123634078"/>
      <w:bookmarkStart w:id="200" w:name="_Toc124107578"/>
      <w:bookmarkStart w:id="201" w:name="_Toc124159697"/>
      <w:bookmarkStart w:id="202" w:name="_Toc124611448"/>
      <w:bookmarkStart w:id="203" w:name="_Toc124631994"/>
      <w:bookmarkStart w:id="204" w:name="_Toc124680235"/>
      <w:bookmarkStart w:id="205" w:name="_Toc124701094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 w14:paraId="03EE8508" w14:textId="77777777" w:rsidR="00EA72E7" w:rsidRPr="00EA72E7" w:rsidRDefault="00EA72E7" w:rsidP="003D0D7E">
      <w:pPr>
        <w:pStyle w:val="ListParagraph"/>
        <w:keepNext/>
        <w:numPr>
          <w:ilvl w:val="1"/>
          <w:numId w:val="15"/>
        </w:numPr>
        <w:contextualSpacing w:val="0"/>
        <w:outlineLvl w:val="2"/>
        <w:rPr>
          <w:rFonts w:ascii="Times New Roman" w:hAnsi="Times New Roman" w:cs="Times New Roman"/>
          <w:b/>
          <w:vanish/>
          <w:lang w:val="fr-FR"/>
        </w:rPr>
      </w:pPr>
      <w:bookmarkStart w:id="206" w:name="_Toc122561899"/>
      <w:bookmarkStart w:id="207" w:name="_Toc123634079"/>
      <w:bookmarkStart w:id="208" w:name="_Toc124107579"/>
      <w:bookmarkStart w:id="209" w:name="_Toc124159698"/>
      <w:bookmarkStart w:id="210" w:name="_Toc124611449"/>
      <w:bookmarkStart w:id="211" w:name="_Toc124631995"/>
      <w:bookmarkStart w:id="212" w:name="_Toc124680236"/>
      <w:bookmarkStart w:id="213" w:name="_Toc12470109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</w:p>
    <w:p w14:paraId="4EBFF650" w14:textId="77777777" w:rsidR="00BA57DE" w:rsidRPr="00EC2982" w:rsidRDefault="00BA57DE" w:rsidP="003D0D7E">
      <w:pPr>
        <w:pStyle w:val="Heading3"/>
        <w:numPr>
          <w:ilvl w:val="2"/>
          <w:numId w:val="15"/>
        </w:numPr>
        <w:rPr>
          <w:rFonts w:ascii="Times New Roman" w:hAnsi="Times New Roman"/>
          <w:lang w:val="fr-FR"/>
        </w:rPr>
      </w:pPr>
      <w:bookmarkStart w:id="214" w:name="_Toc124701096"/>
      <w:proofErr w:type="spellStart"/>
      <w:r>
        <w:rPr>
          <w:rFonts w:ascii="Times New Roman" w:hAnsi="Times New Roman"/>
          <w:lang w:val="fr-FR"/>
        </w:rPr>
        <w:t>Function</w:t>
      </w:r>
      <w:bookmarkEnd w:id="214"/>
      <w:proofErr w:type="spellEnd"/>
    </w:p>
    <w:p w14:paraId="35594563" w14:textId="77777777" w:rsidR="00BA57DE" w:rsidRPr="008709AD" w:rsidRDefault="00BA57DE" w:rsidP="003D0D7E">
      <w:pPr>
        <w:pStyle w:val="ListParagraph"/>
        <w:keepNext/>
        <w:numPr>
          <w:ilvl w:val="0"/>
          <w:numId w:val="19"/>
        </w:numPr>
        <w:ind w:rightChars="100" w:right="280"/>
        <w:contextualSpacing w:val="0"/>
        <w:outlineLvl w:val="3"/>
        <w:rPr>
          <w:rFonts w:ascii="Times New Roman" w:hAnsi="Times New Roman" w:cs="Times New Roman"/>
          <w:bCs/>
          <w:vanish/>
        </w:rPr>
      </w:pPr>
      <w:bookmarkStart w:id="215" w:name="_Toc98768842"/>
      <w:bookmarkStart w:id="216" w:name="_Toc123634081"/>
      <w:bookmarkStart w:id="217" w:name="_Toc124107581"/>
      <w:bookmarkStart w:id="218" w:name="_Toc124159700"/>
      <w:bookmarkStart w:id="219" w:name="_Toc124611451"/>
      <w:bookmarkStart w:id="220" w:name="_Toc124631997"/>
      <w:bookmarkStart w:id="221" w:name="_Toc124680238"/>
      <w:bookmarkStart w:id="222" w:name="_Toc124701097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</w:p>
    <w:p w14:paraId="3CC7B723" w14:textId="77777777" w:rsidR="00BA57DE" w:rsidRPr="008709AD" w:rsidRDefault="00BA57DE" w:rsidP="003D0D7E">
      <w:pPr>
        <w:pStyle w:val="ListParagraph"/>
        <w:keepNext/>
        <w:numPr>
          <w:ilvl w:val="0"/>
          <w:numId w:val="19"/>
        </w:numPr>
        <w:ind w:rightChars="100" w:right="280"/>
        <w:contextualSpacing w:val="0"/>
        <w:outlineLvl w:val="3"/>
        <w:rPr>
          <w:rFonts w:ascii="Times New Roman" w:hAnsi="Times New Roman" w:cs="Times New Roman"/>
          <w:bCs/>
          <w:vanish/>
        </w:rPr>
      </w:pPr>
      <w:bookmarkStart w:id="223" w:name="_Toc98768843"/>
      <w:bookmarkStart w:id="224" w:name="_Toc123634082"/>
      <w:bookmarkStart w:id="225" w:name="_Toc124107582"/>
      <w:bookmarkStart w:id="226" w:name="_Toc124159701"/>
      <w:bookmarkStart w:id="227" w:name="_Toc124611452"/>
      <w:bookmarkStart w:id="228" w:name="_Toc124631998"/>
      <w:bookmarkStart w:id="229" w:name="_Toc124680239"/>
      <w:bookmarkStart w:id="230" w:name="_Toc124701098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</w:p>
    <w:p w14:paraId="54C9A131" w14:textId="77777777" w:rsidR="00BA57DE" w:rsidRPr="008709AD" w:rsidRDefault="00BA57DE" w:rsidP="003D0D7E">
      <w:pPr>
        <w:pStyle w:val="ListParagraph"/>
        <w:keepNext/>
        <w:numPr>
          <w:ilvl w:val="0"/>
          <w:numId w:val="19"/>
        </w:numPr>
        <w:ind w:rightChars="100" w:right="280"/>
        <w:contextualSpacing w:val="0"/>
        <w:outlineLvl w:val="3"/>
        <w:rPr>
          <w:rFonts w:ascii="Times New Roman" w:hAnsi="Times New Roman" w:cs="Times New Roman"/>
          <w:bCs/>
          <w:vanish/>
        </w:rPr>
      </w:pPr>
      <w:bookmarkStart w:id="231" w:name="_Toc98768844"/>
      <w:bookmarkStart w:id="232" w:name="_Toc123634083"/>
      <w:bookmarkStart w:id="233" w:name="_Toc124107583"/>
      <w:bookmarkStart w:id="234" w:name="_Toc124159702"/>
      <w:bookmarkStart w:id="235" w:name="_Toc124611453"/>
      <w:bookmarkStart w:id="236" w:name="_Toc124631999"/>
      <w:bookmarkStart w:id="237" w:name="_Toc124680240"/>
      <w:bookmarkStart w:id="238" w:name="_Toc124701099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</w:p>
    <w:p w14:paraId="5639A8B8" w14:textId="77777777" w:rsidR="00BA57DE" w:rsidRPr="008709AD" w:rsidRDefault="00BA57DE" w:rsidP="003D0D7E">
      <w:pPr>
        <w:pStyle w:val="ListParagraph"/>
        <w:keepNext/>
        <w:numPr>
          <w:ilvl w:val="1"/>
          <w:numId w:val="19"/>
        </w:numPr>
        <w:ind w:rightChars="100" w:right="280"/>
        <w:contextualSpacing w:val="0"/>
        <w:outlineLvl w:val="3"/>
        <w:rPr>
          <w:rFonts w:ascii="Times New Roman" w:hAnsi="Times New Roman" w:cs="Times New Roman"/>
          <w:bCs/>
          <w:vanish/>
        </w:rPr>
      </w:pPr>
      <w:bookmarkStart w:id="239" w:name="_Toc98768845"/>
      <w:bookmarkStart w:id="240" w:name="_Toc123634084"/>
      <w:bookmarkStart w:id="241" w:name="_Toc124107584"/>
      <w:bookmarkStart w:id="242" w:name="_Toc124159703"/>
      <w:bookmarkStart w:id="243" w:name="_Toc124611454"/>
      <w:bookmarkStart w:id="244" w:name="_Toc124632000"/>
      <w:bookmarkStart w:id="245" w:name="_Toc124680241"/>
      <w:bookmarkStart w:id="246" w:name="_Toc124701100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</w:p>
    <w:p w14:paraId="7D0A8577" w14:textId="77777777" w:rsidR="00BA57DE" w:rsidRPr="008709AD" w:rsidRDefault="00BA57DE" w:rsidP="003D0D7E">
      <w:pPr>
        <w:pStyle w:val="ListParagraph"/>
        <w:keepNext/>
        <w:numPr>
          <w:ilvl w:val="1"/>
          <w:numId w:val="19"/>
        </w:numPr>
        <w:ind w:rightChars="100" w:right="280"/>
        <w:contextualSpacing w:val="0"/>
        <w:outlineLvl w:val="3"/>
        <w:rPr>
          <w:rFonts w:ascii="Times New Roman" w:hAnsi="Times New Roman" w:cs="Times New Roman"/>
          <w:bCs/>
          <w:vanish/>
        </w:rPr>
      </w:pPr>
      <w:bookmarkStart w:id="247" w:name="_Toc98768846"/>
      <w:bookmarkStart w:id="248" w:name="_Toc123634085"/>
      <w:bookmarkStart w:id="249" w:name="_Toc124107585"/>
      <w:bookmarkStart w:id="250" w:name="_Toc124159704"/>
      <w:bookmarkStart w:id="251" w:name="_Toc124611455"/>
      <w:bookmarkStart w:id="252" w:name="_Toc124632001"/>
      <w:bookmarkStart w:id="253" w:name="_Toc124680242"/>
      <w:bookmarkStart w:id="254" w:name="_Toc124701101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</w:p>
    <w:p w14:paraId="17AF1248" w14:textId="77777777" w:rsidR="00BA57DE" w:rsidRPr="008709AD" w:rsidRDefault="00BA57DE" w:rsidP="003D0D7E">
      <w:pPr>
        <w:pStyle w:val="ListParagraph"/>
        <w:keepNext/>
        <w:numPr>
          <w:ilvl w:val="2"/>
          <w:numId w:val="19"/>
        </w:numPr>
        <w:ind w:rightChars="100" w:right="280"/>
        <w:contextualSpacing w:val="0"/>
        <w:outlineLvl w:val="3"/>
        <w:rPr>
          <w:rFonts w:ascii="Times New Roman" w:hAnsi="Times New Roman" w:cs="Times New Roman"/>
          <w:bCs/>
          <w:vanish/>
        </w:rPr>
      </w:pPr>
      <w:bookmarkStart w:id="255" w:name="_Toc123634086"/>
      <w:bookmarkStart w:id="256" w:name="_Toc124107586"/>
      <w:bookmarkStart w:id="257" w:name="_Toc124159705"/>
      <w:bookmarkStart w:id="258" w:name="_Toc124611456"/>
      <w:bookmarkStart w:id="259" w:name="_Toc124632002"/>
      <w:bookmarkStart w:id="260" w:name="_Toc124680243"/>
      <w:bookmarkStart w:id="261" w:name="_Toc124701102"/>
      <w:bookmarkEnd w:id="255"/>
      <w:bookmarkEnd w:id="256"/>
      <w:bookmarkEnd w:id="257"/>
      <w:bookmarkEnd w:id="258"/>
      <w:bookmarkEnd w:id="259"/>
      <w:bookmarkEnd w:id="260"/>
      <w:bookmarkEnd w:id="261"/>
    </w:p>
    <w:p w14:paraId="325D04F0" w14:textId="413548C8" w:rsidR="00BA57DE" w:rsidRDefault="0060351C" w:rsidP="003D0D7E">
      <w:pPr>
        <w:pStyle w:val="Heading4"/>
        <w:numPr>
          <w:ilvl w:val="3"/>
          <w:numId w:val="19"/>
        </w:numPr>
        <w:ind w:right="280"/>
        <w:rPr>
          <w:rFonts w:ascii="Microsoft YaHei" w:eastAsia="Microsoft YaHei" w:hAnsi="Microsoft YaHei" w:cs="Microsoft YaHei"/>
          <w:lang w:eastAsia="zh-CN"/>
        </w:rPr>
      </w:pPr>
      <w:bookmarkStart w:id="262" w:name="_Toc124701103"/>
      <w:r>
        <w:rPr>
          <w:rFonts w:ascii="Microsoft YaHei" w:eastAsia="Microsoft YaHei" w:hAnsi="Microsoft YaHei" w:cs="Microsoft YaHei" w:hint="eastAsia"/>
          <w:lang w:eastAsia="zh-CN"/>
        </w:rPr>
        <w:t>S</w:t>
      </w:r>
      <w:r w:rsidR="007514E2" w:rsidRPr="007514E2">
        <w:rPr>
          <w:rFonts w:ascii="Microsoft YaHei" w:eastAsia="Microsoft YaHei" w:hAnsi="Microsoft YaHei" w:cs="Microsoft YaHei"/>
          <w:lang w:eastAsia="zh-CN"/>
        </w:rPr>
        <w:t>tartup</w:t>
      </w:r>
      <w:r>
        <w:rPr>
          <w:rFonts w:ascii="Microsoft YaHei" w:eastAsia="Microsoft YaHei" w:hAnsi="Microsoft YaHei" w:cs="Microsoft YaHei"/>
          <w:lang w:eastAsia="zh-CN"/>
        </w:rPr>
        <w:t xml:space="preserve"> Mode </w:t>
      </w:r>
      <w:r>
        <w:rPr>
          <w:rFonts w:ascii="Microsoft YaHei" w:eastAsia="Microsoft YaHei" w:hAnsi="Microsoft YaHei" w:cs="Microsoft YaHei" w:hint="eastAsia"/>
          <w:lang w:eastAsia="zh-CN"/>
        </w:rPr>
        <w:t>Card</w:t>
      </w:r>
      <w:r>
        <w:rPr>
          <w:rFonts w:ascii="Microsoft YaHei" w:eastAsia="Microsoft YaHei" w:hAnsi="Microsoft YaHei" w:cs="Microsoft YaHei"/>
          <w:lang w:eastAsia="zh-CN"/>
        </w:rPr>
        <w:t xml:space="preserve"> P</w:t>
      </w:r>
      <w:r w:rsidRPr="007514E2">
        <w:rPr>
          <w:rFonts w:ascii="Microsoft YaHei" w:eastAsia="Microsoft YaHei" w:hAnsi="Microsoft YaHei" w:cs="Microsoft YaHei"/>
          <w:lang w:eastAsia="zh-CN"/>
        </w:rPr>
        <w:t>rocess</w:t>
      </w:r>
      <w:bookmarkEnd w:id="262"/>
    </w:p>
    <w:p w14:paraId="60661826" w14:textId="4C48F81E" w:rsidR="003F0C8A" w:rsidRDefault="005B1223" w:rsidP="003F0C8A">
      <w:pPr>
        <w:rPr>
          <w:lang w:eastAsia="zh-CN"/>
        </w:rPr>
      </w:pPr>
      <w:r w:rsidRPr="005B1223">
        <w:rPr>
          <w:rFonts w:asciiTheme="minorEastAsia" w:eastAsiaTheme="minorEastAsia" w:hAnsiTheme="minorEastAsia"/>
          <w:lang w:eastAsia="zh-CN"/>
        </w:rPr>
        <w:t>Startup mode card process</w:t>
      </w:r>
    </w:p>
    <w:tbl>
      <w:tblPr>
        <w:tblW w:w="92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9"/>
        <w:gridCol w:w="5910"/>
      </w:tblGrid>
      <w:tr w:rsidR="003F0C8A" w14:paraId="5C7907A0" w14:textId="77777777" w:rsidTr="003E06D1">
        <w:trPr>
          <w:trHeight w:val="49"/>
        </w:trPr>
        <w:tc>
          <w:tcPr>
            <w:tcW w:w="3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80D487" w14:textId="6626155F" w:rsidR="003F0C8A" w:rsidRDefault="003F0C8A" w:rsidP="003E06D1">
            <w:pPr>
              <w:jc w:val="center"/>
              <w:rPr>
                <w:rFonts w:ascii="Times New Roman" w:eastAsia="SimSun" w:hAnsi="Times New Roman" w:cs="Times New Roman"/>
                <w:color w:val="3366FF"/>
                <w:sz w:val="22"/>
                <w:szCs w:val="22"/>
                <w:lang w:eastAsia="zh-CN"/>
              </w:rPr>
            </w:pPr>
            <w:bookmarkStart w:id="263" w:name="_Hlk39157883"/>
            <w:bookmarkStart w:id="264" w:name="_Hlk41567337"/>
            <w:r>
              <w:rPr>
                <w:rFonts w:ascii="Times New Roman" w:hAnsi="Times New Roman" w:cs="Times New Roman"/>
                <w:color w:val="3366FF"/>
              </w:rPr>
              <w:t>Mode</w:t>
            </w:r>
            <w:r w:rsidR="00E27D01">
              <w:rPr>
                <w:rFonts w:ascii="Times New Roman" w:hAnsi="Times New Roman" w:cs="Times New Roman"/>
                <w:color w:val="3366FF"/>
              </w:rPr>
              <w:t>Card</w:t>
            </w:r>
            <w:r>
              <w:rPr>
                <w:rFonts w:ascii="Times New Roman" w:hAnsi="Times New Roman" w:cs="Times New Roman"/>
                <w:color w:val="3366FF"/>
              </w:rPr>
              <w:t>_</w:t>
            </w:r>
            <w:bookmarkEnd w:id="263"/>
            <w:r>
              <w:rPr>
                <w:rFonts w:ascii="Times New Roman" w:hAnsi="Times New Roman" w:cs="Times New Roman"/>
                <w:color w:val="3366FF"/>
              </w:rPr>
              <w:t>Sequence_</w:t>
            </w:r>
            <w:bookmarkEnd w:id="264"/>
            <w:r>
              <w:rPr>
                <w:rFonts w:ascii="Times New Roman" w:hAnsi="Times New Roman" w:cs="Times New Roman"/>
                <w:color w:val="3366FF"/>
              </w:rPr>
              <w:t>01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660E64" w14:textId="77777777" w:rsidR="003F0C8A" w:rsidRDefault="003F0C8A" w:rsidP="003E06D1">
            <w:pPr>
              <w:jc w:val="both"/>
              <w:rPr>
                <w:rFonts w:ascii="SimSun" w:hAnsi="SimSun"/>
                <w:color w:val="3366FF"/>
              </w:rPr>
            </w:pPr>
            <w:bookmarkStart w:id="265" w:name="_Hlk39157888"/>
            <w:r>
              <w:rPr>
                <w:rFonts w:ascii="Times New Roman" w:hAnsi="Times New Roman" w:cs="Times New Roman"/>
                <w:color w:val="3366FF"/>
              </w:rPr>
              <w:t>Functions</w:t>
            </w:r>
            <w:bookmarkEnd w:id="265"/>
          </w:p>
          <w:p w14:paraId="1842F9E2" w14:textId="0AD6644D" w:rsidR="003F0C8A" w:rsidRPr="006F5C1E" w:rsidRDefault="001C69E8" w:rsidP="006F5C1E">
            <w:pPr>
              <w:rPr>
                <w:lang w:eastAsia="zh-CN"/>
              </w:rPr>
            </w:pPr>
            <w:r>
              <w:rPr>
                <w:rFonts w:asciiTheme="minorEastAsia" w:eastAsiaTheme="minorEastAsia" w:hAnsiTheme="minorEastAsia"/>
                <w:lang w:eastAsia="zh-CN"/>
              </w:rPr>
              <w:t>Start</w:t>
            </w:r>
            <w:r>
              <w:rPr>
                <w:rFonts w:asciiTheme="minorEastAsia" w:eastAsiaTheme="minorEastAsia" w:hAnsiTheme="minorEastAsia" w:hint="eastAsia"/>
                <w:lang w:eastAsia="zh-CN"/>
              </w:rPr>
              <w:t>up</w:t>
            </w:r>
            <w:r w:rsidR="006F5C1E" w:rsidRPr="007E7436">
              <w:rPr>
                <w:rFonts w:asciiTheme="minorEastAsia" w:eastAsiaTheme="minorEastAsia" w:hAnsiTheme="minorEastAsia"/>
                <w:lang w:eastAsia="zh-CN"/>
              </w:rPr>
              <w:t xml:space="preserve"> </w:t>
            </w:r>
            <w:r w:rsidR="006F5C1E">
              <w:rPr>
                <w:rFonts w:asciiTheme="minorEastAsia" w:eastAsiaTheme="minorEastAsia" w:hAnsiTheme="minorEastAsia"/>
                <w:lang w:eastAsia="zh-CN"/>
              </w:rPr>
              <w:t>Mode</w:t>
            </w:r>
            <w:r>
              <w:rPr>
                <w:rFonts w:asciiTheme="minorEastAsia" w:eastAsia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lang w:eastAsia="zh-CN"/>
              </w:rPr>
              <w:t>C</w:t>
            </w:r>
            <w:r w:rsidRPr="007E7436">
              <w:rPr>
                <w:rFonts w:asciiTheme="minorEastAsia" w:eastAsiaTheme="minorEastAsia" w:hAnsiTheme="minorEastAsia"/>
                <w:lang w:eastAsia="zh-CN"/>
              </w:rPr>
              <w:t>ard</w:t>
            </w:r>
            <w:r>
              <w:rPr>
                <w:rFonts w:asciiTheme="minorEastAsia" w:eastAsiaTheme="minorEastAsia" w:hAnsiTheme="minorEastAsia"/>
                <w:lang w:eastAsia="zh-CN"/>
              </w:rPr>
              <w:t xml:space="preserve"> Process</w:t>
            </w:r>
          </w:p>
        </w:tc>
      </w:tr>
      <w:tr w:rsidR="003F0C8A" w14:paraId="1F036EDD" w14:textId="77777777" w:rsidTr="003E06D1">
        <w:trPr>
          <w:trHeight w:val="49"/>
        </w:trPr>
        <w:tc>
          <w:tcPr>
            <w:tcW w:w="33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266BA1" w14:textId="77777777" w:rsidR="003F0C8A" w:rsidRDefault="003F0C8A" w:rsidP="003E06D1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3366FF"/>
                <w:sz w:val="20"/>
                <w:szCs w:val="20"/>
              </w:rPr>
              <w:t>Operation outline</w:t>
            </w:r>
          </w:p>
          <w:p w14:paraId="1EFBC58C" w14:textId="77777777" w:rsidR="003F0C8A" w:rsidRDefault="003F0C8A" w:rsidP="003E06D1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  <w:lang w:eastAsia="zh-CN"/>
              </w:rPr>
            </w:pPr>
            <w:r>
              <w:rPr>
                <w:rFonts w:ascii="SimSun" w:hAnsi="SimSun" w:hint="eastAsia"/>
                <w:color w:val="3366FF"/>
                <w:sz w:val="20"/>
                <w:szCs w:val="20"/>
              </w:rPr>
              <w:t>操作概要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CC12A5" w14:textId="5B56E6B2" w:rsidR="003F0C8A" w:rsidRPr="00A6622D" w:rsidRDefault="00D36B7D" w:rsidP="003D0D7E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Microsoft YaHei" w:eastAsia="Yu Mincho" w:hAnsi="Microsoft YaHei" w:cs="Microsoft YaHei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开机自启动</w:t>
            </w:r>
          </w:p>
          <w:p w14:paraId="4C34663E" w14:textId="07FE02DB" w:rsidR="00A6622D" w:rsidRPr="00A6622D" w:rsidRDefault="005E50F6" w:rsidP="003D0D7E">
            <w:pPr>
              <w:pStyle w:val="ListParagraph"/>
              <w:numPr>
                <w:ilvl w:val="0"/>
                <w:numId w:val="26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初始化所有</w:t>
            </w:r>
            <w:r w:rsidR="00D962D1"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卡片</w:t>
            </w: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数据</w:t>
            </w:r>
            <w:r w:rsidR="00395F15"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并</w:t>
            </w:r>
            <w:r w:rsidR="00927874"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启用</w:t>
            </w:r>
            <w:r w:rsidR="00557513"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自动触发</w:t>
            </w:r>
          </w:p>
          <w:p w14:paraId="5C6B64B6" w14:textId="6F3B228F" w:rsidR="00A2036F" w:rsidRPr="005E50F6" w:rsidRDefault="00A26BBE" w:rsidP="003D0D7E">
            <w:pPr>
              <w:pStyle w:val="ListParagraph"/>
              <w:numPr>
                <w:ilvl w:val="0"/>
                <w:numId w:val="26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初始化语音</w:t>
            </w:r>
            <w:r w:rsidR="0092056B"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功能</w:t>
            </w:r>
          </w:p>
        </w:tc>
      </w:tr>
    </w:tbl>
    <w:p w14:paraId="7CB0CBA1" w14:textId="63677F7C" w:rsidR="003F0C8A" w:rsidRDefault="00F26C16" w:rsidP="003F0C8A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CBEB527" wp14:editId="3C96CAFD">
            <wp:extent cx="5400040" cy="7813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1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9516B" w14:textId="3C1F01BC" w:rsidR="004B5991" w:rsidRDefault="004B5991" w:rsidP="003F0C8A">
      <w:pPr>
        <w:rPr>
          <w:lang w:eastAsia="zh-CN"/>
        </w:rPr>
      </w:pPr>
    </w:p>
    <w:p w14:paraId="333B8798" w14:textId="2F9F8468" w:rsidR="00F6167C" w:rsidRDefault="00662DD4" w:rsidP="003D0D7E">
      <w:pPr>
        <w:pStyle w:val="Heading4"/>
        <w:numPr>
          <w:ilvl w:val="3"/>
          <w:numId w:val="19"/>
        </w:numPr>
        <w:ind w:right="280"/>
        <w:rPr>
          <w:rFonts w:ascii="Microsoft YaHei" w:eastAsia="Microsoft YaHei" w:hAnsi="Microsoft YaHei" w:cs="Microsoft YaHei"/>
          <w:lang w:eastAsia="zh-CN"/>
        </w:rPr>
      </w:pPr>
      <w:bookmarkStart w:id="266" w:name="_Toc124701104"/>
      <w:r>
        <w:rPr>
          <w:rFonts w:ascii="Microsoft YaHei" w:eastAsia="Microsoft YaHei" w:hAnsi="Microsoft YaHei" w:cs="Microsoft YaHei" w:hint="eastAsia"/>
          <w:lang w:eastAsia="zh-CN"/>
        </w:rPr>
        <w:t>V</w:t>
      </w:r>
      <w:r>
        <w:rPr>
          <w:rFonts w:ascii="Microsoft YaHei" w:eastAsia="Microsoft YaHei" w:hAnsi="Microsoft YaHei" w:cs="Microsoft YaHei"/>
          <w:lang w:eastAsia="zh-CN"/>
        </w:rPr>
        <w:t xml:space="preserve">iew </w:t>
      </w:r>
      <w:r>
        <w:rPr>
          <w:rFonts w:ascii="Microsoft YaHei" w:eastAsia="Microsoft YaHei" w:hAnsi="Microsoft YaHei" w:cs="Microsoft YaHei" w:hint="eastAsia"/>
          <w:lang w:eastAsia="zh-CN"/>
        </w:rPr>
        <w:t>Recomm</w:t>
      </w:r>
      <w:r>
        <w:rPr>
          <w:rFonts w:ascii="Microsoft YaHei" w:eastAsia="Microsoft YaHei" w:hAnsi="Microsoft YaHei" w:cs="Microsoft YaHei"/>
          <w:lang w:eastAsia="zh-CN"/>
        </w:rPr>
        <w:t>end Card List</w:t>
      </w:r>
      <w:bookmarkEnd w:id="266"/>
    </w:p>
    <w:p w14:paraId="0DCDA013" w14:textId="09141850" w:rsidR="00F6167C" w:rsidRDefault="00662DD4" w:rsidP="00F6167C">
      <w:p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V</w:t>
      </w:r>
      <w:r>
        <w:rPr>
          <w:rFonts w:asciiTheme="minorEastAsia" w:eastAsiaTheme="minorEastAsia" w:hAnsiTheme="minorEastAsia"/>
          <w:lang w:eastAsia="zh-CN"/>
        </w:rPr>
        <w:t>iew recommend card list</w:t>
      </w:r>
    </w:p>
    <w:tbl>
      <w:tblPr>
        <w:tblW w:w="92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9"/>
        <w:gridCol w:w="5910"/>
      </w:tblGrid>
      <w:tr w:rsidR="007B3152" w14:paraId="0D153E18" w14:textId="77777777" w:rsidTr="00F667B9">
        <w:trPr>
          <w:trHeight w:val="49"/>
        </w:trPr>
        <w:tc>
          <w:tcPr>
            <w:tcW w:w="3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FD44B3" w14:textId="2B9E0D63" w:rsidR="007B3152" w:rsidRDefault="007B3152" w:rsidP="00F667B9">
            <w:pPr>
              <w:jc w:val="center"/>
              <w:rPr>
                <w:rFonts w:ascii="Times New Roman" w:eastAsia="SimSun" w:hAnsi="Times New Roman" w:cs="Times New Roman"/>
                <w:color w:val="3366FF"/>
                <w:sz w:val="22"/>
                <w:szCs w:val="22"/>
                <w:lang w:eastAsia="zh-CN"/>
              </w:rPr>
            </w:pPr>
            <w:r>
              <w:rPr>
                <w:rFonts w:ascii="Times New Roman" w:hAnsi="Times New Roman" w:cs="Times New Roman"/>
                <w:color w:val="3366FF"/>
              </w:rPr>
              <w:lastRenderedPageBreak/>
              <w:t>Mode</w:t>
            </w:r>
            <w:r w:rsidR="001E6A0A">
              <w:rPr>
                <w:rFonts w:ascii="Times New Roman" w:hAnsi="Times New Roman" w:cs="Times New Roman"/>
                <w:color w:val="3366FF"/>
              </w:rPr>
              <w:t>Card</w:t>
            </w:r>
            <w:r>
              <w:rPr>
                <w:rFonts w:ascii="Times New Roman" w:hAnsi="Times New Roman" w:cs="Times New Roman"/>
                <w:color w:val="3366FF"/>
              </w:rPr>
              <w:t>_Sequence_0</w:t>
            </w:r>
            <w:r w:rsidR="001E6A0A">
              <w:rPr>
                <w:rFonts w:ascii="Times New Roman" w:hAnsi="Times New Roman" w:cs="Times New Roman"/>
                <w:color w:val="3366FF"/>
              </w:rPr>
              <w:t>2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41709A" w14:textId="77777777" w:rsidR="007B3152" w:rsidRDefault="007B3152" w:rsidP="00F667B9">
            <w:pPr>
              <w:jc w:val="both"/>
              <w:rPr>
                <w:rFonts w:ascii="SimSun" w:hAnsi="SimSun"/>
                <w:color w:val="3366FF"/>
              </w:rPr>
            </w:pPr>
            <w:r>
              <w:rPr>
                <w:rFonts w:ascii="Times New Roman" w:hAnsi="Times New Roman" w:cs="Times New Roman"/>
                <w:color w:val="3366FF"/>
              </w:rPr>
              <w:t>Functions</w:t>
            </w:r>
          </w:p>
          <w:p w14:paraId="6F899B3C" w14:textId="4310E4DF" w:rsidR="007B3152" w:rsidRPr="006F5C1E" w:rsidRDefault="00654B72" w:rsidP="00F667B9">
            <w:pPr>
              <w:rPr>
                <w:lang w:eastAsia="zh-CN"/>
              </w:rPr>
            </w:pPr>
            <w:r>
              <w:rPr>
                <w:rFonts w:asciiTheme="minorEastAsia" w:eastAsiaTheme="minorEastAsia" w:hAnsiTheme="minorEastAsia"/>
                <w:lang w:eastAsia="zh-CN"/>
              </w:rPr>
              <w:t>View</w:t>
            </w:r>
            <w:r w:rsidR="007B3152" w:rsidRPr="007E7436">
              <w:rPr>
                <w:rFonts w:asciiTheme="minorEastAsia" w:eastAsia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eastAsiaTheme="minorEastAsia" w:hAnsiTheme="minorEastAsia"/>
                <w:lang w:eastAsia="zh-CN"/>
              </w:rPr>
              <w:t>Recommend</w:t>
            </w:r>
            <w:r w:rsidR="007B3152">
              <w:rPr>
                <w:rFonts w:asciiTheme="minorEastAsia" w:eastAsiaTheme="minorEastAsia" w:hAnsiTheme="minorEastAsia"/>
                <w:lang w:eastAsia="zh-CN"/>
              </w:rPr>
              <w:t xml:space="preserve"> </w:t>
            </w:r>
            <w:r w:rsidR="007B3152">
              <w:rPr>
                <w:rFonts w:asciiTheme="minorEastAsia" w:eastAsiaTheme="minorEastAsia" w:hAnsiTheme="minorEastAsia" w:hint="eastAsia"/>
                <w:lang w:eastAsia="zh-CN"/>
              </w:rPr>
              <w:t>C</w:t>
            </w:r>
            <w:r w:rsidR="007B3152" w:rsidRPr="007E7436">
              <w:rPr>
                <w:rFonts w:asciiTheme="minorEastAsia" w:eastAsiaTheme="minorEastAsia" w:hAnsiTheme="minorEastAsia"/>
                <w:lang w:eastAsia="zh-CN"/>
              </w:rPr>
              <w:t>ard</w:t>
            </w:r>
            <w:r w:rsidR="007B3152">
              <w:rPr>
                <w:rFonts w:asciiTheme="minorEastAsia" w:eastAsia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eastAsiaTheme="minorEastAsia" w:hAnsiTheme="minorEastAsia"/>
                <w:lang w:eastAsia="zh-CN"/>
              </w:rPr>
              <w:t>List</w:t>
            </w:r>
          </w:p>
        </w:tc>
      </w:tr>
      <w:tr w:rsidR="007B3152" w14:paraId="53C72AF1" w14:textId="77777777" w:rsidTr="00F667B9">
        <w:trPr>
          <w:trHeight w:val="49"/>
        </w:trPr>
        <w:tc>
          <w:tcPr>
            <w:tcW w:w="33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FBC469" w14:textId="77777777" w:rsidR="007B3152" w:rsidRDefault="007B3152" w:rsidP="00F667B9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3366FF"/>
                <w:sz w:val="20"/>
                <w:szCs w:val="20"/>
              </w:rPr>
              <w:t>Operation outline</w:t>
            </w:r>
          </w:p>
          <w:p w14:paraId="0FAAB1A3" w14:textId="77777777" w:rsidR="007B3152" w:rsidRDefault="007B3152" w:rsidP="00F667B9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  <w:lang w:eastAsia="zh-CN"/>
              </w:rPr>
            </w:pPr>
            <w:r>
              <w:rPr>
                <w:rFonts w:ascii="SimSun" w:hAnsi="SimSun" w:hint="eastAsia"/>
                <w:color w:val="3366FF"/>
                <w:sz w:val="20"/>
                <w:szCs w:val="20"/>
              </w:rPr>
              <w:t>操作概要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6D6441" w14:textId="6193F6EA" w:rsidR="007B3152" w:rsidRPr="000D12C7" w:rsidRDefault="000D12C7" w:rsidP="003D0D7E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Microsoft YaHei" w:eastAsia="Yu Mincho" w:hAnsi="Microsoft YaHei" w:cs="Microsoft YaHei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手动打开/语音打开主页</w:t>
            </w:r>
          </w:p>
          <w:p w14:paraId="36FC3C4E" w14:textId="37897997" w:rsidR="000D12C7" w:rsidRPr="00A6622D" w:rsidRDefault="00600BB4" w:rsidP="003D0D7E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Microsoft YaHei" w:eastAsia="Yu Mincho" w:hAnsi="Microsoft YaHei" w:cs="Microsoft YaHei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获取推荐卡片列表</w:t>
            </w:r>
          </w:p>
          <w:p w14:paraId="3094B3EC" w14:textId="11DAD7E2" w:rsidR="007B3152" w:rsidRPr="00600BB4" w:rsidRDefault="00600BB4" w:rsidP="003D0D7E">
            <w:pPr>
              <w:pStyle w:val="ListParagraph"/>
              <w:numPr>
                <w:ilvl w:val="0"/>
                <w:numId w:val="33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展示推荐卡片列表</w:t>
            </w:r>
          </w:p>
        </w:tc>
      </w:tr>
    </w:tbl>
    <w:p w14:paraId="62F56A56" w14:textId="40AD7123" w:rsidR="007B3152" w:rsidRDefault="00F41B5F" w:rsidP="00F6167C">
      <w:pPr>
        <w:rPr>
          <w:lang w:eastAsia="zh-CN"/>
        </w:rPr>
      </w:pPr>
      <w:r>
        <w:rPr>
          <w:noProof/>
        </w:rPr>
        <w:drawing>
          <wp:inline distT="0" distB="0" distL="0" distR="0" wp14:anchorId="69A9873A" wp14:editId="699EDC31">
            <wp:extent cx="5400040" cy="422529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76BE" w14:textId="59AD636D" w:rsidR="003F0C8A" w:rsidRDefault="003F0C8A" w:rsidP="003F0C8A">
      <w:pPr>
        <w:rPr>
          <w:lang w:eastAsia="zh-CN"/>
        </w:rPr>
      </w:pPr>
    </w:p>
    <w:p w14:paraId="12898140" w14:textId="4F7FCDBF" w:rsidR="00544D55" w:rsidRDefault="001E3EB5" w:rsidP="003D0D7E">
      <w:pPr>
        <w:pStyle w:val="Heading4"/>
        <w:numPr>
          <w:ilvl w:val="3"/>
          <w:numId w:val="19"/>
        </w:numPr>
        <w:ind w:right="280"/>
        <w:rPr>
          <w:rFonts w:ascii="Microsoft YaHei" w:eastAsia="Microsoft YaHei" w:hAnsi="Microsoft YaHei" w:cs="Microsoft YaHei"/>
          <w:lang w:eastAsia="zh-CN"/>
        </w:rPr>
      </w:pPr>
      <w:bookmarkStart w:id="267" w:name="_Toc124701105"/>
      <w:r>
        <w:rPr>
          <w:rFonts w:ascii="Microsoft YaHei" w:eastAsia="Microsoft YaHei" w:hAnsi="Microsoft YaHei" w:cs="Microsoft YaHei" w:hint="eastAsia"/>
          <w:lang w:eastAsia="zh-CN"/>
        </w:rPr>
        <w:t>View</w:t>
      </w:r>
      <w:r>
        <w:rPr>
          <w:rFonts w:ascii="Microsoft YaHei" w:eastAsia="Microsoft YaHei" w:hAnsi="Microsoft YaHei" w:cs="Microsoft YaHei"/>
          <w:lang w:eastAsia="zh-CN"/>
        </w:rPr>
        <w:t xml:space="preserve"> Custom </w:t>
      </w:r>
      <w:r>
        <w:rPr>
          <w:rFonts w:ascii="Microsoft YaHei" w:eastAsia="Microsoft YaHei" w:hAnsi="Microsoft YaHei" w:cs="Microsoft YaHei" w:hint="eastAsia"/>
          <w:lang w:eastAsia="zh-CN"/>
        </w:rPr>
        <w:t>Card</w:t>
      </w:r>
      <w:r>
        <w:rPr>
          <w:rFonts w:ascii="Microsoft YaHei" w:eastAsia="Microsoft YaHei" w:hAnsi="Microsoft YaHei" w:cs="Microsoft YaHei"/>
          <w:lang w:eastAsia="zh-CN"/>
        </w:rPr>
        <w:t xml:space="preserve"> List</w:t>
      </w:r>
      <w:bookmarkEnd w:id="267"/>
    </w:p>
    <w:p w14:paraId="40302ADF" w14:textId="2B15E5D4" w:rsidR="00544D55" w:rsidRDefault="001E3EB5" w:rsidP="00544D55">
      <w:p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V</w:t>
      </w:r>
      <w:r>
        <w:rPr>
          <w:rFonts w:asciiTheme="minorEastAsia" w:eastAsiaTheme="minorEastAsia" w:hAnsiTheme="minorEastAsia"/>
          <w:lang w:eastAsia="zh-CN"/>
        </w:rPr>
        <w:t>iew custom card list</w:t>
      </w:r>
    </w:p>
    <w:tbl>
      <w:tblPr>
        <w:tblW w:w="92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9"/>
        <w:gridCol w:w="5910"/>
      </w:tblGrid>
      <w:tr w:rsidR="00407C94" w14:paraId="6AFA3B56" w14:textId="77777777" w:rsidTr="00F667B9">
        <w:trPr>
          <w:trHeight w:val="49"/>
        </w:trPr>
        <w:tc>
          <w:tcPr>
            <w:tcW w:w="3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9A16B7" w14:textId="22A4578A" w:rsidR="00407C94" w:rsidRDefault="00407C94" w:rsidP="00F667B9">
            <w:pPr>
              <w:jc w:val="center"/>
              <w:rPr>
                <w:rFonts w:ascii="Times New Roman" w:eastAsia="SimSun" w:hAnsi="Times New Roman" w:cs="Times New Roman"/>
                <w:color w:val="3366FF"/>
                <w:sz w:val="22"/>
                <w:szCs w:val="22"/>
                <w:lang w:eastAsia="zh-CN"/>
              </w:rPr>
            </w:pPr>
            <w:r>
              <w:rPr>
                <w:rFonts w:ascii="Times New Roman" w:hAnsi="Times New Roman" w:cs="Times New Roman"/>
                <w:color w:val="3366FF"/>
              </w:rPr>
              <w:t>ModeCard_Sequence_0</w:t>
            </w:r>
            <w:r w:rsidR="008376DD">
              <w:rPr>
                <w:rFonts w:ascii="Times New Roman" w:hAnsi="Times New Roman" w:cs="Times New Roman"/>
                <w:color w:val="3366FF"/>
              </w:rPr>
              <w:t>3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662B99" w14:textId="77777777" w:rsidR="00407C94" w:rsidRDefault="00407C94" w:rsidP="00F667B9">
            <w:pPr>
              <w:jc w:val="both"/>
              <w:rPr>
                <w:rFonts w:ascii="SimSun" w:hAnsi="SimSun"/>
                <w:color w:val="3366FF"/>
              </w:rPr>
            </w:pPr>
            <w:r>
              <w:rPr>
                <w:rFonts w:ascii="Times New Roman" w:hAnsi="Times New Roman" w:cs="Times New Roman"/>
                <w:color w:val="3366FF"/>
              </w:rPr>
              <w:t>Functions</w:t>
            </w:r>
          </w:p>
          <w:p w14:paraId="22A33A24" w14:textId="5963B0DA" w:rsidR="00407C94" w:rsidRPr="006F5C1E" w:rsidRDefault="00407C94" w:rsidP="00F667B9">
            <w:pPr>
              <w:rPr>
                <w:lang w:eastAsia="zh-CN"/>
              </w:rPr>
            </w:pPr>
            <w:r>
              <w:rPr>
                <w:rFonts w:asciiTheme="minorEastAsia" w:eastAsiaTheme="minorEastAsia" w:hAnsiTheme="minorEastAsia"/>
                <w:lang w:eastAsia="zh-CN"/>
              </w:rPr>
              <w:t>View</w:t>
            </w:r>
            <w:r w:rsidRPr="007E7436">
              <w:rPr>
                <w:rFonts w:asciiTheme="minorEastAsia" w:eastAsiaTheme="minorEastAsia" w:hAnsiTheme="minorEastAsia"/>
                <w:lang w:eastAsia="zh-CN"/>
              </w:rPr>
              <w:t xml:space="preserve"> </w:t>
            </w:r>
            <w:r w:rsidR="008376DD">
              <w:rPr>
                <w:rFonts w:asciiTheme="minorEastAsia" w:eastAsiaTheme="minorEastAsia" w:hAnsiTheme="minorEastAsia"/>
                <w:lang w:eastAsia="zh-CN"/>
              </w:rPr>
              <w:t>Custom</w:t>
            </w:r>
            <w:r>
              <w:rPr>
                <w:rFonts w:asciiTheme="minorEastAsia" w:eastAsia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lang w:eastAsia="zh-CN"/>
              </w:rPr>
              <w:t>C</w:t>
            </w:r>
            <w:r w:rsidRPr="007E7436">
              <w:rPr>
                <w:rFonts w:asciiTheme="minorEastAsia" w:eastAsiaTheme="minorEastAsia" w:hAnsiTheme="minorEastAsia"/>
                <w:lang w:eastAsia="zh-CN"/>
              </w:rPr>
              <w:t>ard</w:t>
            </w:r>
            <w:r>
              <w:rPr>
                <w:rFonts w:asciiTheme="minorEastAsia" w:eastAsiaTheme="minorEastAsia" w:hAnsiTheme="minorEastAsia"/>
                <w:lang w:eastAsia="zh-CN"/>
              </w:rPr>
              <w:t xml:space="preserve"> List</w:t>
            </w:r>
          </w:p>
        </w:tc>
      </w:tr>
      <w:tr w:rsidR="00407C94" w14:paraId="64074151" w14:textId="77777777" w:rsidTr="00F667B9">
        <w:trPr>
          <w:trHeight w:val="49"/>
        </w:trPr>
        <w:tc>
          <w:tcPr>
            <w:tcW w:w="33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C33E4B" w14:textId="77777777" w:rsidR="00407C94" w:rsidRDefault="00407C94" w:rsidP="00F667B9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3366FF"/>
                <w:sz w:val="20"/>
                <w:szCs w:val="20"/>
              </w:rPr>
              <w:t>Operation outline</w:t>
            </w:r>
          </w:p>
          <w:p w14:paraId="09397407" w14:textId="77777777" w:rsidR="00407C94" w:rsidRDefault="00407C94" w:rsidP="00F667B9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  <w:lang w:eastAsia="zh-CN"/>
              </w:rPr>
            </w:pPr>
            <w:r>
              <w:rPr>
                <w:rFonts w:ascii="SimSun" w:hAnsi="SimSun" w:hint="eastAsia"/>
                <w:color w:val="3366FF"/>
                <w:sz w:val="20"/>
                <w:szCs w:val="20"/>
              </w:rPr>
              <w:t>操作概要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24ED88" w14:textId="3F5F5AAE" w:rsidR="00407C94" w:rsidRPr="000D12C7" w:rsidRDefault="00407C94" w:rsidP="003D0D7E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Microsoft YaHei" w:eastAsia="Yu Mincho" w:hAnsi="Microsoft YaHei" w:cs="Microsoft YaHei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手动打开/语音打开</w:t>
            </w:r>
            <w:r w:rsidR="00976E07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自定义卡片页</w:t>
            </w:r>
          </w:p>
          <w:p w14:paraId="2FB97511" w14:textId="4A8D6685" w:rsidR="00407C94" w:rsidRPr="00A6622D" w:rsidRDefault="00407C94" w:rsidP="003D0D7E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Microsoft YaHei" w:eastAsia="Yu Mincho" w:hAnsi="Microsoft YaHei" w:cs="Microsoft YaHei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获取</w:t>
            </w:r>
            <w:r w:rsidR="00F67C9B"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自定义</w:t>
            </w: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卡片列表</w:t>
            </w:r>
          </w:p>
          <w:p w14:paraId="78CCCDFC" w14:textId="6D261E5E" w:rsidR="00407C94" w:rsidRPr="00600BB4" w:rsidRDefault="00407C94" w:rsidP="003D0D7E">
            <w:pPr>
              <w:pStyle w:val="ListParagraph"/>
              <w:numPr>
                <w:ilvl w:val="0"/>
                <w:numId w:val="34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展示</w:t>
            </w:r>
            <w:r w:rsidR="00F67C9B"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自定义</w:t>
            </w: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卡片列表</w:t>
            </w:r>
          </w:p>
        </w:tc>
      </w:tr>
    </w:tbl>
    <w:p w14:paraId="021ED1E2" w14:textId="50B19C8B" w:rsidR="004766A6" w:rsidRDefault="00BE3219" w:rsidP="00544D55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E256147" wp14:editId="2A0183F9">
            <wp:extent cx="5400040" cy="422529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78F5" w14:textId="77777777" w:rsidR="00407C94" w:rsidRDefault="00407C94" w:rsidP="00544D55">
      <w:pPr>
        <w:rPr>
          <w:lang w:eastAsia="zh-CN"/>
        </w:rPr>
      </w:pPr>
    </w:p>
    <w:p w14:paraId="6BCC2A8E" w14:textId="77777777" w:rsidR="00544D55" w:rsidRDefault="00544D55" w:rsidP="003F0C8A">
      <w:pPr>
        <w:rPr>
          <w:lang w:eastAsia="zh-CN"/>
        </w:rPr>
      </w:pPr>
    </w:p>
    <w:p w14:paraId="47DFA9A6" w14:textId="77777777" w:rsidR="0091352D" w:rsidRPr="00426C50" w:rsidRDefault="0091352D" w:rsidP="003D0D7E">
      <w:pPr>
        <w:pStyle w:val="Heading4"/>
        <w:numPr>
          <w:ilvl w:val="3"/>
          <w:numId w:val="19"/>
        </w:numPr>
        <w:ind w:right="280"/>
        <w:rPr>
          <w:rFonts w:ascii="Microsoft YaHei" w:eastAsia="Microsoft YaHei" w:hAnsi="Microsoft YaHei" w:cs="Microsoft YaHei"/>
          <w:lang w:eastAsia="zh-CN"/>
        </w:rPr>
      </w:pPr>
      <w:bookmarkStart w:id="268" w:name="_Toc124701106"/>
      <w:r w:rsidRPr="00426C50">
        <w:rPr>
          <w:rFonts w:ascii="Microsoft YaHei" w:eastAsia="Microsoft YaHei" w:hAnsi="Microsoft YaHei" w:cs="Microsoft YaHei" w:hint="eastAsia"/>
          <w:lang w:eastAsia="zh-CN"/>
        </w:rPr>
        <w:t>C</w:t>
      </w:r>
      <w:r w:rsidRPr="00426C50">
        <w:rPr>
          <w:rFonts w:ascii="Microsoft YaHei" w:eastAsia="Microsoft YaHei" w:hAnsi="Microsoft YaHei" w:cs="Microsoft YaHei"/>
          <w:lang w:eastAsia="zh-CN"/>
        </w:rPr>
        <w:t>reate a custom Card Mode</w:t>
      </w:r>
      <w:bookmarkEnd w:id="268"/>
    </w:p>
    <w:p w14:paraId="6A7C2FC7" w14:textId="77777777" w:rsidR="0091352D" w:rsidRDefault="0091352D" w:rsidP="0091352D">
      <w:pPr>
        <w:rPr>
          <w:lang w:eastAsia="zh-CN"/>
        </w:rPr>
      </w:pPr>
      <w:r w:rsidRPr="00426C50">
        <w:rPr>
          <w:rFonts w:asciiTheme="minorEastAsia" w:eastAsiaTheme="minorEastAsia" w:hAnsiTheme="minorEastAsia"/>
          <w:lang w:eastAsia="zh-CN"/>
        </w:rPr>
        <w:t xml:space="preserve">Create a custom </w:t>
      </w:r>
      <w:r w:rsidRPr="00426C50">
        <w:rPr>
          <w:rFonts w:asciiTheme="minorEastAsia" w:eastAsiaTheme="minorEastAsia" w:hAnsiTheme="minorEastAsia" w:hint="eastAsia"/>
          <w:lang w:eastAsia="zh-CN"/>
        </w:rPr>
        <w:t>C</w:t>
      </w:r>
      <w:r w:rsidRPr="00426C50">
        <w:rPr>
          <w:rFonts w:asciiTheme="minorEastAsia" w:eastAsiaTheme="minorEastAsia" w:hAnsiTheme="minorEastAsia"/>
          <w:lang w:eastAsia="zh-CN"/>
        </w:rPr>
        <w:t>ard Mode</w:t>
      </w:r>
    </w:p>
    <w:tbl>
      <w:tblPr>
        <w:tblW w:w="92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9"/>
        <w:gridCol w:w="5910"/>
      </w:tblGrid>
      <w:tr w:rsidR="0091352D" w14:paraId="4509DDC8" w14:textId="77777777" w:rsidTr="00517D66">
        <w:trPr>
          <w:trHeight w:val="49"/>
        </w:trPr>
        <w:tc>
          <w:tcPr>
            <w:tcW w:w="3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BF81F0" w14:textId="5088AD12" w:rsidR="0091352D" w:rsidRDefault="0091352D" w:rsidP="00517D66">
            <w:pPr>
              <w:jc w:val="center"/>
              <w:rPr>
                <w:rFonts w:ascii="Times New Roman" w:eastAsia="SimSun" w:hAnsi="Times New Roman" w:cs="Times New Roman"/>
                <w:color w:val="3366FF"/>
                <w:sz w:val="22"/>
                <w:szCs w:val="22"/>
                <w:lang w:eastAsia="zh-CN"/>
              </w:rPr>
            </w:pPr>
            <w:r>
              <w:rPr>
                <w:rFonts w:ascii="Times New Roman" w:hAnsi="Times New Roman" w:cs="Times New Roman"/>
                <w:color w:val="3366FF"/>
              </w:rPr>
              <w:t>Mode</w:t>
            </w:r>
            <w:r w:rsidR="002B5261">
              <w:rPr>
                <w:rFonts w:asciiTheme="minorEastAsia" w:eastAsiaTheme="minorEastAsia" w:hAnsiTheme="minorEastAsia" w:cs="Times New Roman" w:hint="eastAsia"/>
                <w:color w:val="3366FF"/>
                <w:lang w:eastAsia="zh-CN"/>
              </w:rPr>
              <w:t>Card</w:t>
            </w:r>
            <w:r>
              <w:rPr>
                <w:rFonts w:ascii="Times New Roman" w:hAnsi="Times New Roman" w:cs="Times New Roman"/>
                <w:color w:val="3366FF"/>
              </w:rPr>
              <w:t>_Sequence_0</w:t>
            </w:r>
            <w:r w:rsidR="002B5261">
              <w:rPr>
                <w:rFonts w:ascii="Times New Roman" w:hAnsi="Times New Roman" w:cs="Times New Roman"/>
                <w:color w:val="3366FF"/>
              </w:rPr>
              <w:t>4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E8C267" w14:textId="77777777" w:rsidR="0091352D" w:rsidRDefault="0091352D" w:rsidP="00517D66">
            <w:pPr>
              <w:jc w:val="both"/>
              <w:rPr>
                <w:rFonts w:ascii="SimSun" w:hAnsi="SimSun"/>
                <w:color w:val="3366FF"/>
              </w:rPr>
            </w:pPr>
            <w:r>
              <w:rPr>
                <w:rFonts w:ascii="Times New Roman" w:hAnsi="Times New Roman" w:cs="Times New Roman"/>
                <w:color w:val="3366FF"/>
              </w:rPr>
              <w:t>Functions</w:t>
            </w:r>
          </w:p>
          <w:p w14:paraId="4376F10A" w14:textId="77777777" w:rsidR="0091352D" w:rsidRPr="006F5C1E" w:rsidRDefault="0091352D" w:rsidP="00517D66">
            <w:pPr>
              <w:rPr>
                <w:lang w:eastAsia="zh-CN"/>
              </w:rPr>
            </w:pPr>
            <w:r w:rsidRPr="007E7436">
              <w:rPr>
                <w:rFonts w:asciiTheme="minorEastAsia" w:eastAsiaTheme="minorEastAsia" w:hAnsiTheme="minorEastAsia"/>
                <w:lang w:eastAsia="zh-CN"/>
              </w:rPr>
              <w:t xml:space="preserve">Create a custom </w:t>
            </w:r>
            <w:r>
              <w:rPr>
                <w:rFonts w:asciiTheme="minorEastAsia" w:eastAsiaTheme="minorEastAsia" w:hAnsiTheme="minorEastAsia" w:hint="eastAsia"/>
                <w:lang w:eastAsia="zh-CN"/>
              </w:rPr>
              <w:t>C</w:t>
            </w:r>
            <w:r w:rsidRPr="007E7436">
              <w:rPr>
                <w:rFonts w:asciiTheme="minorEastAsia" w:eastAsiaTheme="minorEastAsia" w:hAnsiTheme="minorEastAsia"/>
                <w:lang w:eastAsia="zh-CN"/>
              </w:rPr>
              <w:t>ard</w:t>
            </w:r>
            <w:r>
              <w:rPr>
                <w:rFonts w:asciiTheme="minorEastAsia" w:eastAsiaTheme="minorEastAsia" w:hAnsiTheme="minorEastAsia"/>
                <w:lang w:eastAsia="zh-CN"/>
              </w:rPr>
              <w:t xml:space="preserve"> Mode</w:t>
            </w:r>
          </w:p>
        </w:tc>
      </w:tr>
      <w:tr w:rsidR="0091352D" w14:paraId="37B2CE7C" w14:textId="77777777" w:rsidTr="00517D66">
        <w:trPr>
          <w:trHeight w:val="49"/>
        </w:trPr>
        <w:tc>
          <w:tcPr>
            <w:tcW w:w="33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8E10A2" w14:textId="77777777" w:rsidR="0091352D" w:rsidRDefault="0091352D" w:rsidP="00517D66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3366FF"/>
                <w:sz w:val="20"/>
                <w:szCs w:val="20"/>
              </w:rPr>
              <w:t>Operation outline</w:t>
            </w:r>
          </w:p>
          <w:p w14:paraId="3320DB90" w14:textId="77777777" w:rsidR="0091352D" w:rsidRDefault="0091352D" w:rsidP="00517D66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  <w:lang w:eastAsia="zh-CN"/>
              </w:rPr>
            </w:pPr>
            <w:r>
              <w:rPr>
                <w:rFonts w:ascii="SimSun" w:hAnsi="SimSun" w:hint="eastAsia"/>
                <w:color w:val="3366FF"/>
                <w:sz w:val="20"/>
                <w:szCs w:val="20"/>
              </w:rPr>
              <w:t>操作概要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93EC72" w14:textId="77777777" w:rsidR="0091352D" w:rsidRPr="00A6622D" w:rsidRDefault="0091352D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Microsoft YaHei" w:eastAsia="Yu Mincho" w:hAnsi="Microsoft YaHei" w:cs="Microsoft YaHei"/>
                <w:sz w:val="20"/>
                <w:szCs w:val="20"/>
              </w:rPr>
            </w:pPr>
            <w:r w:rsidRPr="00A6622D">
              <w:rPr>
                <w:rFonts w:ascii="Microsoft YaHei" w:eastAsia="Microsoft YaHei" w:hAnsi="Microsoft YaHei" w:cs="Microsoft YaHei" w:hint="eastAsia"/>
                <w:sz w:val="20"/>
                <w:szCs w:val="20"/>
                <w:lang w:eastAsia="zh-CN"/>
              </w:rPr>
              <w:t>创建一个空白卡片</w:t>
            </w:r>
          </w:p>
          <w:p w14:paraId="5BE28FAE" w14:textId="77777777" w:rsidR="0091352D" w:rsidRPr="00A6622D" w:rsidRDefault="0091352D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设置卡片名称</w:t>
            </w:r>
          </w:p>
          <w:p w14:paraId="1DAEDDE1" w14:textId="77777777" w:rsidR="0091352D" w:rsidRPr="00A2036F" w:rsidRDefault="0091352D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设置卡片运行方式</w:t>
            </w:r>
          </w:p>
          <w:p w14:paraId="5882C825" w14:textId="77777777" w:rsidR="0091352D" w:rsidRPr="00A2036F" w:rsidRDefault="0091352D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设置运行触发条件</w:t>
            </w:r>
          </w:p>
          <w:p w14:paraId="2C451141" w14:textId="77777777" w:rsidR="0091352D" w:rsidRPr="00A2036F" w:rsidRDefault="0091352D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设置运行周期</w:t>
            </w:r>
          </w:p>
          <w:p w14:paraId="70B3ADF9" w14:textId="53B0C016" w:rsidR="0091352D" w:rsidRPr="00A2036F" w:rsidRDefault="0091352D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设置运行询问</w:t>
            </w:r>
            <w:r w:rsidR="004679A0"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开关</w:t>
            </w:r>
          </w:p>
          <w:p w14:paraId="38260E9C" w14:textId="77777777" w:rsidR="0091352D" w:rsidRPr="00D30237" w:rsidRDefault="0091352D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设置运行任务</w:t>
            </w:r>
          </w:p>
          <w:p w14:paraId="270B58E8" w14:textId="77777777" w:rsidR="0091352D" w:rsidRPr="00A2036F" w:rsidRDefault="0091352D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设置终止方式</w:t>
            </w:r>
          </w:p>
          <w:p w14:paraId="4CE8E1B1" w14:textId="77777777" w:rsidR="0091352D" w:rsidRPr="004679A0" w:rsidRDefault="0091352D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cs="MS Gothic" w:hint="eastAsia"/>
                <w:sz w:val="20"/>
                <w:szCs w:val="20"/>
                <w:lang w:eastAsia="zh-CN"/>
              </w:rPr>
              <w:t>保存卡片</w:t>
            </w:r>
          </w:p>
          <w:p w14:paraId="795E74C6" w14:textId="1615B61A" w:rsidR="004679A0" w:rsidRPr="00A6622D" w:rsidRDefault="004679A0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cs="MS Gothic" w:hint="eastAsia"/>
                <w:sz w:val="20"/>
                <w:szCs w:val="20"/>
                <w:lang w:eastAsia="zh-CN"/>
              </w:rPr>
              <w:t>启用卡片</w:t>
            </w:r>
          </w:p>
        </w:tc>
      </w:tr>
    </w:tbl>
    <w:p w14:paraId="1C50191A" w14:textId="29FF03A5" w:rsidR="0091352D" w:rsidRDefault="00D0577C" w:rsidP="003F0C8A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65A71BB" wp14:editId="6F3CCD28">
            <wp:extent cx="5400040" cy="8073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07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CBB13" w14:textId="042CB8AA" w:rsidR="0091352D" w:rsidRDefault="0091352D" w:rsidP="003F0C8A">
      <w:pPr>
        <w:rPr>
          <w:lang w:eastAsia="zh-CN"/>
        </w:rPr>
      </w:pPr>
    </w:p>
    <w:p w14:paraId="0202472F" w14:textId="77777777" w:rsidR="0091352D" w:rsidRDefault="0091352D" w:rsidP="003F0C8A">
      <w:pPr>
        <w:rPr>
          <w:lang w:eastAsia="zh-CN"/>
        </w:rPr>
      </w:pPr>
    </w:p>
    <w:p w14:paraId="2AF225A7" w14:textId="77777777" w:rsidR="0091352D" w:rsidRPr="003F0C8A" w:rsidRDefault="0091352D" w:rsidP="003F0C8A">
      <w:pPr>
        <w:rPr>
          <w:lang w:eastAsia="zh-CN"/>
        </w:rPr>
      </w:pPr>
    </w:p>
    <w:p w14:paraId="76B18290" w14:textId="40768003" w:rsidR="00652BDB" w:rsidRDefault="001016C9" w:rsidP="003D0D7E">
      <w:pPr>
        <w:pStyle w:val="Heading4"/>
        <w:numPr>
          <w:ilvl w:val="3"/>
          <w:numId w:val="19"/>
        </w:numPr>
        <w:ind w:right="280"/>
        <w:rPr>
          <w:rFonts w:ascii="Microsoft YaHei" w:eastAsia="Microsoft YaHei" w:hAnsi="Microsoft YaHei" w:cs="Microsoft YaHei"/>
          <w:lang w:eastAsia="zh-CN"/>
        </w:rPr>
      </w:pPr>
      <w:bookmarkStart w:id="269" w:name="_Toc124701107"/>
      <w:r>
        <w:rPr>
          <w:rFonts w:ascii="Microsoft YaHei" w:eastAsia="Microsoft YaHei" w:hAnsi="Microsoft YaHei" w:cs="Microsoft YaHei" w:hint="eastAsia"/>
          <w:lang w:eastAsia="zh-CN"/>
        </w:rPr>
        <w:t>Run</w:t>
      </w:r>
      <w:r>
        <w:rPr>
          <w:rFonts w:ascii="Microsoft YaHei" w:eastAsia="Microsoft YaHei" w:hAnsi="Microsoft YaHei" w:cs="Microsoft YaHei"/>
          <w:lang w:eastAsia="zh-CN"/>
        </w:rPr>
        <w:t xml:space="preserve"> a Card Mode</w:t>
      </w:r>
      <w:bookmarkEnd w:id="269"/>
    </w:p>
    <w:p w14:paraId="29430741" w14:textId="4D520540" w:rsidR="00880200" w:rsidRDefault="008E7464" w:rsidP="00880200">
      <w:pPr>
        <w:rPr>
          <w:lang w:eastAsia="zh-CN"/>
        </w:rPr>
      </w:pPr>
      <w:r>
        <w:rPr>
          <w:lang w:eastAsia="zh-CN"/>
        </w:rPr>
        <w:t xml:space="preserve">Run a Card </w:t>
      </w:r>
      <w:r>
        <w:rPr>
          <w:rFonts w:asciiTheme="minorEastAsia" w:eastAsiaTheme="minorEastAsia" w:hAnsiTheme="minorEastAsia" w:hint="eastAsia"/>
          <w:lang w:eastAsia="zh-CN"/>
        </w:rPr>
        <w:t>Mode</w:t>
      </w:r>
    </w:p>
    <w:tbl>
      <w:tblPr>
        <w:tblW w:w="92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9"/>
        <w:gridCol w:w="5910"/>
      </w:tblGrid>
      <w:tr w:rsidR="008E7464" w14:paraId="6C3416B2" w14:textId="77777777" w:rsidTr="00E1517B">
        <w:trPr>
          <w:trHeight w:val="49"/>
        </w:trPr>
        <w:tc>
          <w:tcPr>
            <w:tcW w:w="3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790503" w14:textId="7A1A5A3F" w:rsidR="008E7464" w:rsidRDefault="008E7464" w:rsidP="00E1517B">
            <w:pPr>
              <w:jc w:val="center"/>
              <w:rPr>
                <w:rFonts w:ascii="Times New Roman" w:eastAsia="SimSun" w:hAnsi="Times New Roman" w:cs="Times New Roman"/>
                <w:color w:val="3366FF"/>
                <w:sz w:val="22"/>
                <w:szCs w:val="22"/>
                <w:lang w:eastAsia="zh-CN"/>
              </w:rPr>
            </w:pPr>
            <w:r>
              <w:rPr>
                <w:rFonts w:ascii="Times New Roman" w:hAnsi="Times New Roman" w:cs="Times New Roman"/>
                <w:color w:val="3366FF"/>
              </w:rPr>
              <w:t>Mode</w:t>
            </w:r>
            <w:r w:rsidR="00E27454">
              <w:rPr>
                <w:rFonts w:asciiTheme="minorEastAsia" w:eastAsiaTheme="minorEastAsia" w:hAnsiTheme="minorEastAsia" w:cs="Times New Roman" w:hint="eastAsia"/>
                <w:color w:val="3366FF"/>
                <w:lang w:eastAsia="zh-CN"/>
              </w:rPr>
              <w:t>Card</w:t>
            </w:r>
            <w:r>
              <w:rPr>
                <w:rFonts w:ascii="Times New Roman" w:hAnsi="Times New Roman" w:cs="Times New Roman"/>
                <w:color w:val="3366FF"/>
              </w:rPr>
              <w:t>_Sequence_0</w:t>
            </w:r>
            <w:r w:rsidR="00E27454">
              <w:rPr>
                <w:rFonts w:ascii="Times New Roman" w:hAnsi="Times New Roman" w:cs="Times New Roman"/>
                <w:color w:val="3366FF"/>
              </w:rPr>
              <w:t>5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C215D5" w14:textId="77777777" w:rsidR="008E7464" w:rsidRDefault="008E7464" w:rsidP="00E1517B">
            <w:pPr>
              <w:jc w:val="both"/>
              <w:rPr>
                <w:rFonts w:ascii="SimSun" w:hAnsi="SimSun"/>
                <w:color w:val="3366FF"/>
              </w:rPr>
            </w:pPr>
            <w:r>
              <w:rPr>
                <w:rFonts w:ascii="Times New Roman" w:hAnsi="Times New Roman" w:cs="Times New Roman"/>
                <w:color w:val="3366FF"/>
              </w:rPr>
              <w:t>Functions</w:t>
            </w:r>
          </w:p>
          <w:p w14:paraId="3DCC931A" w14:textId="5257180B" w:rsidR="008E7464" w:rsidRPr="006F5C1E" w:rsidRDefault="00386B09" w:rsidP="00E1517B">
            <w:pPr>
              <w:rPr>
                <w:lang w:eastAsia="zh-CN"/>
              </w:rPr>
            </w:pPr>
            <w:r>
              <w:rPr>
                <w:rFonts w:asciiTheme="minorEastAsia" w:eastAsiaTheme="minorEastAsia" w:hAnsiTheme="minorEastAsia"/>
                <w:lang w:eastAsia="zh-CN"/>
              </w:rPr>
              <w:t>Run</w:t>
            </w:r>
            <w:r w:rsidR="008E7464" w:rsidRPr="007E7436">
              <w:rPr>
                <w:rFonts w:asciiTheme="minorEastAsia" w:eastAsiaTheme="minorEastAsia" w:hAnsiTheme="minorEastAsia"/>
                <w:lang w:eastAsia="zh-CN"/>
              </w:rPr>
              <w:t xml:space="preserve"> a </w:t>
            </w:r>
            <w:r w:rsidR="008E7464">
              <w:rPr>
                <w:rFonts w:asciiTheme="minorEastAsia" w:eastAsiaTheme="minorEastAsia" w:hAnsiTheme="minorEastAsia" w:hint="eastAsia"/>
                <w:lang w:eastAsia="zh-CN"/>
              </w:rPr>
              <w:t>C</w:t>
            </w:r>
            <w:r w:rsidR="008E7464" w:rsidRPr="007E7436">
              <w:rPr>
                <w:rFonts w:asciiTheme="minorEastAsia" w:eastAsiaTheme="minorEastAsia" w:hAnsiTheme="minorEastAsia"/>
                <w:lang w:eastAsia="zh-CN"/>
              </w:rPr>
              <w:t>ard</w:t>
            </w:r>
            <w:r w:rsidR="008E7464">
              <w:rPr>
                <w:rFonts w:asciiTheme="minorEastAsia" w:eastAsiaTheme="minorEastAsia" w:hAnsiTheme="minorEastAsia"/>
                <w:lang w:eastAsia="zh-CN"/>
              </w:rPr>
              <w:t xml:space="preserve"> Mode</w:t>
            </w:r>
          </w:p>
        </w:tc>
      </w:tr>
      <w:tr w:rsidR="008E7464" w14:paraId="5E923253" w14:textId="77777777" w:rsidTr="00E1517B">
        <w:trPr>
          <w:trHeight w:val="49"/>
        </w:trPr>
        <w:tc>
          <w:tcPr>
            <w:tcW w:w="33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57AB18" w14:textId="77777777" w:rsidR="008E7464" w:rsidRDefault="008E7464" w:rsidP="00E1517B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3366FF"/>
                <w:sz w:val="20"/>
                <w:szCs w:val="20"/>
              </w:rPr>
              <w:t>Operation outline</w:t>
            </w:r>
          </w:p>
          <w:p w14:paraId="2F4B7815" w14:textId="77777777" w:rsidR="008E7464" w:rsidRDefault="008E7464" w:rsidP="00E1517B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  <w:lang w:eastAsia="zh-CN"/>
              </w:rPr>
            </w:pPr>
            <w:r>
              <w:rPr>
                <w:rFonts w:ascii="SimSun" w:hAnsi="SimSun" w:hint="eastAsia"/>
                <w:color w:val="3366FF"/>
                <w:sz w:val="20"/>
                <w:szCs w:val="20"/>
              </w:rPr>
              <w:t>操作概要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4A9897" w14:textId="0F8C9890" w:rsidR="008E7464" w:rsidRPr="00A6622D" w:rsidRDefault="002669C3" w:rsidP="003D0D7E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Microsoft YaHei" w:eastAsia="Yu Mincho" w:hAnsi="Microsoft YaHei" w:cs="Microsoft YaHei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手动/语音/自动</w:t>
            </w:r>
            <w:r w:rsidR="00E2377B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运行</w:t>
            </w:r>
            <w:r w:rsidR="00754D98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卡片</w:t>
            </w:r>
          </w:p>
          <w:p w14:paraId="31CCC654" w14:textId="09809456" w:rsidR="008E7464" w:rsidRPr="00F527D2" w:rsidRDefault="00F527D2" w:rsidP="003D0D7E">
            <w:pPr>
              <w:pStyle w:val="ListParagraph"/>
              <w:numPr>
                <w:ilvl w:val="0"/>
                <w:numId w:val="29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运行环境校验</w:t>
            </w:r>
          </w:p>
          <w:p w14:paraId="17E14688" w14:textId="131561AA" w:rsidR="008E7464" w:rsidRPr="00A2036F" w:rsidRDefault="00106DA4" w:rsidP="003D0D7E">
            <w:pPr>
              <w:pStyle w:val="ListParagraph"/>
              <w:numPr>
                <w:ilvl w:val="0"/>
                <w:numId w:val="29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缓存</w:t>
            </w:r>
            <w:r w:rsidR="0079716F"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当前</w:t>
            </w: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的</w:t>
            </w:r>
            <w:r w:rsidR="0079716F"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座舱</w:t>
            </w: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设置</w:t>
            </w:r>
          </w:p>
          <w:p w14:paraId="42FF7E04" w14:textId="7AEC9239" w:rsidR="008E7464" w:rsidRPr="00F527D2" w:rsidRDefault="00F527D2" w:rsidP="003D0D7E">
            <w:pPr>
              <w:pStyle w:val="ListParagraph"/>
              <w:numPr>
                <w:ilvl w:val="0"/>
                <w:numId w:val="29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执行卡片任务</w:t>
            </w:r>
          </w:p>
        </w:tc>
      </w:tr>
    </w:tbl>
    <w:p w14:paraId="5EA03E0B" w14:textId="2A94C059" w:rsidR="008E7464" w:rsidRDefault="005F4F4F" w:rsidP="00880200">
      <w:pPr>
        <w:rPr>
          <w:lang w:eastAsia="zh-CN"/>
        </w:rPr>
      </w:pPr>
      <w:r>
        <w:rPr>
          <w:noProof/>
        </w:rPr>
        <w:drawing>
          <wp:inline distT="0" distB="0" distL="0" distR="0" wp14:anchorId="30B06CE7" wp14:editId="07402A9E">
            <wp:extent cx="5400040" cy="4747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3036" w14:textId="15769070" w:rsidR="00C87C84" w:rsidRDefault="00C87C84" w:rsidP="00880200">
      <w:pPr>
        <w:rPr>
          <w:lang w:eastAsia="zh-CN"/>
        </w:rPr>
      </w:pPr>
    </w:p>
    <w:p w14:paraId="0A1C0B69" w14:textId="77777777" w:rsidR="00D7704D" w:rsidRPr="00880200" w:rsidRDefault="00D7704D" w:rsidP="00880200">
      <w:pPr>
        <w:rPr>
          <w:lang w:eastAsia="zh-CN"/>
        </w:rPr>
      </w:pPr>
    </w:p>
    <w:p w14:paraId="6F0208ED" w14:textId="2D462856" w:rsidR="00652BDB" w:rsidRDefault="00DD313D" w:rsidP="003D0D7E">
      <w:pPr>
        <w:pStyle w:val="Heading4"/>
        <w:numPr>
          <w:ilvl w:val="3"/>
          <w:numId w:val="19"/>
        </w:numPr>
        <w:ind w:right="280"/>
        <w:rPr>
          <w:rFonts w:ascii="Microsoft YaHei" w:eastAsia="Microsoft YaHei" w:hAnsi="Microsoft YaHei" w:cs="Microsoft YaHei"/>
          <w:lang w:eastAsia="zh-CN"/>
        </w:rPr>
      </w:pPr>
      <w:bookmarkStart w:id="270" w:name="_Toc124701108"/>
      <w:r w:rsidRPr="00DD313D">
        <w:rPr>
          <w:rFonts w:ascii="Microsoft YaHei" w:eastAsia="Microsoft YaHei" w:hAnsi="Microsoft YaHei" w:cs="Microsoft YaHei"/>
          <w:lang w:eastAsia="zh-CN"/>
        </w:rPr>
        <w:t>Terminate</w:t>
      </w:r>
      <w:r>
        <w:rPr>
          <w:rFonts w:ascii="Microsoft YaHei" w:eastAsia="Microsoft YaHei" w:hAnsi="Microsoft YaHei" w:cs="Microsoft YaHei"/>
          <w:lang w:eastAsia="zh-CN"/>
        </w:rPr>
        <w:t xml:space="preserve"> a Card Mode</w:t>
      </w:r>
      <w:bookmarkEnd w:id="270"/>
    </w:p>
    <w:p w14:paraId="529DBE41" w14:textId="448A5E1A" w:rsidR="00A23BF6" w:rsidRDefault="00D63BDC" w:rsidP="00A23BF6">
      <w:pPr>
        <w:rPr>
          <w:lang w:eastAsia="zh-CN"/>
        </w:rPr>
      </w:pPr>
      <w:r>
        <w:rPr>
          <w:lang w:eastAsia="zh-CN"/>
        </w:rPr>
        <w:t xml:space="preserve">Terminate a Card </w:t>
      </w:r>
      <w:r>
        <w:rPr>
          <w:rFonts w:asciiTheme="minorEastAsia" w:eastAsiaTheme="minorEastAsia" w:hAnsiTheme="minorEastAsia" w:hint="eastAsia"/>
          <w:lang w:eastAsia="zh-CN"/>
        </w:rPr>
        <w:t>M</w:t>
      </w:r>
      <w:r>
        <w:rPr>
          <w:lang w:eastAsia="zh-CN"/>
        </w:rPr>
        <w:t>ode</w:t>
      </w:r>
    </w:p>
    <w:tbl>
      <w:tblPr>
        <w:tblW w:w="92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9"/>
        <w:gridCol w:w="5910"/>
      </w:tblGrid>
      <w:tr w:rsidR="00335A63" w14:paraId="66B404B2" w14:textId="77777777" w:rsidTr="00E1517B">
        <w:trPr>
          <w:trHeight w:val="49"/>
        </w:trPr>
        <w:tc>
          <w:tcPr>
            <w:tcW w:w="3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7C04A9" w14:textId="41D7B64D" w:rsidR="00335A63" w:rsidRDefault="00335A63" w:rsidP="00E1517B">
            <w:pPr>
              <w:jc w:val="center"/>
              <w:rPr>
                <w:rFonts w:ascii="Times New Roman" w:eastAsia="SimSun" w:hAnsi="Times New Roman" w:cs="Times New Roman"/>
                <w:color w:val="3366FF"/>
                <w:sz w:val="22"/>
                <w:szCs w:val="22"/>
                <w:lang w:eastAsia="zh-CN"/>
              </w:rPr>
            </w:pPr>
            <w:r>
              <w:rPr>
                <w:rFonts w:ascii="Times New Roman" w:hAnsi="Times New Roman" w:cs="Times New Roman"/>
                <w:color w:val="3366FF"/>
              </w:rPr>
              <w:t>Mode</w:t>
            </w:r>
            <w:r w:rsidR="000E7219">
              <w:rPr>
                <w:rFonts w:asciiTheme="minorEastAsia" w:eastAsiaTheme="minorEastAsia" w:hAnsiTheme="minorEastAsia" w:cs="Times New Roman" w:hint="eastAsia"/>
                <w:color w:val="3366FF"/>
                <w:lang w:eastAsia="zh-CN"/>
              </w:rPr>
              <w:t>Card</w:t>
            </w:r>
            <w:r>
              <w:rPr>
                <w:rFonts w:ascii="Times New Roman" w:hAnsi="Times New Roman" w:cs="Times New Roman"/>
                <w:color w:val="3366FF"/>
              </w:rPr>
              <w:t>_Sequence_0</w:t>
            </w:r>
            <w:r w:rsidR="000E7219">
              <w:rPr>
                <w:rFonts w:ascii="Times New Roman" w:hAnsi="Times New Roman" w:cs="Times New Roman"/>
                <w:color w:val="3366FF"/>
              </w:rPr>
              <w:t>6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CBB5FD" w14:textId="77777777" w:rsidR="00335A63" w:rsidRDefault="00335A63" w:rsidP="00E1517B">
            <w:pPr>
              <w:jc w:val="both"/>
              <w:rPr>
                <w:rFonts w:ascii="SimSun" w:hAnsi="SimSun"/>
                <w:color w:val="3366FF"/>
              </w:rPr>
            </w:pPr>
            <w:r>
              <w:rPr>
                <w:rFonts w:ascii="Times New Roman" w:hAnsi="Times New Roman" w:cs="Times New Roman"/>
                <w:color w:val="3366FF"/>
              </w:rPr>
              <w:t>Functions</w:t>
            </w:r>
          </w:p>
          <w:p w14:paraId="271188A6" w14:textId="318601BF" w:rsidR="00335A63" w:rsidRPr="006F5C1E" w:rsidRDefault="00DB650E" w:rsidP="00E1517B">
            <w:pPr>
              <w:rPr>
                <w:lang w:eastAsia="zh-CN"/>
              </w:rPr>
            </w:pPr>
            <w:r>
              <w:rPr>
                <w:rFonts w:asciiTheme="minorEastAsia" w:eastAsiaTheme="minorEastAsia" w:hAnsiTheme="minorEastAsia"/>
                <w:lang w:eastAsia="zh-CN"/>
              </w:rPr>
              <w:t>Terminator</w:t>
            </w:r>
            <w:r w:rsidR="00335A63" w:rsidRPr="007E7436">
              <w:rPr>
                <w:rFonts w:asciiTheme="minorEastAsia" w:eastAsiaTheme="minorEastAsia" w:hAnsiTheme="minorEastAsia"/>
                <w:lang w:eastAsia="zh-CN"/>
              </w:rPr>
              <w:t xml:space="preserve"> a </w:t>
            </w:r>
            <w:r w:rsidR="00335A63">
              <w:rPr>
                <w:rFonts w:asciiTheme="minorEastAsia" w:eastAsiaTheme="minorEastAsia" w:hAnsiTheme="minorEastAsia" w:hint="eastAsia"/>
                <w:lang w:eastAsia="zh-CN"/>
              </w:rPr>
              <w:t>C</w:t>
            </w:r>
            <w:r w:rsidR="00335A63" w:rsidRPr="007E7436">
              <w:rPr>
                <w:rFonts w:asciiTheme="minorEastAsia" w:eastAsiaTheme="minorEastAsia" w:hAnsiTheme="minorEastAsia"/>
                <w:lang w:eastAsia="zh-CN"/>
              </w:rPr>
              <w:t>ard</w:t>
            </w:r>
            <w:r w:rsidR="00335A63">
              <w:rPr>
                <w:rFonts w:asciiTheme="minorEastAsia" w:eastAsiaTheme="minorEastAsia" w:hAnsiTheme="minorEastAsia"/>
                <w:lang w:eastAsia="zh-CN"/>
              </w:rPr>
              <w:t xml:space="preserve"> Mode</w:t>
            </w:r>
          </w:p>
        </w:tc>
      </w:tr>
      <w:tr w:rsidR="00335A63" w14:paraId="3F05E43E" w14:textId="77777777" w:rsidTr="00E1517B">
        <w:trPr>
          <w:trHeight w:val="49"/>
        </w:trPr>
        <w:tc>
          <w:tcPr>
            <w:tcW w:w="33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509F1" w14:textId="77777777" w:rsidR="00335A63" w:rsidRDefault="00335A63" w:rsidP="00E1517B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3366FF"/>
                <w:sz w:val="20"/>
                <w:szCs w:val="20"/>
              </w:rPr>
              <w:t>Operation outline</w:t>
            </w:r>
          </w:p>
          <w:p w14:paraId="5EFB1DE4" w14:textId="77777777" w:rsidR="00335A63" w:rsidRDefault="00335A63" w:rsidP="00E1517B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  <w:lang w:eastAsia="zh-CN"/>
              </w:rPr>
            </w:pPr>
            <w:r>
              <w:rPr>
                <w:rFonts w:ascii="SimSun" w:hAnsi="SimSun" w:hint="eastAsia"/>
                <w:color w:val="3366FF"/>
                <w:sz w:val="20"/>
                <w:szCs w:val="20"/>
              </w:rPr>
              <w:t>操作概要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3AAB9D" w14:textId="30ADF048" w:rsidR="00783B3C" w:rsidRPr="00A6622D" w:rsidRDefault="0024041D" w:rsidP="003D0D7E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Microsoft YaHei" w:eastAsia="Yu Mincho" w:hAnsi="Microsoft YaHei" w:cs="Microsoft YaHei"/>
                <w:sz w:val="20"/>
                <w:szCs w:val="20"/>
              </w:rPr>
            </w:pPr>
            <w:r w:rsidRPr="0024041D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手动</w:t>
            </w:r>
            <w:r w:rsidRPr="0024041D">
              <w:rPr>
                <w:rFonts w:asciiTheme="minorEastAsia" w:eastAsiaTheme="minorEastAsia" w:hAnsiTheme="minorEastAsia" w:cs="Microsoft YaHei"/>
                <w:sz w:val="20"/>
                <w:szCs w:val="20"/>
                <w:lang w:eastAsia="zh-CN"/>
              </w:rPr>
              <w:t>/</w:t>
            </w:r>
            <w:r w:rsidRPr="0024041D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语音</w:t>
            </w:r>
            <w:r w:rsidRPr="0024041D">
              <w:rPr>
                <w:rFonts w:asciiTheme="minorEastAsia" w:eastAsiaTheme="minorEastAsia" w:hAnsiTheme="minorEastAsia" w:cs="Microsoft YaHei"/>
                <w:sz w:val="20"/>
                <w:szCs w:val="20"/>
                <w:lang w:eastAsia="zh-CN"/>
              </w:rPr>
              <w:t>/</w:t>
            </w:r>
            <w:r w:rsidRPr="0024041D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自动</w:t>
            </w:r>
            <w:r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终止</w:t>
            </w:r>
            <w:r w:rsidRPr="0024041D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卡片</w:t>
            </w:r>
          </w:p>
          <w:p w14:paraId="30ACD4CB" w14:textId="0E959B2A" w:rsidR="00783B3C" w:rsidRPr="00783B3C" w:rsidRDefault="004B50A4" w:rsidP="003D0D7E">
            <w:pPr>
              <w:pStyle w:val="ListParagraph"/>
              <w:numPr>
                <w:ilvl w:val="0"/>
                <w:numId w:val="30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终止正在运行的任务</w:t>
            </w:r>
          </w:p>
          <w:p w14:paraId="5F82FBE2" w14:textId="75177501" w:rsidR="00335A63" w:rsidRPr="00A6622D" w:rsidRDefault="00327828" w:rsidP="003D0D7E">
            <w:pPr>
              <w:pStyle w:val="ListParagraph"/>
              <w:numPr>
                <w:ilvl w:val="0"/>
                <w:numId w:val="30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cs="MS Gothic" w:hint="eastAsia"/>
                <w:sz w:val="20"/>
                <w:szCs w:val="20"/>
                <w:lang w:eastAsia="zh-CN"/>
              </w:rPr>
              <w:lastRenderedPageBreak/>
              <w:t>恢复座舱</w:t>
            </w:r>
            <w:r w:rsidR="00664D29"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设置</w:t>
            </w:r>
          </w:p>
        </w:tc>
      </w:tr>
    </w:tbl>
    <w:p w14:paraId="0B48DF25" w14:textId="312BAB5A" w:rsidR="00D63BDC" w:rsidRPr="00A23BF6" w:rsidRDefault="00D82325" w:rsidP="00A23BF6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7339F96" wp14:editId="68F9B13E">
            <wp:extent cx="5400040" cy="4642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2939E" w14:textId="0393464A" w:rsidR="00497894" w:rsidRPr="00497894" w:rsidRDefault="00497894" w:rsidP="00497894"/>
    <w:p w14:paraId="559A9527" w14:textId="77777777" w:rsidR="008709AD" w:rsidRPr="00BA57DE" w:rsidRDefault="008709AD" w:rsidP="00BA57DE">
      <w:pPr>
        <w:keepNext/>
        <w:ind w:rightChars="100" w:right="280"/>
        <w:outlineLvl w:val="3"/>
        <w:rPr>
          <w:rFonts w:ascii="Times New Roman" w:hAnsi="Times New Roman" w:cs="Times New Roman"/>
          <w:bCs/>
          <w:vanish/>
        </w:rPr>
      </w:pPr>
    </w:p>
    <w:p w14:paraId="36A2319B" w14:textId="7511F3BD" w:rsidR="00A61994" w:rsidRDefault="009977C4" w:rsidP="003D0D7E">
      <w:pPr>
        <w:pStyle w:val="Heading4"/>
        <w:numPr>
          <w:ilvl w:val="3"/>
          <w:numId w:val="19"/>
        </w:numPr>
        <w:ind w:right="280"/>
        <w:rPr>
          <w:rFonts w:ascii="Microsoft YaHei" w:eastAsia="Microsoft YaHei" w:hAnsi="Microsoft YaHei" w:cs="Microsoft YaHei"/>
          <w:lang w:eastAsia="zh-CN"/>
        </w:rPr>
      </w:pPr>
      <w:bookmarkStart w:id="271" w:name="_Toc98768847"/>
      <w:bookmarkStart w:id="272" w:name="_Toc163909430"/>
      <w:bookmarkStart w:id="273" w:name="_Toc163909478"/>
      <w:bookmarkStart w:id="274" w:name="_Toc163909554"/>
      <w:bookmarkStart w:id="275" w:name="_Toc163909624"/>
      <w:bookmarkStart w:id="276" w:name="_Toc124701109"/>
      <w:bookmarkEnd w:id="271"/>
      <w:r>
        <w:rPr>
          <w:rFonts w:ascii="Microsoft YaHei" w:eastAsia="Microsoft YaHei" w:hAnsi="Microsoft YaHei" w:cs="Microsoft YaHei"/>
          <w:lang w:eastAsia="zh-CN"/>
        </w:rPr>
        <w:t xml:space="preserve">Run </w:t>
      </w:r>
      <w:r w:rsidR="007D53BA">
        <w:rPr>
          <w:rFonts w:ascii="Microsoft YaHei" w:eastAsia="Microsoft YaHei" w:hAnsi="Microsoft YaHei" w:cs="Microsoft YaHei" w:hint="eastAsia"/>
          <w:lang w:eastAsia="zh-CN"/>
        </w:rPr>
        <w:t>Cam</w:t>
      </w:r>
      <w:r w:rsidR="007D53BA">
        <w:rPr>
          <w:rFonts w:ascii="Microsoft YaHei" w:eastAsia="Microsoft YaHei" w:hAnsi="Microsoft YaHei" w:cs="Microsoft YaHei"/>
          <w:lang w:eastAsia="zh-CN"/>
        </w:rPr>
        <w:t>p Mode</w:t>
      </w:r>
      <w:bookmarkEnd w:id="276"/>
    </w:p>
    <w:p w14:paraId="0755CB92" w14:textId="0DE0829F" w:rsidR="00A61994" w:rsidRDefault="00293866" w:rsidP="00A61994">
      <w:pPr>
        <w:rPr>
          <w:lang w:eastAsia="zh-CN"/>
        </w:rPr>
      </w:pPr>
      <w:r>
        <w:rPr>
          <w:lang w:eastAsia="zh-CN"/>
        </w:rPr>
        <w:t>Run</w:t>
      </w:r>
      <w:r w:rsidR="00A61994">
        <w:rPr>
          <w:lang w:eastAsia="zh-CN"/>
        </w:rPr>
        <w:t xml:space="preserve"> Ca</w:t>
      </w:r>
      <w:r>
        <w:rPr>
          <w:rFonts w:asciiTheme="minorEastAsia" w:eastAsiaTheme="minorEastAsia" w:hAnsiTheme="minorEastAsia" w:hint="eastAsia"/>
          <w:lang w:eastAsia="zh-CN"/>
        </w:rPr>
        <w:t>mp</w:t>
      </w:r>
      <w:r w:rsidR="00A61994">
        <w:rPr>
          <w:lang w:eastAsia="zh-CN"/>
        </w:rPr>
        <w:t xml:space="preserve"> </w:t>
      </w:r>
      <w:r w:rsidR="00A61994">
        <w:rPr>
          <w:rFonts w:asciiTheme="minorEastAsia" w:eastAsiaTheme="minorEastAsia" w:hAnsiTheme="minorEastAsia" w:hint="eastAsia"/>
          <w:lang w:eastAsia="zh-CN"/>
        </w:rPr>
        <w:t>M</w:t>
      </w:r>
      <w:r w:rsidR="00A61994">
        <w:rPr>
          <w:lang w:eastAsia="zh-CN"/>
        </w:rPr>
        <w:t>ode</w:t>
      </w:r>
    </w:p>
    <w:tbl>
      <w:tblPr>
        <w:tblW w:w="92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9"/>
        <w:gridCol w:w="5910"/>
      </w:tblGrid>
      <w:tr w:rsidR="00BA2DFE" w14:paraId="097726AF" w14:textId="77777777" w:rsidTr="003E4652">
        <w:trPr>
          <w:trHeight w:val="49"/>
        </w:trPr>
        <w:tc>
          <w:tcPr>
            <w:tcW w:w="3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60F772" w14:textId="20F47D1D" w:rsidR="00BA2DFE" w:rsidRDefault="00BA2DFE" w:rsidP="003E4652">
            <w:pPr>
              <w:jc w:val="center"/>
              <w:rPr>
                <w:rFonts w:ascii="Times New Roman" w:eastAsia="SimSun" w:hAnsi="Times New Roman" w:cs="Times New Roman"/>
                <w:color w:val="3366FF"/>
                <w:sz w:val="22"/>
                <w:szCs w:val="22"/>
                <w:lang w:eastAsia="zh-CN"/>
              </w:rPr>
            </w:pPr>
            <w:r>
              <w:rPr>
                <w:rFonts w:ascii="Times New Roman" w:hAnsi="Times New Roman" w:cs="Times New Roman"/>
                <w:color w:val="3366FF"/>
              </w:rPr>
              <w:t>Mode</w:t>
            </w:r>
            <w:r w:rsidR="00757774">
              <w:rPr>
                <w:rFonts w:ascii="Times New Roman" w:hAnsi="Times New Roman" w:cs="Times New Roman"/>
                <w:color w:val="3366FF"/>
              </w:rPr>
              <w:t>Card</w:t>
            </w:r>
            <w:r>
              <w:rPr>
                <w:rFonts w:ascii="Times New Roman" w:hAnsi="Times New Roman" w:cs="Times New Roman"/>
                <w:color w:val="3366FF"/>
              </w:rPr>
              <w:t>_Sequence_0</w:t>
            </w:r>
            <w:r w:rsidR="00757774">
              <w:rPr>
                <w:rFonts w:ascii="Times New Roman" w:hAnsi="Times New Roman" w:cs="Times New Roman"/>
                <w:color w:val="3366FF"/>
              </w:rPr>
              <w:t>7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019738" w14:textId="77777777" w:rsidR="00BA2DFE" w:rsidRDefault="00BA2DFE" w:rsidP="003E4652">
            <w:pPr>
              <w:jc w:val="both"/>
              <w:rPr>
                <w:rFonts w:ascii="SimSun" w:hAnsi="SimSun"/>
                <w:color w:val="3366FF"/>
              </w:rPr>
            </w:pPr>
            <w:r>
              <w:rPr>
                <w:rFonts w:ascii="Times New Roman" w:hAnsi="Times New Roman" w:cs="Times New Roman"/>
                <w:color w:val="3366FF"/>
              </w:rPr>
              <w:t>Functions</w:t>
            </w:r>
          </w:p>
          <w:p w14:paraId="66133222" w14:textId="4D3E7DF5" w:rsidR="00BA2DFE" w:rsidRPr="006F5C1E" w:rsidRDefault="00AC2AB2" w:rsidP="003E4652">
            <w:pPr>
              <w:rPr>
                <w:lang w:eastAsia="zh-CN"/>
              </w:rPr>
            </w:pPr>
            <w:r>
              <w:rPr>
                <w:rFonts w:asciiTheme="minorEastAsia" w:eastAsiaTheme="minorEastAsia" w:hAnsiTheme="minorEastAsia"/>
                <w:lang w:eastAsia="zh-CN"/>
              </w:rPr>
              <w:t>Run</w:t>
            </w:r>
            <w:r w:rsidR="00BA2DFE" w:rsidRPr="007E7436">
              <w:rPr>
                <w:rFonts w:asciiTheme="minorEastAsia" w:eastAsia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lang w:eastAsia="zh-CN"/>
              </w:rPr>
              <w:t>Camp</w:t>
            </w:r>
            <w:r w:rsidR="00BA2DFE">
              <w:rPr>
                <w:rFonts w:asciiTheme="minorEastAsia" w:eastAsiaTheme="minorEastAsia" w:hAnsiTheme="minorEastAsia"/>
                <w:lang w:eastAsia="zh-CN"/>
              </w:rPr>
              <w:t xml:space="preserve"> Mode</w:t>
            </w:r>
          </w:p>
        </w:tc>
      </w:tr>
      <w:tr w:rsidR="00BA2DFE" w14:paraId="154A98AC" w14:textId="77777777" w:rsidTr="003E4652">
        <w:trPr>
          <w:trHeight w:val="49"/>
        </w:trPr>
        <w:tc>
          <w:tcPr>
            <w:tcW w:w="33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13C35E" w14:textId="77777777" w:rsidR="00BA2DFE" w:rsidRDefault="00BA2DFE" w:rsidP="003E4652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3366FF"/>
                <w:sz w:val="20"/>
                <w:szCs w:val="20"/>
              </w:rPr>
              <w:t>Operation outline</w:t>
            </w:r>
          </w:p>
          <w:p w14:paraId="003AC50B" w14:textId="77777777" w:rsidR="00BA2DFE" w:rsidRDefault="00BA2DFE" w:rsidP="003E4652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  <w:lang w:eastAsia="zh-CN"/>
              </w:rPr>
            </w:pPr>
            <w:r>
              <w:rPr>
                <w:rFonts w:ascii="SimSun" w:hAnsi="SimSun" w:hint="eastAsia"/>
                <w:color w:val="3366FF"/>
                <w:sz w:val="20"/>
                <w:szCs w:val="20"/>
              </w:rPr>
              <w:t>操作概要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47AE4A" w14:textId="7D71EFC9" w:rsidR="00F750B5" w:rsidRPr="00A6622D" w:rsidRDefault="00A141CE" w:rsidP="003D0D7E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Microsoft YaHei" w:eastAsia="Yu Mincho" w:hAnsi="Microsoft YaHei" w:cs="Microsoft YaHei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手动/语音开启Camp</w:t>
            </w:r>
            <w:r>
              <w:rPr>
                <w:rFonts w:asciiTheme="minorEastAsia" w:eastAsiaTheme="minorEastAsia" w:hAnsiTheme="minorEastAsia" w:cs="Microsoft YaHei"/>
                <w:sz w:val="20"/>
                <w:szCs w:val="20"/>
                <w:lang w:eastAsia="zh-CN"/>
              </w:rPr>
              <w:t xml:space="preserve"> Mode</w:t>
            </w:r>
          </w:p>
          <w:p w14:paraId="2D02DD9A" w14:textId="77777777" w:rsidR="00DA5A97" w:rsidRPr="00077ACB" w:rsidRDefault="00F750B5" w:rsidP="003D0D7E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Theme="minorEastAsia" w:eastAsiaTheme="minorEastAsia" w:hAnsiTheme="minorEastAsia" w:cs="Microsoft YaHei"/>
                <w:sz w:val="20"/>
                <w:szCs w:val="20"/>
                <w:lang w:eastAsia="zh-CN"/>
              </w:rPr>
            </w:pPr>
            <w:r w:rsidRPr="00077ACB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运行环境校验</w:t>
            </w:r>
            <w:r w:rsidR="00DA5A97" w:rsidRPr="00077ACB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：</w:t>
            </w:r>
          </w:p>
          <w:p w14:paraId="76F61FE6" w14:textId="145C44E5" w:rsidR="00F750B5" w:rsidRPr="00077ACB" w:rsidRDefault="00DA5A97" w:rsidP="00DA5A97">
            <w:pPr>
              <w:pStyle w:val="ListParagraph"/>
              <w:jc w:val="both"/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</w:pPr>
            <w:r w:rsidRPr="00077ACB"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  <w:t>剩余电量&gt;</w:t>
            </w:r>
            <w:r w:rsidRPr="00077ACB"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  <w:t>30%,</w:t>
            </w:r>
          </w:p>
          <w:p w14:paraId="32CBB0CE" w14:textId="083472B4" w:rsidR="00DA5A97" w:rsidRPr="00077ACB" w:rsidRDefault="00264E25" w:rsidP="00DA5A97">
            <w:pPr>
              <w:pStyle w:val="ListParagraph"/>
              <w:jc w:val="both"/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</w:pPr>
            <w:r w:rsidRPr="00077ACB"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  <w:t>点火状态为运行态，</w:t>
            </w:r>
          </w:p>
          <w:p w14:paraId="5F210C26" w14:textId="3EAFC382" w:rsidR="00264E25" w:rsidRPr="00077ACB" w:rsidRDefault="00C0116F" w:rsidP="00DA5A97">
            <w:pPr>
              <w:pStyle w:val="ListParagraph"/>
              <w:jc w:val="both"/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</w:pPr>
            <w:r w:rsidRPr="00077ACB"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  <w:t>档位为P档，</w:t>
            </w:r>
          </w:p>
          <w:p w14:paraId="77EC31C2" w14:textId="13AC2631" w:rsidR="00C0116F" w:rsidRDefault="00127185" w:rsidP="00DA5A97">
            <w:pPr>
              <w:pStyle w:val="ListParagraph"/>
              <w:jc w:val="both"/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</w:pPr>
            <w:r w:rsidRPr="00077ACB"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  <w:t>电子手刹已拉起</w:t>
            </w:r>
          </w:p>
          <w:p w14:paraId="4E41CFE9" w14:textId="7B440F95" w:rsidR="000737F6" w:rsidRDefault="000737F6" w:rsidP="00DA5A97">
            <w:pPr>
              <w:pStyle w:val="ListParagraph"/>
              <w:jc w:val="both"/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</w:pPr>
            <w:r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  <w:t>校验失败提醒</w:t>
            </w:r>
          </w:p>
          <w:p w14:paraId="6F17DEF4" w14:textId="4DB0DBC6" w:rsidR="000737F6" w:rsidRDefault="000737F6" w:rsidP="00DA5A97">
            <w:pPr>
              <w:pStyle w:val="ListParagraph"/>
              <w:jc w:val="both"/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</w:pPr>
            <w:r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  <w:t>校验成功提示</w:t>
            </w:r>
          </w:p>
          <w:p w14:paraId="0A02C35C" w14:textId="32E1BBE3" w:rsidR="00AA10EF" w:rsidRDefault="00AA10EF" w:rsidP="00AA10EF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Theme="minorEastAsia" w:eastAsiaTheme="minorEastAsia" w:hAnsiTheme="minorEastAsia" w:cs="Microsoft YaHei"/>
                <w:sz w:val="20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缓存</w:t>
            </w:r>
            <w:r w:rsidR="00B340DB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当前</w:t>
            </w:r>
            <w:r w:rsidR="00BE4636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的</w:t>
            </w:r>
            <w:r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座舱设置</w:t>
            </w:r>
          </w:p>
          <w:p w14:paraId="18F1C7E9" w14:textId="59461B10" w:rsidR="00312626" w:rsidRDefault="00312626" w:rsidP="00312626">
            <w:pPr>
              <w:pStyle w:val="ListParagraph"/>
              <w:jc w:val="both"/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</w:pPr>
            <w:r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  <w:t>AEIS</w:t>
            </w:r>
            <w:r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  <w:t>状态，</w:t>
            </w:r>
          </w:p>
          <w:p w14:paraId="6DD0D198" w14:textId="44DCD381" w:rsidR="00592F2B" w:rsidRDefault="00B61EB1" w:rsidP="00312626">
            <w:pPr>
              <w:pStyle w:val="ListParagraph"/>
              <w:jc w:val="both"/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</w:pPr>
            <w:r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  <w:t>空调状态</w:t>
            </w:r>
            <w:r w:rsidR="00B67618"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  <w:t>，</w:t>
            </w:r>
          </w:p>
          <w:p w14:paraId="14EC17B2" w14:textId="7BF86535" w:rsidR="00AA10EF" w:rsidRPr="00682415" w:rsidRDefault="006460BE" w:rsidP="00682415">
            <w:pPr>
              <w:pStyle w:val="ListParagraph"/>
              <w:jc w:val="both"/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</w:pPr>
            <w:r w:rsidRPr="00DD3028"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  <w:t>蓝牙电话私密模式状态</w:t>
            </w:r>
          </w:p>
          <w:p w14:paraId="45AEE527" w14:textId="528D40BB" w:rsidR="00F750B5" w:rsidRPr="00077ACB" w:rsidRDefault="000637C0" w:rsidP="003D0D7E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Theme="minorEastAsia" w:eastAsiaTheme="minorEastAsia" w:hAnsiTheme="minorEastAsia" w:cs="Microsoft YaHei"/>
                <w:sz w:val="20"/>
                <w:szCs w:val="20"/>
                <w:lang w:eastAsia="zh-CN"/>
              </w:rPr>
            </w:pPr>
            <w:r w:rsidRPr="00077ACB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运行</w:t>
            </w:r>
            <w:r w:rsidR="00F750B5" w:rsidRPr="00077ACB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C</w:t>
            </w:r>
            <w:r w:rsidR="00E62597" w:rsidRPr="00077ACB">
              <w:rPr>
                <w:rFonts w:asciiTheme="minorEastAsia" w:eastAsiaTheme="minorEastAsia" w:hAnsiTheme="minorEastAsia" w:cs="Microsoft YaHei"/>
                <w:sz w:val="20"/>
                <w:szCs w:val="20"/>
                <w:lang w:eastAsia="zh-CN"/>
              </w:rPr>
              <w:t>amp</w:t>
            </w:r>
            <w:r w:rsidR="00F750B5" w:rsidRPr="00077ACB">
              <w:rPr>
                <w:rFonts w:asciiTheme="minorEastAsia" w:eastAsiaTheme="minorEastAsia" w:hAnsiTheme="minorEastAsia" w:cs="Microsoft YaHei"/>
                <w:sz w:val="20"/>
                <w:szCs w:val="20"/>
                <w:lang w:eastAsia="zh-CN"/>
              </w:rPr>
              <w:t xml:space="preserve"> Mode</w:t>
            </w:r>
            <w:r w:rsidR="00014CD8" w:rsidRPr="00077ACB">
              <w:rPr>
                <w:rFonts w:asciiTheme="minorEastAsia" w:eastAsiaTheme="minorEastAsia" w:hAnsiTheme="minorEastAsia" w:cs="Microsoft YaHei"/>
                <w:sz w:val="20"/>
                <w:szCs w:val="20"/>
                <w:lang w:eastAsia="zh-CN"/>
              </w:rPr>
              <w:t>:</w:t>
            </w:r>
          </w:p>
          <w:p w14:paraId="51C86B34" w14:textId="30C5AE8F" w:rsidR="00BA2DFE" w:rsidRDefault="00014CD8" w:rsidP="00014CD8">
            <w:pPr>
              <w:pStyle w:val="ListParagraph"/>
              <w:jc w:val="both"/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</w:pPr>
            <w:r w:rsidRPr="00077ACB"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  <w:t>TTS</w:t>
            </w:r>
            <w:r w:rsidRPr="00077ACB"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  <w:t>播报，</w:t>
            </w:r>
          </w:p>
          <w:p w14:paraId="2AC68462" w14:textId="3E3766BD" w:rsidR="00077ACB" w:rsidRDefault="00077ACB" w:rsidP="00014CD8">
            <w:pPr>
              <w:pStyle w:val="ListParagraph"/>
              <w:jc w:val="both"/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</w:pPr>
            <w:r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  <w:t>关闭AEIS</w:t>
            </w:r>
            <w:r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  <w:t>,</w:t>
            </w:r>
          </w:p>
          <w:p w14:paraId="6E6D2657" w14:textId="522E1EF9" w:rsidR="00077ACB" w:rsidRDefault="00384F63" w:rsidP="00014CD8">
            <w:pPr>
              <w:pStyle w:val="ListParagraph"/>
              <w:jc w:val="both"/>
              <w:rPr>
                <w:rFonts w:eastAsiaTheme="minorEastAsia" w:hAnsi="MS Gothic" w:cs="MS Gothic"/>
                <w:sz w:val="16"/>
                <w:szCs w:val="16"/>
                <w:lang w:eastAsia="zh-CN"/>
              </w:rPr>
            </w:pPr>
            <w:r>
              <w:rPr>
                <w:rFonts w:eastAsiaTheme="minorEastAsia" w:hAnsi="MS Gothic" w:cs="MS Gothic" w:hint="eastAsia"/>
                <w:sz w:val="16"/>
                <w:szCs w:val="16"/>
                <w:lang w:eastAsia="zh-CN"/>
              </w:rPr>
              <w:t>关闭日行灯，</w:t>
            </w:r>
          </w:p>
          <w:p w14:paraId="4E67171D" w14:textId="65B594AE" w:rsidR="00384F63" w:rsidRDefault="00CD0B3A" w:rsidP="00014CD8">
            <w:pPr>
              <w:pStyle w:val="ListParagraph"/>
              <w:jc w:val="both"/>
              <w:rPr>
                <w:rFonts w:eastAsiaTheme="minorEastAsia" w:hAnsi="MS Gothic" w:cs="MS Gothic"/>
                <w:sz w:val="16"/>
                <w:szCs w:val="16"/>
                <w:lang w:eastAsia="zh-CN"/>
              </w:rPr>
            </w:pPr>
            <w:r>
              <w:rPr>
                <w:rFonts w:eastAsiaTheme="minorEastAsia" w:hAnsi="MS Gothic" w:cs="MS Gothic" w:hint="eastAsia"/>
                <w:sz w:val="16"/>
                <w:szCs w:val="16"/>
                <w:lang w:eastAsia="zh-CN"/>
              </w:rPr>
              <w:lastRenderedPageBreak/>
              <w:t>设置空调，</w:t>
            </w:r>
          </w:p>
          <w:p w14:paraId="04C65544" w14:textId="16EA9EDE" w:rsidR="00CD0B3A" w:rsidRDefault="00CD0B3A" w:rsidP="00014CD8">
            <w:pPr>
              <w:pStyle w:val="ListParagraph"/>
              <w:jc w:val="both"/>
              <w:rPr>
                <w:rFonts w:eastAsiaTheme="minorEastAsia" w:hAnsi="MS Gothic" w:cs="MS Gothic"/>
                <w:sz w:val="16"/>
                <w:szCs w:val="16"/>
                <w:lang w:eastAsia="zh-CN"/>
              </w:rPr>
            </w:pPr>
            <w:r>
              <w:rPr>
                <w:rFonts w:eastAsiaTheme="minorEastAsia" w:hAnsi="MS Gothic" w:cs="MS Gothic" w:hint="eastAsia"/>
                <w:sz w:val="16"/>
                <w:szCs w:val="16"/>
                <w:lang w:eastAsia="zh-CN"/>
              </w:rPr>
              <w:t>设置蓝牙电话私密模式，</w:t>
            </w:r>
          </w:p>
          <w:p w14:paraId="41DD6697" w14:textId="4610B815" w:rsidR="00CD0B3A" w:rsidRDefault="00D931B1" w:rsidP="00014CD8">
            <w:pPr>
              <w:pStyle w:val="ListParagraph"/>
              <w:jc w:val="both"/>
              <w:rPr>
                <w:rFonts w:eastAsiaTheme="minorEastAsia" w:hAnsi="MS Gothic" w:cs="MS Gothic"/>
                <w:sz w:val="16"/>
                <w:szCs w:val="16"/>
                <w:lang w:eastAsia="zh-CN"/>
              </w:rPr>
            </w:pPr>
            <w:r>
              <w:rPr>
                <w:rFonts w:eastAsiaTheme="minorEastAsia" w:hAnsi="MS Gothic" w:cs="MS Gothic" w:hint="eastAsia"/>
                <w:sz w:val="16"/>
                <w:szCs w:val="16"/>
                <w:lang w:eastAsia="zh-CN"/>
              </w:rPr>
              <w:t>开启屏保，</w:t>
            </w:r>
          </w:p>
          <w:p w14:paraId="625295D3" w14:textId="754C5B6E" w:rsidR="00014CD8" w:rsidRPr="00C84A7C" w:rsidRDefault="00D931B1" w:rsidP="00C84A7C">
            <w:pPr>
              <w:pStyle w:val="ListParagraph"/>
              <w:jc w:val="both"/>
              <w:rPr>
                <w:rFonts w:eastAsiaTheme="minorEastAsia" w:hAnsi="MS Gothic" w:cs="MS Gothic"/>
                <w:sz w:val="16"/>
                <w:szCs w:val="16"/>
                <w:lang w:eastAsia="zh-CN"/>
              </w:rPr>
            </w:pPr>
            <w:r>
              <w:rPr>
                <w:rFonts w:eastAsiaTheme="minorEastAsia" w:hAnsi="MS Gothic" w:cs="MS Gothic" w:hint="eastAsia"/>
                <w:sz w:val="16"/>
                <w:szCs w:val="16"/>
                <w:lang w:eastAsia="zh-CN"/>
              </w:rPr>
              <w:t>熄屏</w:t>
            </w:r>
          </w:p>
        </w:tc>
      </w:tr>
    </w:tbl>
    <w:p w14:paraId="78FFD83D" w14:textId="5FE9AB6F" w:rsidR="00271D52" w:rsidRDefault="00366AB4" w:rsidP="00A61994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8AA5B19" wp14:editId="52E3F8DA">
            <wp:extent cx="5400040" cy="6651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5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4B47" w14:textId="511523BB" w:rsidR="00271D52" w:rsidRDefault="00271D52" w:rsidP="00A61994">
      <w:pPr>
        <w:rPr>
          <w:lang w:eastAsia="zh-CN"/>
        </w:rPr>
      </w:pPr>
    </w:p>
    <w:p w14:paraId="01A81E20" w14:textId="5F4FA07A" w:rsidR="000E3010" w:rsidRDefault="000E3010" w:rsidP="000E3010">
      <w:pPr>
        <w:pStyle w:val="Heading4"/>
        <w:numPr>
          <w:ilvl w:val="3"/>
          <w:numId w:val="19"/>
        </w:numPr>
        <w:ind w:right="280"/>
        <w:rPr>
          <w:rFonts w:ascii="Microsoft YaHei" w:eastAsia="Microsoft YaHei" w:hAnsi="Microsoft YaHei" w:cs="Microsoft YaHei"/>
          <w:lang w:eastAsia="zh-CN"/>
        </w:rPr>
      </w:pPr>
      <w:bookmarkStart w:id="277" w:name="_Toc124701110"/>
      <w:r>
        <w:rPr>
          <w:rFonts w:ascii="Microsoft YaHei" w:eastAsia="Microsoft YaHei" w:hAnsi="Microsoft YaHei" w:cs="Microsoft YaHei" w:hint="eastAsia"/>
          <w:lang w:eastAsia="zh-CN"/>
        </w:rPr>
        <w:t>Ter</w:t>
      </w:r>
      <w:r>
        <w:rPr>
          <w:rFonts w:ascii="Microsoft YaHei" w:eastAsia="Microsoft YaHei" w:hAnsi="Microsoft YaHei" w:cs="Microsoft YaHei"/>
          <w:lang w:eastAsia="zh-CN"/>
        </w:rPr>
        <w:t xml:space="preserve">minate </w:t>
      </w:r>
      <w:r>
        <w:rPr>
          <w:rFonts w:ascii="Microsoft YaHei" w:eastAsia="Microsoft YaHei" w:hAnsi="Microsoft YaHei" w:cs="Microsoft YaHei" w:hint="eastAsia"/>
          <w:lang w:eastAsia="zh-CN"/>
        </w:rPr>
        <w:t>Cam</w:t>
      </w:r>
      <w:r>
        <w:rPr>
          <w:rFonts w:ascii="Microsoft YaHei" w:eastAsia="Microsoft YaHei" w:hAnsi="Microsoft YaHei" w:cs="Microsoft YaHei"/>
          <w:lang w:eastAsia="zh-CN"/>
        </w:rPr>
        <w:t>p Mode</w:t>
      </w:r>
      <w:bookmarkEnd w:id="277"/>
    </w:p>
    <w:p w14:paraId="0CCC5498" w14:textId="1301BE94" w:rsidR="00D22ACE" w:rsidRPr="00D22ACE" w:rsidRDefault="00D22ACE" w:rsidP="00D22ACE">
      <w:pPr>
        <w:rPr>
          <w:lang w:eastAsia="zh-CN"/>
        </w:rPr>
      </w:pPr>
      <w:r>
        <w:rPr>
          <w:lang w:eastAsia="zh-CN"/>
        </w:rPr>
        <w:t xml:space="preserve">Terminate Camp </w:t>
      </w:r>
      <w:r>
        <w:rPr>
          <w:rFonts w:asciiTheme="minorEastAsia" w:eastAsiaTheme="minorEastAsia" w:hAnsiTheme="minorEastAsia" w:hint="eastAsia"/>
          <w:lang w:eastAsia="zh-CN"/>
        </w:rPr>
        <w:t>Mode</w:t>
      </w:r>
    </w:p>
    <w:tbl>
      <w:tblPr>
        <w:tblW w:w="92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9"/>
        <w:gridCol w:w="5910"/>
      </w:tblGrid>
      <w:tr w:rsidR="00C60FD5" w14:paraId="70FF7D2D" w14:textId="77777777" w:rsidTr="00FB3FDC">
        <w:trPr>
          <w:trHeight w:val="49"/>
        </w:trPr>
        <w:tc>
          <w:tcPr>
            <w:tcW w:w="3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07F9C7" w14:textId="5592F5F3" w:rsidR="00C60FD5" w:rsidRDefault="00C60FD5" w:rsidP="00FB3FDC">
            <w:pPr>
              <w:jc w:val="center"/>
              <w:rPr>
                <w:rFonts w:ascii="Times New Roman" w:eastAsia="SimSun" w:hAnsi="Times New Roman" w:cs="Times New Roman"/>
                <w:color w:val="3366FF"/>
                <w:sz w:val="22"/>
                <w:szCs w:val="22"/>
                <w:lang w:eastAsia="zh-CN"/>
              </w:rPr>
            </w:pPr>
            <w:r>
              <w:rPr>
                <w:rFonts w:ascii="Times New Roman" w:hAnsi="Times New Roman" w:cs="Times New Roman"/>
                <w:color w:val="3366FF"/>
              </w:rPr>
              <w:t>Mode</w:t>
            </w:r>
            <w:r>
              <w:rPr>
                <w:rFonts w:asciiTheme="minorEastAsia" w:eastAsiaTheme="minorEastAsia" w:hAnsiTheme="minorEastAsia" w:cs="Times New Roman" w:hint="eastAsia"/>
                <w:color w:val="3366FF"/>
                <w:lang w:eastAsia="zh-CN"/>
              </w:rPr>
              <w:t>Card</w:t>
            </w:r>
            <w:r>
              <w:rPr>
                <w:rFonts w:ascii="Times New Roman" w:hAnsi="Times New Roman" w:cs="Times New Roman"/>
                <w:color w:val="3366FF"/>
              </w:rPr>
              <w:t>_Sequence_0</w:t>
            </w:r>
            <w:r w:rsidR="00936BBB">
              <w:rPr>
                <w:rFonts w:ascii="Times New Roman" w:hAnsi="Times New Roman" w:cs="Times New Roman"/>
                <w:color w:val="3366FF"/>
              </w:rPr>
              <w:t>8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062375" w14:textId="77777777" w:rsidR="00C60FD5" w:rsidRDefault="00C60FD5" w:rsidP="00FB3FDC">
            <w:pPr>
              <w:jc w:val="both"/>
              <w:rPr>
                <w:rFonts w:ascii="SimSun" w:hAnsi="SimSun"/>
                <w:color w:val="3366FF"/>
              </w:rPr>
            </w:pPr>
            <w:r>
              <w:rPr>
                <w:rFonts w:ascii="Times New Roman" w:hAnsi="Times New Roman" w:cs="Times New Roman"/>
                <w:color w:val="3366FF"/>
              </w:rPr>
              <w:t>Functions</w:t>
            </w:r>
          </w:p>
          <w:p w14:paraId="758B0303" w14:textId="77777777" w:rsidR="00C60FD5" w:rsidRPr="006F5C1E" w:rsidRDefault="00C60FD5" w:rsidP="00FB3FDC">
            <w:pPr>
              <w:rPr>
                <w:lang w:eastAsia="zh-CN"/>
              </w:rPr>
            </w:pPr>
            <w:r>
              <w:rPr>
                <w:rFonts w:asciiTheme="minorEastAsia" w:eastAsiaTheme="minorEastAsia" w:hAnsiTheme="minorEastAsia"/>
                <w:lang w:eastAsia="zh-CN"/>
              </w:rPr>
              <w:t>Terminator</w:t>
            </w:r>
            <w:r w:rsidRPr="007E7436">
              <w:rPr>
                <w:rFonts w:asciiTheme="minorEastAsia" w:eastAsiaTheme="minorEastAsia" w:hAnsiTheme="minorEastAsia"/>
                <w:lang w:eastAsia="zh-CN"/>
              </w:rPr>
              <w:t xml:space="preserve"> a </w:t>
            </w:r>
            <w:r>
              <w:rPr>
                <w:rFonts w:asciiTheme="minorEastAsia" w:eastAsiaTheme="minorEastAsia" w:hAnsiTheme="minorEastAsia" w:hint="eastAsia"/>
                <w:lang w:eastAsia="zh-CN"/>
              </w:rPr>
              <w:t>C</w:t>
            </w:r>
            <w:r w:rsidRPr="007E7436">
              <w:rPr>
                <w:rFonts w:asciiTheme="minorEastAsia" w:eastAsiaTheme="minorEastAsia" w:hAnsiTheme="minorEastAsia"/>
                <w:lang w:eastAsia="zh-CN"/>
              </w:rPr>
              <w:t>ard</w:t>
            </w:r>
            <w:r>
              <w:rPr>
                <w:rFonts w:asciiTheme="minorEastAsia" w:eastAsiaTheme="minorEastAsia" w:hAnsiTheme="minorEastAsia"/>
                <w:lang w:eastAsia="zh-CN"/>
              </w:rPr>
              <w:t xml:space="preserve"> Mode</w:t>
            </w:r>
          </w:p>
        </w:tc>
      </w:tr>
      <w:tr w:rsidR="00C60FD5" w14:paraId="321CA990" w14:textId="77777777" w:rsidTr="00FB3FDC">
        <w:trPr>
          <w:trHeight w:val="49"/>
        </w:trPr>
        <w:tc>
          <w:tcPr>
            <w:tcW w:w="33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72278E" w14:textId="77777777" w:rsidR="00C60FD5" w:rsidRDefault="00C60FD5" w:rsidP="00FB3FDC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3366FF"/>
                <w:sz w:val="20"/>
                <w:szCs w:val="20"/>
              </w:rPr>
              <w:t>Operation outline</w:t>
            </w:r>
          </w:p>
          <w:p w14:paraId="7A641DF7" w14:textId="77777777" w:rsidR="00C60FD5" w:rsidRDefault="00C60FD5" w:rsidP="00FB3FDC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  <w:lang w:eastAsia="zh-CN"/>
              </w:rPr>
            </w:pPr>
            <w:r>
              <w:rPr>
                <w:rFonts w:ascii="SimSun" w:hAnsi="SimSun" w:hint="eastAsia"/>
                <w:color w:val="3366FF"/>
                <w:sz w:val="20"/>
                <w:szCs w:val="20"/>
              </w:rPr>
              <w:lastRenderedPageBreak/>
              <w:t>操作概要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DE9373" w14:textId="02DB332B" w:rsidR="00C60FD5" w:rsidRPr="00A6622D" w:rsidRDefault="00C60FD5" w:rsidP="00C60FD5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Microsoft YaHei" w:eastAsia="Yu Mincho" w:hAnsi="Microsoft YaHei" w:cs="Microsoft YaHei"/>
                <w:sz w:val="20"/>
                <w:szCs w:val="20"/>
              </w:rPr>
            </w:pPr>
            <w:r w:rsidRPr="0024041D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lastRenderedPageBreak/>
              <w:t>手动</w:t>
            </w:r>
            <w:r w:rsidRPr="0024041D">
              <w:rPr>
                <w:rFonts w:asciiTheme="minorEastAsia" w:eastAsiaTheme="minorEastAsia" w:hAnsiTheme="minorEastAsia" w:cs="Microsoft YaHei"/>
                <w:sz w:val="20"/>
                <w:szCs w:val="20"/>
                <w:lang w:eastAsia="zh-CN"/>
              </w:rPr>
              <w:t>/</w:t>
            </w:r>
            <w:r w:rsidRPr="0024041D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语音</w:t>
            </w:r>
            <w:r w:rsidR="00094320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/自动</w:t>
            </w:r>
            <w:r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终止</w:t>
            </w:r>
            <w:r w:rsidRPr="0024041D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卡片</w:t>
            </w:r>
          </w:p>
          <w:p w14:paraId="0ECB9366" w14:textId="4F77BA41" w:rsidR="00C60FD5" w:rsidRPr="00782648" w:rsidRDefault="00C60FD5" w:rsidP="00C60FD5">
            <w:pPr>
              <w:pStyle w:val="ListParagraph"/>
              <w:numPr>
                <w:ilvl w:val="0"/>
                <w:numId w:val="41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lastRenderedPageBreak/>
              <w:t>终止正在运行的任务</w:t>
            </w:r>
          </w:p>
          <w:p w14:paraId="724FD811" w14:textId="6203B10F" w:rsidR="00F45D22" w:rsidRPr="00F45D22" w:rsidRDefault="006301E8" w:rsidP="00F45D22">
            <w:pPr>
              <w:pStyle w:val="ListParagraph"/>
              <w:jc w:val="both"/>
              <w:rPr>
                <w:rFonts w:eastAsiaTheme="minorEastAsia" w:hAnsi="MS Gothic" w:cs="MS Gothic"/>
                <w:sz w:val="16"/>
                <w:szCs w:val="16"/>
                <w:lang w:eastAsia="zh-CN"/>
              </w:rPr>
            </w:pPr>
            <w:r>
              <w:rPr>
                <w:rFonts w:eastAsiaTheme="minorEastAsia" w:hAnsi="MS Gothic" w:cs="MS Gothic" w:hint="eastAsia"/>
                <w:sz w:val="16"/>
                <w:szCs w:val="16"/>
                <w:lang w:eastAsia="zh-CN"/>
              </w:rPr>
              <w:t>退出熄屏</w:t>
            </w:r>
            <w:r>
              <w:rPr>
                <w:rFonts w:eastAsiaTheme="minorEastAsia" w:hAnsi="MS Gothic" w:cs="MS Gothic" w:hint="eastAsia"/>
                <w:sz w:val="16"/>
                <w:szCs w:val="16"/>
                <w:lang w:eastAsia="zh-CN"/>
              </w:rPr>
              <w:t>/</w:t>
            </w:r>
            <w:r>
              <w:rPr>
                <w:rFonts w:eastAsiaTheme="minorEastAsia" w:hAnsi="MS Gothic" w:cs="MS Gothic" w:hint="eastAsia"/>
                <w:sz w:val="16"/>
                <w:szCs w:val="16"/>
                <w:lang w:eastAsia="zh-CN"/>
              </w:rPr>
              <w:t>退出屏保</w:t>
            </w:r>
          </w:p>
          <w:p w14:paraId="7258EE7E" w14:textId="77777777" w:rsidR="00C60FD5" w:rsidRPr="0081017F" w:rsidRDefault="00C60FD5" w:rsidP="00C60FD5">
            <w:pPr>
              <w:pStyle w:val="ListParagraph"/>
              <w:numPr>
                <w:ilvl w:val="0"/>
                <w:numId w:val="41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cs="MS Gothic" w:hint="eastAsia"/>
                <w:sz w:val="20"/>
                <w:szCs w:val="20"/>
                <w:lang w:eastAsia="zh-CN"/>
              </w:rPr>
              <w:t>恢复座舱</w:t>
            </w: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设置</w:t>
            </w:r>
          </w:p>
          <w:p w14:paraId="3F5B90F7" w14:textId="77777777" w:rsidR="0081017F" w:rsidRPr="00F45D22" w:rsidRDefault="0081017F" w:rsidP="0081017F">
            <w:pPr>
              <w:pStyle w:val="ListParagraph"/>
              <w:jc w:val="both"/>
              <w:rPr>
                <w:rFonts w:eastAsiaTheme="minorEastAsia" w:hAnsi="MS Gothic" w:cs="MS Gothic"/>
                <w:sz w:val="16"/>
                <w:szCs w:val="16"/>
                <w:lang w:eastAsia="zh-CN"/>
              </w:rPr>
            </w:pPr>
            <w:r w:rsidRPr="00F45D22">
              <w:rPr>
                <w:rFonts w:eastAsiaTheme="minorEastAsia" w:hAnsi="MS Gothic" w:cs="MS Gothic" w:hint="eastAsia"/>
                <w:sz w:val="16"/>
                <w:szCs w:val="16"/>
                <w:lang w:eastAsia="zh-CN"/>
              </w:rPr>
              <w:t>根据缓存状态恢复</w:t>
            </w:r>
            <w:r w:rsidRPr="00F45D22">
              <w:rPr>
                <w:rFonts w:eastAsiaTheme="minorEastAsia" w:hAnsi="MS Gothic" w:cs="MS Gothic"/>
                <w:sz w:val="16"/>
                <w:szCs w:val="16"/>
                <w:lang w:eastAsia="zh-CN"/>
              </w:rPr>
              <w:t>AEIS,</w:t>
            </w:r>
          </w:p>
          <w:p w14:paraId="36D51944" w14:textId="77777777" w:rsidR="0081017F" w:rsidRPr="00F45D22" w:rsidRDefault="0081017F" w:rsidP="0081017F">
            <w:pPr>
              <w:pStyle w:val="ListParagraph"/>
              <w:jc w:val="both"/>
              <w:rPr>
                <w:rFonts w:eastAsiaTheme="minorEastAsia" w:hAnsi="MS Gothic" w:cs="MS Gothic"/>
                <w:sz w:val="16"/>
                <w:szCs w:val="16"/>
                <w:lang w:eastAsia="zh-CN"/>
              </w:rPr>
            </w:pPr>
            <w:r w:rsidRPr="00F45D22">
              <w:rPr>
                <w:rFonts w:eastAsiaTheme="minorEastAsia" w:hAnsi="MS Gothic" w:cs="MS Gothic" w:hint="eastAsia"/>
                <w:sz w:val="16"/>
                <w:szCs w:val="16"/>
                <w:lang w:eastAsia="zh-CN"/>
              </w:rPr>
              <w:t>打开日行灯</w:t>
            </w:r>
            <w:r w:rsidRPr="00F45D22">
              <w:rPr>
                <w:rFonts w:eastAsiaTheme="minorEastAsia" w:hAnsi="MS Gothic" w:cs="MS Gothic" w:hint="eastAsia"/>
                <w:sz w:val="16"/>
                <w:szCs w:val="16"/>
                <w:lang w:eastAsia="zh-CN"/>
              </w:rPr>
              <w:t>,</w:t>
            </w:r>
          </w:p>
          <w:p w14:paraId="28370EC3" w14:textId="77777777" w:rsidR="0081017F" w:rsidRPr="00F45D22" w:rsidRDefault="0081017F" w:rsidP="0081017F">
            <w:pPr>
              <w:pStyle w:val="ListParagraph"/>
              <w:jc w:val="both"/>
              <w:rPr>
                <w:rFonts w:eastAsiaTheme="minorEastAsia" w:hAnsi="MS Gothic" w:cs="MS Gothic"/>
                <w:sz w:val="16"/>
                <w:szCs w:val="16"/>
                <w:lang w:eastAsia="zh-CN"/>
              </w:rPr>
            </w:pPr>
            <w:r w:rsidRPr="00F45D22">
              <w:rPr>
                <w:rFonts w:eastAsiaTheme="minorEastAsia" w:hAnsi="MS Gothic" w:cs="MS Gothic" w:hint="eastAsia"/>
                <w:sz w:val="16"/>
                <w:szCs w:val="16"/>
                <w:lang w:eastAsia="zh-CN"/>
              </w:rPr>
              <w:t>根据缓存状态恢复空调设置</w:t>
            </w:r>
            <w:r w:rsidRPr="00F45D22">
              <w:rPr>
                <w:rFonts w:eastAsiaTheme="minorEastAsia" w:hAnsi="MS Gothic" w:cs="MS Gothic" w:hint="eastAsia"/>
                <w:sz w:val="16"/>
                <w:szCs w:val="16"/>
                <w:lang w:eastAsia="zh-CN"/>
              </w:rPr>
              <w:t>,</w:t>
            </w:r>
          </w:p>
          <w:p w14:paraId="32E263D5" w14:textId="15002077" w:rsidR="0081017F" w:rsidRPr="00DE5063" w:rsidRDefault="0081017F" w:rsidP="00DE5063">
            <w:pPr>
              <w:pStyle w:val="ListParagraph"/>
              <w:jc w:val="both"/>
              <w:rPr>
                <w:rFonts w:eastAsiaTheme="minorEastAsia" w:hAnsi="MS Gothic" w:cs="MS Gothic"/>
                <w:sz w:val="16"/>
                <w:szCs w:val="16"/>
                <w:lang w:eastAsia="zh-CN"/>
              </w:rPr>
            </w:pPr>
            <w:r w:rsidRPr="00F45D22">
              <w:rPr>
                <w:rFonts w:eastAsiaTheme="minorEastAsia" w:hAnsi="MS Gothic" w:cs="MS Gothic" w:hint="eastAsia"/>
                <w:sz w:val="16"/>
                <w:szCs w:val="16"/>
                <w:lang w:eastAsia="zh-CN"/>
              </w:rPr>
              <w:t>根据缓存状态恢复蓝牙电话模式</w:t>
            </w:r>
          </w:p>
        </w:tc>
      </w:tr>
    </w:tbl>
    <w:p w14:paraId="7B2AF7E5" w14:textId="51BADAC3" w:rsidR="000C679E" w:rsidRDefault="00833E12" w:rsidP="000D6B43">
      <w:r>
        <w:rPr>
          <w:noProof/>
        </w:rPr>
        <w:lastRenderedPageBreak/>
        <w:drawing>
          <wp:inline distT="0" distB="0" distL="0" distR="0" wp14:anchorId="19A04FBF" wp14:editId="76B325B7">
            <wp:extent cx="5400040" cy="8200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0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7394B" w14:textId="77777777" w:rsidR="00833E12" w:rsidRPr="000D6B43" w:rsidRDefault="00833E12" w:rsidP="000D6B43"/>
    <w:p w14:paraId="0B3C6B30" w14:textId="77777777" w:rsidR="0036089B" w:rsidRPr="0036089B" w:rsidRDefault="0036089B" w:rsidP="003D0D7E">
      <w:pPr>
        <w:pStyle w:val="ListParagraph"/>
        <w:keepNext/>
        <w:numPr>
          <w:ilvl w:val="0"/>
          <w:numId w:val="21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278" w:name="_Toc93328058"/>
      <w:bookmarkStart w:id="279" w:name="_Toc93329445"/>
      <w:bookmarkStart w:id="280" w:name="_Toc98768853"/>
      <w:bookmarkStart w:id="281" w:name="_Toc122561906"/>
      <w:bookmarkStart w:id="282" w:name="_Toc123634090"/>
      <w:bookmarkStart w:id="283" w:name="_Toc124107594"/>
      <w:bookmarkStart w:id="284" w:name="_Toc124159713"/>
      <w:bookmarkStart w:id="285" w:name="_Toc124611464"/>
      <w:bookmarkStart w:id="286" w:name="_Toc124632010"/>
      <w:bookmarkStart w:id="287" w:name="_Toc124680251"/>
      <w:bookmarkStart w:id="288" w:name="_Toc124701111"/>
      <w:bookmarkEnd w:id="272"/>
      <w:bookmarkEnd w:id="273"/>
      <w:bookmarkEnd w:id="274"/>
      <w:bookmarkEnd w:id="275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</w:p>
    <w:p w14:paraId="26B984CE" w14:textId="77777777" w:rsidR="0036089B" w:rsidRPr="0036089B" w:rsidRDefault="0036089B" w:rsidP="003D0D7E">
      <w:pPr>
        <w:pStyle w:val="ListParagraph"/>
        <w:keepNext/>
        <w:numPr>
          <w:ilvl w:val="0"/>
          <w:numId w:val="21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289" w:name="_Toc93328059"/>
      <w:bookmarkStart w:id="290" w:name="_Toc93329446"/>
      <w:bookmarkStart w:id="291" w:name="_Toc98768854"/>
      <w:bookmarkStart w:id="292" w:name="_Toc122561907"/>
      <w:bookmarkStart w:id="293" w:name="_Toc123634091"/>
      <w:bookmarkStart w:id="294" w:name="_Toc124107595"/>
      <w:bookmarkStart w:id="295" w:name="_Toc124159714"/>
      <w:bookmarkStart w:id="296" w:name="_Toc124611465"/>
      <w:bookmarkStart w:id="297" w:name="_Toc124632011"/>
      <w:bookmarkStart w:id="298" w:name="_Toc124680252"/>
      <w:bookmarkStart w:id="299" w:name="_Toc124701112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14:paraId="4D02EDBB" w14:textId="77777777" w:rsidR="0036089B" w:rsidRPr="0036089B" w:rsidRDefault="0036089B" w:rsidP="003D0D7E">
      <w:pPr>
        <w:pStyle w:val="ListParagraph"/>
        <w:keepNext/>
        <w:numPr>
          <w:ilvl w:val="0"/>
          <w:numId w:val="21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300" w:name="_Toc93328060"/>
      <w:bookmarkStart w:id="301" w:name="_Toc93329447"/>
      <w:bookmarkStart w:id="302" w:name="_Toc98768855"/>
      <w:bookmarkStart w:id="303" w:name="_Toc122561908"/>
      <w:bookmarkStart w:id="304" w:name="_Toc123634092"/>
      <w:bookmarkStart w:id="305" w:name="_Toc124107596"/>
      <w:bookmarkStart w:id="306" w:name="_Toc124159715"/>
      <w:bookmarkStart w:id="307" w:name="_Toc124611466"/>
      <w:bookmarkStart w:id="308" w:name="_Toc124632012"/>
      <w:bookmarkStart w:id="309" w:name="_Toc124680253"/>
      <w:bookmarkStart w:id="310" w:name="_Toc124701113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</w:p>
    <w:p w14:paraId="006AB2B0" w14:textId="77777777" w:rsidR="0036089B" w:rsidRPr="0036089B" w:rsidRDefault="0036089B" w:rsidP="003D0D7E">
      <w:pPr>
        <w:pStyle w:val="ListParagraph"/>
        <w:keepNext/>
        <w:numPr>
          <w:ilvl w:val="1"/>
          <w:numId w:val="21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311" w:name="_Toc93328061"/>
      <w:bookmarkStart w:id="312" w:name="_Toc93329448"/>
      <w:bookmarkStart w:id="313" w:name="_Toc98768856"/>
      <w:bookmarkStart w:id="314" w:name="_Toc122561909"/>
      <w:bookmarkStart w:id="315" w:name="_Toc123634093"/>
      <w:bookmarkStart w:id="316" w:name="_Toc124107597"/>
      <w:bookmarkStart w:id="317" w:name="_Toc124159716"/>
      <w:bookmarkStart w:id="318" w:name="_Toc124611467"/>
      <w:bookmarkStart w:id="319" w:name="_Toc124632013"/>
      <w:bookmarkStart w:id="320" w:name="_Toc124680254"/>
      <w:bookmarkStart w:id="321" w:name="_Toc124701114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</w:p>
    <w:p w14:paraId="2C395E38" w14:textId="77777777" w:rsidR="0036089B" w:rsidRPr="0036089B" w:rsidRDefault="0036089B" w:rsidP="003D0D7E">
      <w:pPr>
        <w:pStyle w:val="ListParagraph"/>
        <w:keepNext/>
        <w:numPr>
          <w:ilvl w:val="1"/>
          <w:numId w:val="21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322" w:name="_Toc93328062"/>
      <w:bookmarkStart w:id="323" w:name="_Toc93329449"/>
      <w:bookmarkStart w:id="324" w:name="_Toc98768857"/>
      <w:bookmarkStart w:id="325" w:name="_Toc122561910"/>
      <w:bookmarkStart w:id="326" w:name="_Toc123634094"/>
      <w:bookmarkStart w:id="327" w:name="_Toc124107598"/>
      <w:bookmarkStart w:id="328" w:name="_Toc124159717"/>
      <w:bookmarkStart w:id="329" w:name="_Toc124611468"/>
      <w:bookmarkStart w:id="330" w:name="_Toc124632014"/>
      <w:bookmarkStart w:id="331" w:name="_Toc124680255"/>
      <w:bookmarkStart w:id="332" w:name="_Toc124701115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</w:p>
    <w:p w14:paraId="49897932" w14:textId="77777777" w:rsidR="0036089B" w:rsidRPr="0036089B" w:rsidRDefault="0036089B" w:rsidP="003D0D7E">
      <w:pPr>
        <w:pStyle w:val="ListParagraph"/>
        <w:keepNext/>
        <w:numPr>
          <w:ilvl w:val="1"/>
          <w:numId w:val="21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333" w:name="_Toc93328063"/>
      <w:bookmarkStart w:id="334" w:name="_Toc93329450"/>
      <w:bookmarkStart w:id="335" w:name="_Toc98768858"/>
      <w:bookmarkStart w:id="336" w:name="_Toc122561911"/>
      <w:bookmarkStart w:id="337" w:name="_Toc123634095"/>
      <w:bookmarkStart w:id="338" w:name="_Toc124107599"/>
      <w:bookmarkStart w:id="339" w:name="_Toc124159718"/>
      <w:bookmarkStart w:id="340" w:name="_Toc124611469"/>
      <w:bookmarkStart w:id="341" w:name="_Toc124632015"/>
      <w:bookmarkStart w:id="342" w:name="_Toc124680256"/>
      <w:bookmarkStart w:id="343" w:name="_Toc124701116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</w:p>
    <w:p w14:paraId="3A18F81F" w14:textId="77777777" w:rsidR="00D064EA" w:rsidRPr="009713A2" w:rsidRDefault="00D064EA" w:rsidP="003D0D7E">
      <w:pPr>
        <w:pStyle w:val="Heading3"/>
        <w:numPr>
          <w:ilvl w:val="2"/>
          <w:numId w:val="15"/>
        </w:numPr>
        <w:rPr>
          <w:rFonts w:ascii="Times New Roman" w:hAnsi="Times New Roman"/>
          <w:lang w:val="fr-FR"/>
        </w:rPr>
      </w:pPr>
      <w:bookmarkStart w:id="344" w:name="_Toc163909439"/>
      <w:bookmarkStart w:id="345" w:name="_Toc163909487"/>
      <w:bookmarkStart w:id="346" w:name="_Toc163909563"/>
      <w:bookmarkStart w:id="347" w:name="_Toc163909633"/>
      <w:bookmarkStart w:id="348" w:name="_Toc124701117"/>
      <w:proofErr w:type="spellStart"/>
      <w:r w:rsidRPr="009713A2">
        <w:rPr>
          <w:rFonts w:ascii="Times New Roman" w:hAnsi="Times New Roman"/>
          <w:lang w:val="fr-FR"/>
        </w:rPr>
        <w:t>Safety</w:t>
      </w:r>
      <w:proofErr w:type="spellEnd"/>
      <w:r w:rsidRPr="009713A2">
        <w:rPr>
          <w:rFonts w:ascii="Times New Roman" w:hAnsi="Times New Roman"/>
          <w:lang w:val="fr-FR"/>
        </w:rPr>
        <w:t xml:space="preserve"> </w:t>
      </w:r>
      <w:proofErr w:type="spellStart"/>
      <w:r w:rsidRPr="009713A2">
        <w:rPr>
          <w:rFonts w:ascii="Times New Roman" w:hAnsi="Times New Roman"/>
          <w:lang w:val="fr-FR"/>
        </w:rPr>
        <w:t>Mechanism_ASIL</w:t>
      </w:r>
      <w:bookmarkEnd w:id="348"/>
      <w:proofErr w:type="spellEnd"/>
    </w:p>
    <w:p w14:paraId="40222450" w14:textId="18AFC948" w:rsidR="00A11B57" w:rsidRPr="00B96F73" w:rsidRDefault="00B31DB7" w:rsidP="00B96F73">
      <w:pPr>
        <w:pStyle w:val="HR"/>
        <w:ind w:firstLine="480"/>
        <w:rPr>
          <w:noProof/>
        </w:rPr>
      </w:pPr>
      <w:r>
        <w:rPr>
          <w:noProof/>
        </w:rPr>
        <w:t>N/A</w:t>
      </w:r>
    </w:p>
    <w:p w14:paraId="23E52498" w14:textId="3142B80C" w:rsidR="00EB3EB3" w:rsidRPr="00B83EA3" w:rsidRDefault="00F667F2" w:rsidP="003D0D7E">
      <w:pPr>
        <w:pStyle w:val="Heading1"/>
        <w:numPr>
          <w:ilvl w:val="0"/>
          <w:numId w:val="15"/>
        </w:numPr>
        <w:adjustRightInd w:val="0"/>
        <w:spacing w:before="360"/>
        <w:rPr>
          <w:rFonts w:ascii="Times New Roman" w:eastAsia="SimSun" w:hAnsi="Times New Roman"/>
          <w:color w:val="000000" w:themeColor="text1"/>
        </w:rPr>
      </w:pPr>
      <w:bookmarkStart w:id="349" w:name="_Toc124701118"/>
      <w:r w:rsidRPr="00B83EA3">
        <w:rPr>
          <w:rFonts w:ascii="Times New Roman" w:eastAsia="SimSun" w:hAnsi="Times New Roman"/>
          <w:color w:val="000000" w:themeColor="text1"/>
        </w:rPr>
        <w:t xml:space="preserve">Detailed </w:t>
      </w:r>
      <w:r w:rsidR="00FA5624" w:rsidRPr="00B83EA3">
        <w:rPr>
          <w:rFonts w:ascii="Times New Roman" w:eastAsia="SimSun" w:hAnsi="Times New Roman"/>
          <w:color w:val="000000" w:themeColor="text1"/>
        </w:rPr>
        <w:t>I</w:t>
      </w:r>
      <w:r w:rsidRPr="00B83EA3">
        <w:rPr>
          <w:rFonts w:ascii="Times New Roman" w:eastAsia="SimSun" w:hAnsi="Times New Roman"/>
          <w:color w:val="000000" w:themeColor="text1"/>
        </w:rPr>
        <w:t>nterface</w:t>
      </w:r>
      <w:bookmarkEnd w:id="344"/>
      <w:bookmarkEnd w:id="345"/>
      <w:bookmarkEnd w:id="346"/>
      <w:bookmarkEnd w:id="347"/>
      <w:bookmarkEnd w:id="349"/>
    </w:p>
    <w:p w14:paraId="4583EFFA" w14:textId="075D23CD" w:rsidR="008A4574" w:rsidRPr="00C57633" w:rsidRDefault="00C82FF2" w:rsidP="003D0D7E">
      <w:pPr>
        <w:pStyle w:val="Heading2"/>
        <w:numPr>
          <w:ilvl w:val="1"/>
          <w:numId w:val="15"/>
        </w:numPr>
        <w:spacing w:before="180" w:line="360" w:lineRule="auto"/>
        <w:rPr>
          <w:rFonts w:ascii="Times New Roman" w:eastAsia="SimSun" w:hAnsi="Times New Roman"/>
          <w:color w:val="000000" w:themeColor="text1"/>
        </w:rPr>
      </w:pPr>
      <w:bookmarkStart w:id="350" w:name="_Toc124701119"/>
      <w:r w:rsidRPr="00C57633">
        <w:rPr>
          <w:rFonts w:ascii="Times New Roman" w:eastAsia="SimSun" w:hAnsi="Times New Roman"/>
          <w:color w:val="000000" w:themeColor="text1"/>
        </w:rPr>
        <w:t>Component</w:t>
      </w:r>
      <w:r w:rsidR="00F667F2" w:rsidRPr="00C57633">
        <w:rPr>
          <w:rFonts w:ascii="Times New Roman" w:eastAsia="SimSun" w:hAnsi="Times New Roman"/>
          <w:color w:val="000000" w:themeColor="text1"/>
        </w:rPr>
        <w:t xml:space="preserve"> </w:t>
      </w:r>
      <w:r w:rsidR="00FA5624" w:rsidRPr="00C57633">
        <w:rPr>
          <w:rFonts w:ascii="Times New Roman" w:eastAsia="SimSun" w:hAnsi="Times New Roman"/>
          <w:color w:val="000000" w:themeColor="text1"/>
        </w:rPr>
        <w:t>I</w:t>
      </w:r>
      <w:r w:rsidR="00F667F2" w:rsidRPr="00C57633">
        <w:rPr>
          <w:rFonts w:ascii="Times New Roman" w:eastAsia="SimSun" w:hAnsi="Times New Roman"/>
          <w:color w:val="000000" w:themeColor="text1"/>
        </w:rPr>
        <w:t>nterface</w:t>
      </w:r>
      <w:bookmarkEnd w:id="350"/>
    </w:p>
    <w:p w14:paraId="767A0ED6" w14:textId="0DDAADAD" w:rsidR="00FC3D23" w:rsidRPr="009F2274" w:rsidRDefault="00FC3D23" w:rsidP="0064345B">
      <w:pPr>
        <w:rPr>
          <w:rFonts w:ascii="Microsoft YaHei UI" w:eastAsia="Microsoft YaHei UI" w:hAnsi="Microsoft YaHei UI" w:cs="Calibri"/>
          <w:sz w:val="21"/>
          <w:szCs w:val="21"/>
          <w:lang w:eastAsia="zh-CN"/>
        </w:rPr>
      </w:pPr>
    </w:p>
    <w:p w14:paraId="6BD5D2A1" w14:textId="77777777" w:rsidR="00EB3EB3" w:rsidRPr="00C57633" w:rsidRDefault="00EB3EB3">
      <w:pPr>
        <w:adjustRightInd w:val="0"/>
        <w:rPr>
          <w:rFonts w:ascii="Times New Roman" w:eastAsia="Yu Mincho" w:hAnsi="Times New Roman" w:cs="Times New Roman"/>
          <w:color w:val="000000" w:themeColor="text1"/>
          <w:sz w:val="24"/>
          <w:szCs w:val="24"/>
          <w:lang w:val="fr-FR"/>
        </w:rPr>
      </w:pPr>
    </w:p>
    <w:p w14:paraId="5C651D08" w14:textId="4F59CC28" w:rsidR="008A4574" w:rsidRPr="00C57633" w:rsidRDefault="00DC4309">
      <w:pPr>
        <w:pStyle w:val="Heading2"/>
        <w:spacing w:before="180"/>
        <w:rPr>
          <w:rFonts w:ascii="Times New Roman" w:eastAsia="SimSun" w:hAnsi="Times New Roman"/>
          <w:color w:val="000000" w:themeColor="text1"/>
          <w:lang w:val="fr-FR"/>
        </w:rPr>
      </w:pPr>
      <w:bookmarkStart w:id="351" w:name="_Toc124701120"/>
      <w:r w:rsidRPr="00C57633">
        <w:rPr>
          <w:rFonts w:ascii="Times New Roman" w:eastAsia="SimSun" w:hAnsi="Times New Roman"/>
          <w:color w:val="000000" w:themeColor="text1"/>
          <w:lang w:val="fr-FR" w:eastAsia="zh-CN"/>
        </w:rPr>
        <w:t>4</w:t>
      </w:r>
      <w:r w:rsidR="00F667F2" w:rsidRPr="00C57633">
        <w:rPr>
          <w:rFonts w:ascii="Times New Roman" w:eastAsia="SimSun" w:hAnsi="Times New Roman"/>
          <w:color w:val="000000" w:themeColor="text1"/>
          <w:lang w:val="fr-FR"/>
        </w:rPr>
        <w:t xml:space="preserve">.2 </w:t>
      </w:r>
      <w:r w:rsidRPr="00C57633">
        <w:rPr>
          <w:rFonts w:ascii="Times New Roman" w:eastAsia="SimSun" w:hAnsi="Times New Roman"/>
          <w:color w:val="000000" w:themeColor="text1"/>
          <w:lang w:val="fr-FR"/>
        </w:rPr>
        <w:t>H</w:t>
      </w:r>
      <w:r w:rsidRPr="00C57633">
        <w:rPr>
          <w:rFonts w:ascii="Times New Roman" w:eastAsia="SimSun" w:hAnsi="Times New Roman"/>
          <w:color w:val="000000" w:themeColor="text1"/>
          <w:lang w:val="fr-FR" w:eastAsia="zh-CN"/>
        </w:rPr>
        <w:t xml:space="preserve">ardware – </w:t>
      </w:r>
      <w:r w:rsidRPr="00C57633">
        <w:rPr>
          <w:rFonts w:ascii="Times New Roman" w:eastAsia="SimSun" w:hAnsi="Times New Roman"/>
          <w:color w:val="000000" w:themeColor="text1"/>
          <w:lang w:val="fr-FR"/>
        </w:rPr>
        <w:t>S</w:t>
      </w:r>
      <w:r w:rsidRPr="00C57633">
        <w:rPr>
          <w:rFonts w:ascii="Times New Roman" w:eastAsia="SimSun" w:hAnsi="Times New Roman"/>
          <w:color w:val="000000" w:themeColor="text1"/>
          <w:lang w:val="fr-FR" w:eastAsia="zh-CN"/>
        </w:rPr>
        <w:t>oftware</w:t>
      </w:r>
      <w:r w:rsidRPr="00C57633">
        <w:rPr>
          <w:rFonts w:ascii="Times New Roman" w:eastAsia="SimSun" w:hAnsi="Times New Roman"/>
          <w:color w:val="000000" w:themeColor="text1"/>
          <w:lang w:val="fr-FR"/>
        </w:rPr>
        <w:t xml:space="preserve"> I</w:t>
      </w:r>
      <w:r w:rsidRPr="00C57633">
        <w:rPr>
          <w:rFonts w:ascii="Times New Roman" w:eastAsia="SimSun" w:hAnsi="Times New Roman"/>
          <w:color w:val="000000" w:themeColor="text1"/>
          <w:lang w:val="fr-FR" w:eastAsia="zh-CN"/>
        </w:rPr>
        <w:t>nterface</w:t>
      </w:r>
      <w:bookmarkEnd w:id="351"/>
    </w:p>
    <w:p w14:paraId="5BDDFAC7" w14:textId="7C91E298" w:rsidR="008A4574" w:rsidRPr="00C57633" w:rsidRDefault="00256D82">
      <w:p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</w:pPr>
      <w:r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N/A</w:t>
      </w:r>
    </w:p>
    <w:p w14:paraId="6DEA9728" w14:textId="77777777" w:rsidR="008A4574" w:rsidRPr="00C57633" w:rsidRDefault="008A4574">
      <w:pPr>
        <w:adjustRightInd w:val="0"/>
        <w:rPr>
          <w:rFonts w:ascii="Times New Roman" w:eastAsia="SimSun" w:hAnsi="Times New Roman" w:cs="Times New Roman"/>
          <w:color w:val="000000" w:themeColor="text1"/>
          <w:lang w:val="fr-FR"/>
        </w:rPr>
      </w:pPr>
    </w:p>
    <w:p w14:paraId="189298AD" w14:textId="4AF7DE9E" w:rsidR="00EB3EB3" w:rsidRPr="00C57633" w:rsidRDefault="00EB3EB3">
      <w:pPr>
        <w:adjustRightInd w:val="0"/>
        <w:rPr>
          <w:rFonts w:ascii="Times New Roman" w:eastAsia="Yu Mincho" w:hAnsi="Times New Roman" w:cs="Times New Roman"/>
          <w:color w:val="000000" w:themeColor="text1"/>
          <w:lang w:val="fr-FR"/>
        </w:rPr>
      </w:pPr>
    </w:p>
    <w:p w14:paraId="22242EF7" w14:textId="77777777" w:rsidR="00EB3EB3" w:rsidRPr="00C57633" w:rsidRDefault="00EB3EB3">
      <w:pPr>
        <w:adjustRightInd w:val="0"/>
        <w:rPr>
          <w:rFonts w:ascii="Times New Roman" w:eastAsia="Yu Mincho" w:hAnsi="Times New Roman" w:cs="Times New Roman"/>
          <w:color w:val="000000" w:themeColor="text1"/>
          <w:lang w:val="fr-FR"/>
        </w:rPr>
      </w:pPr>
    </w:p>
    <w:p w14:paraId="09E2E5FE" w14:textId="4771B29E" w:rsidR="008A4574" w:rsidRPr="000B435C" w:rsidRDefault="00F667F2" w:rsidP="003D0D7E">
      <w:pPr>
        <w:pStyle w:val="Heading1"/>
        <w:numPr>
          <w:ilvl w:val="0"/>
          <w:numId w:val="15"/>
        </w:numPr>
        <w:adjustRightInd w:val="0"/>
        <w:spacing w:before="360"/>
        <w:rPr>
          <w:rFonts w:ascii="Times New Roman" w:eastAsia="SimSun" w:hAnsi="Times New Roman"/>
          <w:color w:val="000000" w:themeColor="text1"/>
          <w:lang w:val="fr-FR" w:eastAsia="zh-CN"/>
        </w:rPr>
      </w:pPr>
      <w:r w:rsidRPr="00C57633">
        <w:rPr>
          <w:rFonts w:ascii="Times New Roman" w:eastAsia="SimSun" w:hAnsi="Times New Roman"/>
          <w:color w:val="000000" w:themeColor="text1"/>
          <w:lang w:val="fr-FR"/>
        </w:rPr>
        <w:br w:type="page"/>
      </w:r>
      <w:bookmarkStart w:id="352" w:name="_Toc124701121"/>
      <w:r w:rsidR="000B3D7A" w:rsidRPr="00AB6BF5">
        <w:rPr>
          <w:rFonts w:ascii="Times New Roman" w:eastAsia="SimSun" w:hAnsi="Times New Roman"/>
          <w:color w:val="000000" w:themeColor="text1"/>
        </w:rPr>
        <w:lastRenderedPageBreak/>
        <w:t>Software control Strategy</w:t>
      </w:r>
      <w:bookmarkEnd w:id="352"/>
    </w:p>
    <w:p w14:paraId="2C8CA083" w14:textId="03BC0F2D" w:rsidR="008A4574" w:rsidRPr="007E09AD" w:rsidRDefault="00DC4309" w:rsidP="003D0D7E">
      <w:pPr>
        <w:pStyle w:val="Heading2"/>
        <w:numPr>
          <w:ilvl w:val="1"/>
          <w:numId w:val="15"/>
        </w:numPr>
        <w:adjustRightInd w:val="0"/>
        <w:spacing w:before="180" w:line="360" w:lineRule="auto"/>
        <w:rPr>
          <w:rFonts w:ascii="Times New Roman" w:eastAsia="SimSun" w:hAnsi="Times New Roman"/>
          <w:color w:val="000000" w:themeColor="text1"/>
          <w:lang w:val="fr-FR"/>
        </w:rPr>
      </w:pPr>
      <w:bookmarkStart w:id="353" w:name="_Toc163909444"/>
      <w:bookmarkStart w:id="354" w:name="_Toc163909492"/>
      <w:bookmarkStart w:id="355" w:name="_Toc163909568"/>
      <w:bookmarkStart w:id="356" w:name="_Toc163909638"/>
      <w:bookmarkStart w:id="357" w:name="_Toc124701122"/>
      <w:r w:rsidRPr="00C57633">
        <w:rPr>
          <w:rFonts w:ascii="Times New Roman" w:eastAsia="SimSun" w:hAnsi="Times New Roman"/>
          <w:color w:val="000000" w:themeColor="text1"/>
          <w:lang w:val="fr-FR"/>
        </w:rPr>
        <w:t xml:space="preserve">Time </w:t>
      </w:r>
      <w:proofErr w:type="spellStart"/>
      <w:r w:rsidR="00FA5624" w:rsidRPr="00C57633">
        <w:rPr>
          <w:rFonts w:ascii="Times New Roman" w:eastAsia="SimSun" w:hAnsi="Times New Roman"/>
          <w:color w:val="000000" w:themeColor="text1"/>
          <w:lang w:val="fr-FR"/>
        </w:rPr>
        <w:t>C</w:t>
      </w:r>
      <w:r w:rsidRPr="00C57633">
        <w:rPr>
          <w:rFonts w:ascii="Times New Roman" w:eastAsia="SimSun" w:hAnsi="Times New Roman"/>
          <w:color w:val="000000" w:themeColor="text1"/>
          <w:lang w:val="fr-FR"/>
        </w:rPr>
        <w:t>onstrains</w:t>
      </w:r>
      <w:proofErr w:type="spellEnd"/>
      <w:r w:rsidRPr="00C57633">
        <w:rPr>
          <w:rFonts w:ascii="Times New Roman" w:eastAsia="SimSun" w:hAnsi="Times New Roman"/>
          <w:color w:val="000000" w:themeColor="text1"/>
          <w:lang w:val="fr-FR"/>
        </w:rPr>
        <w:t xml:space="preserve"> </w:t>
      </w:r>
      <w:r w:rsidR="00FA5624" w:rsidRPr="00C57633">
        <w:rPr>
          <w:rFonts w:ascii="Times New Roman" w:eastAsia="SimSun" w:hAnsi="Times New Roman"/>
          <w:color w:val="000000" w:themeColor="text1"/>
          <w:lang w:val="fr-FR"/>
        </w:rPr>
        <w:t>D</w:t>
      </w:r>
      <w:r w:rsidRPr="00C57633">
        <w:rPr>
          <w:rFonts w:ascii="Times New Roman" w:eastAsia="SimSun" w:hAnsi="Times New Roman"/>
          <w:color w:val="000000" w:themeColor="text1"/>
          <w:lang w:val="fr-FR"/>
        </w:rPr>
        <w:t xml:space="preserve">esign and </w:t>
      </w:r>
      <w:r w:rsidR="00FA5624" w:rsidRPr="00C57633">
        <w:rPr>
          <w:rFonts w:ascii="Times New Roman" w:eastAsia="SimSun" w:hAnsi="Times New Roman"/>
          <w:color w:val="000000" w:themeColor="text1"/>
          <w:lang w:val="fr-FR"/>
        </w:rPr>
        <w:t>E</w:t>
      </w:r>
      <w:r w:rsidRPr="00C57633">
        <w:rPr>
          <w:rFonts w:ascii="Times New Roman" w:eastAsia="SimSun" w:hAnsi="Times New Roman"/>
          <w:color w:val="000000" w:themeColor="text1"/>
          <w:lang w:val="fr-FR"/>
        </w:rPr>
        <w:t>stimation</w:t>
      </w:r>
      <w:bookmarkEnd w:id="353"/>
      <w:bookmarkEnd w:id="354"/>
      <w:bookmarkEnd w:id="355"/>
      <w:bookmarkEnd w:id="356"/>
      <w:bookmarkEnd w:id="357"/>
    </w:p>
    <w:p w14:paraId="5A3AE2E2" w14:textId="77777777" w:rsidR="00AB6BF5" w:rsidRPr="00AB6BF5" w:rsidRDefault="00AB6BF5" w:rsidP="003D0D7E">
      <w:pPr>
        <w:pStyle w:val="ListParagraph"/>
        <w:keepNext/>
        <w:numPr>
          <w:ilvl w:val="0"/>
          <w:numId w:val="20"/>
        </w:numPr>
        <w:contextualSpacing w:val="0"/>
        <w:outlineLvl w:val="2"/>
        <w:rPr>
          <w:rFonts w:cs="Times New Roman"/>
          <w:b/>
          <w:vanish/>
          <w:lang w:eastAsia="zh-CN"/>
        </w:rPr>
      </w:pPr>
      <w:bookmarkStart w:id="358" w:name="_Toc93328094"/>
      <w:bookmarkStart w:id="359" w:name="_Toc93329481"/>
      <w:bookmarkStart w:id="360" w:name="_Toc98768870"/>
      <w:bookmarkStart w:id="361" w:name="_Toc122561918"/>
      <w:bookmarkStart w:id="362" w:name="_Toc123634102"/>
      <w:bookmarkStart w:id="363" w:name="_Toc124107606"/>
      <w:bookmarkStart w:id="364" w:name="_Toc124159725"/>
      <w:bookmarkStart w:id="365" w:name="_Toc124611476"/>
      <w:bookmarkStart w:id="366" w:name="_Toc124632022"/>
      <w:bookmarkStart w:id="367" w:name="_Toc124680263"/>
      <w:bookmarkStart w:id="368" w:name="_Toc124701123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</w:p>
    <w:p w14:paraId="5A2693B0" w14:textId="77777777" w:rsidR="00AB6BF5" w:rsidRPr="00AB6BF5" w:rsidRDefault="00AB6BF5" w:rsidP="003D0D7E">
      <w:pPr>
        <w:pStyle w:val="ListParagraph"/>
        <w:keepNext/>
        <w:numPr>
          <w:ilvl w:val="0"/>
          <w:numId w:val="20"/>
        </w:numPr>
        <w:contextualSpacing w:val="0"/>
        <w:outlineLvl w:val="2"/>
        <w:rPr>
          <w:rFonts w:cs="Times New Roman"/>
          <w:b/>
          <w:vanish/>
          <w:lang w:eastAsia="zh-CN"/>
        </w:rPr>
      </w:pPr>
      <w:bookmarkStart w:id="369" w:name="_Toc93328095"/>
      <w:bookmarkStart w:id="370" w:name="_Toc93329482"/>
      <w:bookmarkStart w:id="371" w:name="_Toc98768871"/>
      <w:bookmarkStart w:id="372" w:name="_Toc122561919"/>
      <w:bookmarkStart w:id="373" w:name="_Toc123634103"/>
      <w:bookmarkStart w:id="374" w:name="_Toc124107607"/>
      <w:bookmarkStart w:id="375" w:name="_Toc124159726"/>
      <w:bookmarkStart w:id="376" w:name="_Toc124611477"/>
      <w:bookmarkStart w:id="377" w:name="_Toc124632023"/>
      <w:bookmarkStart w:id="378" w:name="_Toc124680264"/>
      <w:bookmarkStart w:id="379" w:name="_Toc124701124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</w:p>
    <w:p w14:paraId="3A1B4AB1" w14:textId="77777777" w:rsidR="00AB6BF5" w:rsidRPr="00AB6BF5" w:rsidRDefault="00AB6BF5" w:rsidP="003D0D7E">
      <w:pPr>
        <w:pStyle w:val="ListParagraph"/>
        <w:keepNext/>
        <w:numPr>
          <w:ilvl w:val="0"/>
          <w:numId w:val="20"/>
        </w:numPr>
        <w:contextualSpacing w:val="0"/>
        <w:outlineLvl w:val="2"/>
        <w:rPr>
          <w:rFonts w:cs="Times New Roman"/>
          <w:b/>
          <w:vanish/>
          <w:lang w:eastAsia="zh-CN"/>
        </w:rPr>
      </w:pPr>
      <w:bookmarkStart w:id="380" w:name="_Toc93328096"/>
      <w:bookmarkStart w:id="381" w:name="_Toc93329483"/>
      <w:bookmarkStart w:id="382" w:name="_Toc98768872"/>
      <w:bookmarkStart w:id="383" w:name="_Toc122561920"/>
      <w:bookmarkStart w:id="384" w:name="_Toc123634104"/>
      <w:bookmarkStart w:id="385" w:name="_Toc124107608"/>
      <w:bookmarkStart w:id="386" w:name="_Toc124159727"/>
      <w:bookmarkStart w:id="387" w:name="_Toc124611478"/>
      <w:bookmarkStart w:id="388" w:name="_Toc124632024"/>
      <w:bookmarkStart w:id="389" w:name="_Toc124680265"/>
      <w:bookmarkStart w:id="390" w:name="_Toc124701125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 w14:paraId="493C8CF1" w14:textId="77777777" w:rsidR="00AB6BF5" w:rsidRPr="00AB6BF5" w:rsidRDefault="00AB6BF5" w:rsidP="003D0D7E">
      <w:pPr>
        <w:pStyle w:val="ListParagraph"/>
        <w:keepNext/>
        <w:numPr>
          <w:ilvl w:val="0"/>
          <w:numId w:val="20"/>
        </w:numPr>
        <w:contextualSpacing w:val="0"/>
        <w:outlineLvl w:val="2"/>
        <w:rPr>
          <w:rFonts w:cs="Times New Roman"/>
          <w:b/>
          <w:vanish/>
          <w:lang w:eastAsia="zh-CN"/>
        </w:rPr>
      </w:pPr>
      <w:bookmarkStart w:id="391" w:name="_Toc93328097"/>
      <w:bookmarkStart w:id="392" w:name="_Toc93329484"/>
      <w:bookmarkStart w:id="393" w:name="_Toc98768873"/>
      <w:bookmarkStart w:id="394" w:name="_Toc122561921"/>
      <w:bookmarkStart w:id="395" w:name="_Toc123634105"/>
      <w:bookmarkStart w:id="396" w:name="_Toc124107609"/>
      <w:bookmarkStart w:id="397" w:name="_Toc124159728"/>
      <w:bookmarkStart w:id="398" w:name="_Toc124611479"/>
      <w:bookmarkStart w:id="399" w:name="_Toc124632025"/>
      <w:bookmarkStart w:id="400" w:name="_Toc124680266"/>
      <w:bookmarkStart w:id="401" w:name="_Toc124701126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</w:p>
    <w:p w14:paraId="73B00D85" w14:textId="77777777" w:rsidR="00EB3EB3" w:rsidRPr="00C57633" w:rsidRDefault="00EB3EB3">
      <w:pPr>
        <w:rPr>
          <w:rFonts w:ascii="Times New Roman" w:eastAsia="Yu Mincho" w:hAnsi="Times New Roman" w:cs="Times New Roman"/>
          <w:color w:val="000000" w:themeColor="text1"/>
          <w:sz w:val="24"/>
          <w:szCs w:val="24"/>
        </w:rPr>
      </w:pPr>
    </w:p>
    <w:p w14:paraId="711211A8" w14:textId="5C986286" w:rsidR="000B3D7A" w:rsidRDefault="000B3D7A" w:rsidP="003D0D7E">
      <w:pPr>
        <w:pStyle w:val="Heading2"/>
        <w:numPr>
          <w:ilvl w:val="1"/>
          <w:numId w:val="15"/>
        </w:numPr>
        <w:adjustRightInd w:val="0"/>
        <w:spacing w:before="180"/>
        <w:rPr>
          <w:rFonts w:ascii="Times New Roman" w:eastAsia="SimSun" w:hAnsi="Times New Roman"/>
          <w:color w:val="000000" w:themeColor="text1"/>
          <w:lang w:eastAsia="zh-CN"/>
        </w:rPr>
      </w:pPr>
      <w:bookmarkStart w:id="402" w:name="_Toc124701127"/>
      <w:r w:rsidRPr="00C57633">
        <w:rPr>
          <w:rFonts w:ascii="Times New Roman" w:eastAsia="SimSun" w:hAnsi="Times New Roman"/>
          <w:color w:val="000000" w:themeColor="text1"/>
        </w:rPr>
        <w:t>Task M</w:t>
      </w:r>
      <w:r w:rsidRPr="00C57633">
        <w:rPr>
          <w:rFonts w:ascii="Times New Roman" w:eastAsia="SimSun" w:hAnsi="Times New Roman" w:hint="eastAsia"/>
          <w:color w:val="000000" w:themeColor="text1"/>
          <w:lang w:eastAsia="zh-CN"/>
        </w:rPr>
        <w:t>anagement</w:t>
      </w:r>
      <w:bookmarkEnd w:id="402"/>
    </w:p>
    <w:p w14:paraId="44200FF0" w14:textId="5920D3B3" w:rsidR="001F6F88" w:rsidRPr="001F6F88" w:rsidRDefault="001F6F88" w:rsidP="000449B8">
      <w:pPr>
        <w:pStyle w:val="HR"/>
        <w:ind w:firstLineChars="0" w:firstLine="0"/>
      </w:pPr>
      <w:r>
        <w:t>N/A</w:t>
      </w:r>
    </w:p>
    <w:p w14:paraId="32CC78C9" w14:textId="0C5C9E01" w:rsidR="000B3D7A" w:rsidRPr="00C57633" w:rsidRDefault="00EB3EB3" w:rsidP="001F6F88">
      <w:pPr>
        <w:adjustRightInd w:val="0"/>
        <w:jc w:val="right"/>
        <w:rPr>
          <w:rFonts w:ascii="Times New Roman" w:eastAsia="Yu Mincho" w:hAnsi="Times New Roman" w:cs="Times New Roman"/>
          <w:color w:val="000000" w:themeColor="text1"/>
          <w:sz w:val="24"/>
          <w:szCs w:val="24"/>
        </w:rPr>
      </w:pPr>
      <w:r w:rsidRPr="00C57633">
        <w:rPr>
          <w:rFonts w:ascii="Times New Roman" w:eastAsia="SimSun" w:hAnsi="Times New Roman" w:cs="Times New Roman"/>
          <w:i/>
          <w:iCs/>
          <w:color w:val="000000" w:themeColor="text1"/>
          <w:sz w:val="24"/>
          <w:szCs w:val="24"/>
          <w:lang w:val="fr-FR"/>
        </w:rPr>
        <w:t>I</w:t>
      </w:r>
    </w:p>
    <w:p w14:paraId="69427C8D" w14:textId="2439816D" w:rsidR="000B3D7A" w:rsidRPr="00C57633" w:rsidRDefault="000B3D7A" w:rsidP="003D0D7E">
      <w:pPr>
        <w:pStyle w:val="Heading2"/>
        <w:numPr>
          <w:ilvl w:val="1"/>
          <w:numId w:val="15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403" w:name="_Toc124701128"/>
      <w:r w:rsidRPr="00C57633">
        <w:rPr>
          <w:rFonts w:ascii="Times New Roman" w:eastAsia="SimSun" w:hAnsi="Times New Roman"/>
          <w:color w:val="000000" w:themeColor="text1"/>
        </w:rPr>
        <w:t>Interrupt Service Routines</w:t>
      </w:r>
      <w:bookmarkEnd w:id="403"/>
    </w:p>
    <w:p w14:paraId="1D3108F3" w14:textId="77777777" w:rsidR="000B3D7A" w:rsidRPr="00C57633" w:rsidRDefault="000B3D7A">
      <w:pPr>
        <w:rPr>
          <w:rFonts w:ascii="Times New Roman" w:eastAsia="Yu Mincho" w:hAnsi="Times New Roman" w:cs="Times New Roman"/>
          <w:color w:val="000000" w:themeColor="text1"/>
        </w:rPr>
      </w:pPr>
    </w:p>
    <w:p w14:paraId="0C399721" w14:textId="2A42B0CA" w:rsidR="000B3D7A" w:rsidRPr="00C57633" w:rsidRDefault="00BC4CCB">
      <w:pPr>
        <w:rPr>
          <w:rFonts w:ascii="Times New Roman" w:eastAsia="Yu Mincho" w:hAnsi="Times New Roman" w:cs="Times New Roman"/>
          <w:color w:val="000000" w:themeColor="text1"/>
        </w:rPr>
      </w:pPr>
      <w:r>
        <w:rPr>
          <w:rFonts w:ascii="Times New Roman" w:eastAsia="Yu Mincho" w:hAnsi="Times New Roman" w:cs="Times New Roman"/>
          <w:color w:val="000000" w:themeColor="text1"/>
        </w:rPr>
        <w:t>N/A</w:t>
      </w:r>
    </w:p>
    <w:p w14:paraId="18679333" w14:textId="72B98B2A" w:rsidR="000B3D7A" w:rsidRPr="00C57633" w:rsidRDefault="000B3D7A" w:rsidP="003D0D7E">
      <w:pPr>
        <w:pStyle w:val="Heading2"/>
        <w:numPr>
          <w:ilvl w:val="1"/>
          <w:numId w:val="15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404" w:name="_Toc124701129"/>
      <w:r w:rsidRPr="00C57633">
        <w:rPr>
          <w:rFonts w:ascii="Times New Roman" w:eastAsia="SimSun" w:hAnsi="Times New Roman"/>
          <w:color w:val="000000" w:themeColor="text1"/>
        </w:rPr>
        <w:t>Initialization Processing</w:t>
      </w:r>
      <w:bookmarkEnd w:id="404"/>
    </w:p>
    <w:p w14:paraId="21EC29B3" w14:textId="77777777" w:rsidR="00695F3F" w:rsidRPr="00C57633" w:rsidRDefault="00695F3F" w:rsidP="00EB3EB3">
      <w:pPr>
        <w:adjustRightInd w:val="0"/>
        <w:rPr>
          <w:rFonts w:ascii="Times New Roman" w:eastAsia="Yu Mincho" w:hAnsi="Times New Roman" w:cs="Times New Roman"/>
          <w:color w:val="000000" w:themeColor="text1"/>
          <w:sz w:val="24"/>
          <w:szCs w:val="24"/>
          <w:lang w:val="fr-FR"/>
        </w:rPr>
      </w:pPr>
    </w:p>
    <w:p w14:paraId="33449DC9" w14:textId="55F498D0" w:rsidR="000B3D7A" w:rsidRPr="00C57633" w:rsidRDefault="000B3D7A" w:rsidP="003D0D7E">
      <w:pPr>
        <w:pStyle w:val="Heading2"/>
        <w:numPr>
          <w:ilvl w:val="1"/>
          <w:numId w:val="15"/>
        </w:numPr>
        <w:adjustRightInd w:val="0"/>
        <w:spacing w:before="180"/>
        <w:rPr>
          <w:rFonts w:ascii="Times New Roman" w:eastAsia="SimSun" w:hAnsi="Times New Roman"/>
          <w:color w:val="000000" w:themeColor="text1"/>
          <w:lang w:val="fr-FR"/>
        </w:rPr>
      </w:pPr>
      <w:bookmarkStart w:id="405" w:name="_Toc124701130"/>
      <w:r w:rsidRPr="00C57633">
        <w:rPr>
          <w:rFonts w:ascii="Times New Roman" w:eastAsia="SimSun" w:hAnsi="Times New Roman"/>
          <w:color w:val="000000" w:themeColor="text1"/>
          <w:lang w:val="fr-FR"/>
        </w:rPr>
        <w:t>W</w:t>
      </w:r>
      <w:r w:rsidRPr="00C57633">
        <w:rPr>
          <w:rFonts w:ascii="Times New Roman" w:eastAsia="SimSun" w:hAnsi="Times New Roman" w:hint="eastAsia"/>
          <w:color w:val="000000" w:themeColor="text1"/>
          <w:lang w:val="fr-FR" w:eastAsia="zh-CN"/>
        </w:rPr>
        <w:t>atch</w:t>
      </w:r>
      <w:r w:rsidRPr="00C57633">
        <w:rPr>
          <w:rFonts w:ascii="Times New Roman" w:eastAsia="SimSun" w:hAnsi="Times New Roman"/>
          <w:color w:val="000000" w:themeColor="text1"/>
          <w:lang w:val="fr-FR"/>
        </w:rPr>
        <w:t xml:space="preserve"> Dog</w:t>
      </w:r>
      <w:bookmarkEnd w:id="405"/>
    </w:p>
    <w:p w14:paraId="6EF165A2" w14:textId="77B30BC5" w:rsidR="000B3D7A" w:rsidRPr="00C57633" w:rsidRDefault="00461BF5" w:rsidP="000B3D7A">
      <w:pPr>
        <w:adjustRightInd w:val="0"/>
        <w:rPr>
          <w:rFonts w:ascii="Times New Roman" w:eastAsia="Yu Mincho" w:hAnsi="Times New Roman" w:cs="Times New Roman"/>
          <w:color w:val="000000" w:themeColor="text1"/>
          <w:sz w:val="24"/>
          <w:szCs w:val="24"/>
          <w:lang w:val="fr-FR" w:eastAsia="zh-CN"/>
        </w:rPr>
      </w:pPr>
      <w:r>
        <w:rPr>
          <w:rFonts w:ascii="Times New Roman" w:eastAsia="SimSun" w:hAnsi="Times New Roman" w:cs="Times New Roman" w:hint="eastAsia"/>
          <w:color w:val="000000" w:themeColor="text1"/>
          <w:sz w:val="24"/>
          <w:szCs w:val="24"/>
          <w:lang w:val="fr-FR" w:eastAsia="zh-CN"/>
        </w:rPr>
        <w:t>N</w:t>
      </w:r>
      <w:r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 w:eastAsia="zh-CN"/>
        </w:rPr>
        <w:t>/A</w:t>
      </w:r>
    </w:p>
    <w:p w14:paraId="59AFA0DA" w14:textId="77777777" w:rsidR="00EB3EB3" w:rsidRPr="00C57633" w:rsidRDefault="00EB3EB3" w:rsidP="000B3D7A">
      <w:pPr>
        <w:adjustRightInd w:val="0"/>
        <w:rPr>
          <w:rFonts w:ascii="Times New Roman" w:eastAsia="Yu Mincho" w:hAnsi="Times New Roman" w:cs="Times New Roman"/>
          <w:color w:val="000000" w:themeColor="text1"/>
          <w:sz w:val="24"/>
          <w:szCs w:val="24"/>
          <w:lang w:val="fr-FR"/>
        </w:rPr>
      </w:pPr>
    </w:p>
    <w:p w14:paraId="3DD4DC2E" w14:textId="1A3993E9" w:rsidR="00AD2621" w:rsidRPr="00C57633" w:rsidRDefault="00AD2621" w:rsidP="003D0D7E">
      <w:pPr>
        <w:pStyle w:val="Heading2"/>
        <w:numPr>
          <w:ilvl w:val="1"/>
          <w:numId w:val="15"/>
        </w:numPr>
        <w:adjustRightInd w:val="0"/>
        <w:spacing w:before="180"/>
        <w:rPr>
          <w:rFonts w:ascii="Times New Roman" w:eastAsia="SimSun" w:hAnsi="Times New Roman"/>
          <w:color w:val="000000" w:themeColor="text1"/>
          <w:lang w:val="fr-FR" w:eastAsia="zh-CN"/>
        </w:rPr>
      </w:pPr>
      <w:bookmarkStart w:id="406" w:name="_Toc124701131"/>
      <w:proofErr w:type="spellStart"/>
      <w:r w:rsidRPr="00C57633">
        <w:rPr>
          <w:rFonts w:ascii="Times New Roman" w:eastAsia="SimSun" w:hAnsi="Times New Roman"/>
          <w:color w:val="000000" w:themeColor="text1"/>
          <w:lang w:val="fr-FR"/>
        </w:rPr>
        <w:t>Shared</w:t>
      </w:r>
      <w:proofErr w:type="spellEnd"/>
      <w:r w:rsidRPr="00C57633">
        <w:rPr>
          <w:rFonts w:ascii="Times New Roman" w:eastAsia="SimSun" w:hAnsi="Times New Roman"/>
          <w:color w:val="000000" w:themeColor="text1"/>
          <w:lang w:val="fr-FR"/>
        </w:rPr>
        <w:t xml:space="preserve"> </w:t>
      </w:r>
      <w:proofErr w:type="spellStart"/>
      <w:r w:rsidRPr="00C57633">
        <w:rPr>
          <w:rFonts w:ascii="Times New Roman" w:eastAsia="SimSun" w:hAnsi="Times New Roman"/>
          <w:color w:val="000000" w:themeColor="text1"/>
          <w:lang w:val="fr-FR"/>
        </w:rPr>
        <w:t>Resources</w:t>
      </w:r>
      <w:bookmarkEnd w:id="406"/>
      <w:proofErr w:type="spellEnd"/>
    </w:p>
    <w:p w14:paraId="3750A669" w14:textId="5E529327" w:rsidR="00AD2621" w:rsidRPr="00C57633" w:rsidRDefault="00AD2621" w:rsidP="00EB3EB3">
      <w:pPr>
        <w:adjustRightInd w:val="0"/>
        <w:jc w:val="right"/>
        <w:rPr>
          <w:rFonts w:ascii="Times New Roman" w:eastAsia="SimSun" w:hAnsi="Times New Roman" w:cs="Times New Roman"/>
          <w:i/>
          <w:iCs/>
          <w:color w:val="000000" w:themeColor="text1"/>
          <w:sz w:val="24"/>
          <w:szCs w:val="24"/>
          <w:lang w:val="fr-FR"/>
        </w:rPr>
      </w:pPr>
    </w:p>
    <w:p w14:paraId="302E2CC4" w14:textId="177B7B08" w:rsidR="00AD2621" w:rsidRPr="00C57633" w:rsidRDefault="003B11C5" w:rsidP="002B59E0">
      <w:pPr>
        <w:pStyle w:val="HR"/>
        <w:ind w:firstLineChars="0" w:firstLine="0"/>
      </w:pPr>
      <w:r>
        <w:t>N/A</w:t>
      </w:r>
    </w:p>
    <w:p w14:paraId="76782A66" w14:textId="6E762967" w:rsidR="008A4574" w:rsidRPr="00AF6537" w:rsidRDefault="00DC4309" w:rsidP="003D0D7E">
      <w:pPr>
        <w:pStyle w:val="Heading1"/>
        <w:numPr>
          <w:ilvl w:val="0"/>
          <w:numId w:val="15"/>
        </w:numPr>
        <w:adjustRightInd w:val="0"/>
        <w:spacing w:before="360"/>
        <w:rPr>
          <w:rFonts w:ascii="Times New Roman" w:eastAsia="SimSun" w:hAnsi="Times New Roman"/>
          <w:color w:val="000000" w:themeColor="text1"/>
        </w:rPr>
      </w:pPr>
      <w:bookmarkStart w:id="407" w:name="_Toc163909445"/>
      <w:bookmarkStart w:id="408" w:name="_Toc163909493"/>
      <w:bookmarkStart w:id="409" w:name="_Toc163909569"/>
      <w:bookmarkStart w:id="410" w:name="_Toc163909639"/>
      <w:bookmarkStart w:id="411" w:name="_Toc124701132"/>
      <w:r w:rsidRPr="00AF6537">
        <w:rPr>
          <w:rFonts w:ascii="Times New Roman" w:eastAsia="SimSun" w:hAnsi="Times New Roman"/>
          <w:color w:val="000000" w:themeColor="text1"/>
        </w:rPr>
        <w:t>Resource</w:t>
      </w:r>
      <w:r w:rsidR="00F667F2" w:rsidRPr="00AF6537">
        <w:rPr>
          <w:rFonts w:ascii="Times New Roman" w:eastAsia="SimSun" w:hAnsi="Times New Roman"/>
          <w:color w:val="000000" w:themeColor="text1"/>
        </w:rPr>
        <w:t xml:space="preserve"> </w:t>
      </w:r>
      <w:r w:rsidRPr="00AF6537">
        <w:rPr>
          <w:rFonts w:ascii="Times New Roman" w:eastAsia="SimSun" w:hAnsi="Times New Roman"/>
          <w:color w:val="000000" w:themeColor="text1"/>
        </w:rPr>
        <w:t>E</w:t>
      </w:r>
      <w:r w:rsidR="00F667F2" w:rsidRPr="00AF6537">
        <w:rPr>
          <w:rFonts w:ascii="Times New Roman" w:eastAsia="SimSun" w:hAnsi="Times New Roman"/>
          <w:color w:val="000000" w:themeColor="text1"/>
        </w:rPr>
        <w:t>stimation</w:t>
      </w:r>
      <w:bookmarkEnd w:id="407"/>
      <w:bookmarkEnd w:id="408"/>
      <w:bookmarkEnd w:id="409"/>
      <w:bookmarkEnd w:id="410"/>
      <w:bookmarkEnd w:id="411"/>
    </w:p>
    <w:p w14:paraId="7AFF8B07" w14:textId="77777777" w:rsidR="008A4574" w:rsidRPr="00C57633" w:rsidRDefault="008A4574">
      <w:pPr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</w:p>
    <w:p w14:paraId="0739C5EA" w14:textId="4F259C64" w:rsidR="008A4574" w:rsidRPr="0085384F" w:rsidRDefault="00F667F2" w:rsidP="003D0D7E">
      <w:pPr>
        <w:pStyle w:val="Heading2"/>
        <w:numPr>
          <w:ilvl w:val="1"/>
          <w:numId w:val="15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412" w:name="_Toc124701133"/>
      <w:r w:rsidRPr="00C57633">
        <w:rPr>
          <w:rFonts w:ascii="Times New Roman" w:eastAsia="SimSun" w:hAnsi="Times New Roman"/>
          <w:color w:val="000000" w:themeColor="text1"/>
        </w:rPr>
        <w:t xml:space="preserve">Memory </w:t>
      </w:r>
      <w:r w:rsidR="00DC4309" w:rsidRPr="00C57633">
        <w:rPr>
          <w:rFonts w:ascii="Times New Roman" w:eastAsia="SimSun" w:hAnsi="Times New Roman"/>
          <w:color w:val="000000" w:themeColor="text1"/>
        </w:rPr>
        <w:t>S</w:t>
      </w:r>
      <w:r w:rsidRPr="00C57633">
        <w:rPr>
          <w:rFonts w:ascii="Times New Roman" w:eastAsia="SimSun" w:hAnsi="Times New Roman"/>
          <w:color w:val="000000" w:themeColor="text1"/>
        </w:rPr>
        <w:t xml:space="preserve">ize </w:t>
      </w:r>
      <w:r w:rsidR="00DC4309" w:rsidRPr="00C57633">
        <w:rPr>
          <w:rFonts w:ascii="Times New Roman" w:eastAsia="SimSun" w:hAnsi="Times New Roman"/>
          <w:color w:val="000000" w:themeColor="text1"/>
        </w:rPr>
        <w:t>E</w:t>
      </w:r>
      <w:r w:rsidRPr="00C57633">
        <w:rPr>
          <w:rFonts w:ascii="Times New Roman" w:eastAsia="SimSun" w:hAnsi="Times New Roman"/>
          <w:color w:val="000000" w:themeColor="text1"/>
        </w:rPr>
        <w:t>stimation</w:t>
      </w:r>
      <w:bookmarkEnd w:id="412"/>
    </w:p>
    <w:p w14:paraId="749CA7C7" w14:textId="037B224B" w:rsidR="00EB3EB3" w:rsidRPr="00C57633" w:rsidRDefault="00DC4309" w:rsidP="003D0D7E">
      <w:pPr>
        <w:pStyle w:val="Heading2"/>
        <w:numPr>
          <w:ilvl w:val="1"/>
          <w:numId w:val="15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413" w:name="_Toc124701134"/>
      <w:r w:rsidRPr="00C57633">
        <w:rPr>
          <w:rFonts w:ascii="Times New Roman" w:eastAsia="SimSun" w:hAnsi="Times New Roman"/>
          <w:color w:val="000000" w:themeColor="text1"/>
        </w:rPr>
        <w:t>CPU Load Estimation CPU</w:t>
      </w:r>
      <w:bookmarkEnd w:id="413"/>
    </w:p>
    <w:sectPr w:rsidR="00EB3EB3" w:rsidRPr="00C57633">
      <w:headerReference w:type="default" r:id="rId20"/>
      <w:footerReference w:type="default" r:id="rId21"/>
      <w:pgSz w:w="11906" w:h="16838"/>
      <w:pgMar w:top="1701" w:right="1701" w:bottom="1418" w:left="1701" w:header="851" w:footer="992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99523" w14:textId="77777777" w:rsidR="00FC1158" w:rsidRDefault="00FC1158">
      <w:r>
        <w:separator/>
      </w:r>
    </w:p>
  </w:endnote>
  <w:endnote w:type="continuationSeparator" w:id="0">
    <w:p w14:paraId="2A16F6B9" w14:textId="77777777" w:rsidR="00FC1158" w:rsidRDefault="00FC11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B2E6F" w14:textId="1078188B" w:rsidR="00B25D40" w:rsidRDefault="00B25D40">
    <w:pPr>
      <w:pStyle w:val="Footer"/>
    </w:pPr>
    <w:r>
      <w:rPr>
        <w:rFonts w:hint="eastAsia"/>
        <w:noProof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524524" wp14:editId="71335C34">
              <wp:simplePos x="0" y="0"/>
              <wp:positionH relativeFrom="margin">
                <wp:posOffset>-767080</wp:posOffset>
              </wp:positionH>
              <wp:positionV relativeFrom="paragraph">
                <wp:posOffset>-19050</wp:posOffset>
              </wp:positionV>
              <wp:extent cx="6909675" cy="422694"/>
              <wp:effectExtent l="0" t="0" r="24765" b="15875"/>
              <wp:wrapNone/>
              <wp:docPr id="11" name="文本框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09675" cy="422694"/>
                      </a:xfrm>
                      <a:prstGeom prst="rect">
                        <a:avLst/>
                      </a:prstGeom>
                      <a:solidFill>
                        <a:srgbClr val="FFFFFF">
                          <a:alpha val="50000"/>
                        </a:srgbClr>
                      </a:solidFill>
                      <a:ln w="15875" cmpd="sng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419AF79" w14:textId="77777777" w:rsidR="00B25D40" w:rsidRPr="00B25D40" w:rsidRDefault="00B25D40" w:rsidP="00B25D40">
                          <w:pPr>
                            <w:tabs>
                              <w:tab w:val="center" w:pos="4320"/>
                              <w:tab w:val="right" w:pos="8640"/>
                            </w:tabs>
                            <w:jc w:val="center"/>
                            <w:rPr>
                              <w:rFonts w:ascii="Times New Roman" w:hAnsi="Times New Roman" w:cs="Times New Roman"/>
                              <w:color w:val="2E74B5" w:themeColor="accent5" w:themeShade="BF"/>
                              <w:sz w:val="14"/>
                            </w:rPr>
                          </w:pPr>
                          <w:bookmarkStart w:id="414" w:name="_Hlk106132306"/>
                          <w:bookmarkStart w:id="415" w:name="_Hlk106132307"/>
                          <w:r w:rsidRPr="00B25D40">
                            <w:rPr>
                              <w:rFonts w:ascii="Times New Roman" w:hAnsi="Times New Roman" w:cs="Times New Roman"/>
                              <w:b/>
                              <w:smallCaps/>
                              <w:color w:val="2E74B5" w:themeColor="accent5" w:themeShade="BF"/>
                              <w:sz w:val="16"/>
                            </w:rPr>
                            <w:t>FORD MOTOR(China) Co., Ltd.  CONFIDENTIAL</w:t>
                          </w:r>
                          <w:r w:rsidRPr="00B25D40">
                            <w:rPr>
                              <w:rFonts w:ascii="Times New Roman" w:hAnsi="Times New Roman" w:cs="Times New Roman"/>
                              <w:color w:val="2E74B5" w:themeColor="accent5" w:themeShade="BF"/>
                              <w:sz w:val="14"/>
                            </w:rPr>
                            <w:t xml:space="preserve"> </w:t>
                          </w:r>
                        </w:p>
                        <w:p w14:paraId="286D82CF" w14:textId="77777777" w:rsidR="00B25D40" w:rsidRPr="00B25D40" w:rsidRDefault="00B25D40" w:rsidP="00B25D40">
                          <w:pPr>
                            <w:jc w:val="center"/>
                            <w:rPr>
                              <w:rStyle w:val="Emphasis"/>
                              <w:rFonts w:ascii="Times New Roman" w:hAnsi="Times New Roman" w:cs="Times New Roman"/>
                              <w:color w:val="2E74B5" w:themeColor="accent5" w:themeShade="BF"/>
                            </w:rPr>
                          </w:pPr>
                          <w:r w:rsidRPr="00B25D40">
                            <w:rPr>
                              <w:rFonts w:ascii="Times New Roman" w:hAnsi="Times New Roman" w:cs="Times New Roman"/>
                              <w:color w:val="2E74B5" w:themeColor="accent5" w:themeShade="BF"/>
                              <w:sz w:val="14"/>
                            </w:rPr>
                            <w:t>The information contained in this document is Proprietary to Ford Motor (China) Co., LTD.</w:t>
                          </w:r>
                          <w:bookmarkEnd w:id="414"/>
                          <w:bookmarkEnd w:id="415"/>
                        </w:p>
                      </w:txbxContent>
                    </wps:txbx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524524"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26" type="#_x0000_t202" style="position:absolute;margin-left:-60.4pt;margin-top:-1.5pt;width:544.05pt;height:33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" strokeweight="1.25pt">
              <v:fill opacity="32896f"/>
              <v:textbox inset="5.85pt,.7pt,5.85pt,.7pt">
                <w:txbxContent>
                  <w:p w14:paraId="4419AF79" w14:textId="77777777" w:rsidR="00B25D40" w:rsidRPr="00B25D40" w:rsidRDefault="00B25D40" w:rsidP="00B25D40">
                    <w:pPr>
                      <w:tabs>
                        <w:tab w:val="center" w:pos="4320"/>
                        <w:tab w:val="right" w:pos="8640"/>
                      </w:tabs>
                      <w:jc w:val="center"/>
                      <w:rPr>
                        <w:rFonts w:ascii="Times New Roman" w:hAnsi="Times New Roman" w:cs="Times New Roman"/>
                        <w:color w:val="2E74B5" w:themeColor="accent5" w:themeShade="BF"/>
                        <w:sz w:val="14"/>
                      </w:rPr>
                    </w:pPr>
                    <w:bookmarkStart w:id="253" w:name="_Hlk106132306"/>
                    <w:bookmarkStart w:id="254" w:name="_Hlk106132307"/>
                    <w:r w:rsidRPr="00B25D40">
                      <w:rPr>
                        <w:rFonts w:ascii="Times New Roman" w:hAnsi="Times New Roman" w:cs="Times New Roman"/>
                        <w:b/>
                        <w:smallCaps/>
                        <w:color w:val="2E74B5" w:themeColor="accent5" w:themeShade="BF"/>
                        <w:sz w:val="16"/>
                      </w:rPr>
                      <w:t>FORD MOTOR(China) Co., Ltd.  CONFIDENTIAL</w:t>
                    </w:r>
                    <w:r w:rsidRPr="00B25D40">
                      <w:rPr>
                        <w:rFonts w:ascii="Times New Roman" w:hAnsi="Times New Roman" w:cs="Times New Roman"/>
                        <w:color w:val="2E74B5" w:themeColor="accent5" w:themeShade="BF"/>
                        <w:sz w:val="14"/>
                      </w:rPr>
                      <w:t xml:space="preserve"> </w:t>
                    </w:r>
                  </w:p>
                  <w:p w14:paraId="286D82CF" w14:textId="77777777" w:rsidR="00B25D40" w:rsidRPr="00B25D40" w:rsidRDefault="00B25D40" w:rsidP="00B25D40">
                    <w:pPr>
                      <w:jc w:val="center"/>
                      <w:rPr>
                        <w:rStyle w:val="Emphasis"/>
                        <w:rFonts w:ascii="Times New Roman" w:hAnsi="Times New Roman" w:cs="Times New Roman"/>
                        <w:color w:val="2E74B5" w:themeColor="accent5" w:themeShade="BF"/>
                      </w:rPr>
                    </w:pPr>
                    <w:r w:rsidRPr="00B25D40">
                      <w:rPr>
                        <w:rFonts w:ascii="Times New Roman" w:hAnsi="Times New Roman" w:cs="Times New Roman"/>
                        <w:color w:val="2E74B5" w:themeColor="accent5" w:themeShade="BF"/>
                        <w:sz w:val="14"/>
                      </w:rPr>
                      <w:t>The information contained in this document is Proprietary to Ford Motor (China) Co., LTD.</w:t>
                    </w:r>
                    <w:bookmarkEnd w:id="253"/>
                    <w:bookmarkEnd w:id="254"/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5CC23" w14:textId="77777777" w:rsidR="00FC1158" w:rsidRDefault="00FC1158">
      <w:r>
        <w:separator/>
      </w:r>
    </w:p>
  </w:footnote>
  <w:footnote w:type="continuationSeparator" w:id="0">
    <w:p w14:paraId="4BC9E450" w14:textId="77777777" w:rsidR="00FC1158" w:rsidRDefault="00FC11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62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12" w:space="0" w:color="auto"/>
      </w:tblBorders>
      <w:tblLayout w:type="fixed"/>
      <w:tblLook w:val="0000" w:firstRow="0" w:lastRow="0" w:firstColumn="0" w:lastColumn="0" w:noHBand="0" w:noVBand="0"/>
    </w:tblPr>
    <w:tblGrid>
      <w:gridCol w:w="2124"/>
      <w:gridCol w:w="4677"/>
      <w:gridCol w:w="1560"/>
      <w:gridCol w:w="1701"/>
    </w:tblGrid>
    <w:tr w:rsidR="00BD1A51" w:rsidRPr="00E01F8D" w14:paraId="3FC367CF" w14:textId="77777777" w:rsidTr="00BD1A51">
      <w:trPr>
        <w:cantSplit/>
        <w:trHeight w:val="336"/>
      </w:trPr>
      <w:tc>
        <w:tcPr>
          <w:tcW w:w="2124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1C160CE" w14:textId="77777777" w:rsidR="00BD1A51" w:rsidRDefault="00BD1A51" w:rsidP="008C562C">
          <w:pPr>
            <w:pStyle w:val="Footer"/>
            <w:framePr w:w="10641" w:h="988" w:hRule="exact" w:wrap="notBeside" w:vAnchor="text" w:hAnchor="page" w:x="687" w:y="-96"/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2A603E48" wp14:editId="494217A3">
                <wp:simplePos x="0" y="0"/>
                <wp:positionH relativeFrom="column">
                  <wp:posOffset>29210</wp:posOffset>
                </wp:positionH>
                <wp:positionV relativeFrom="paragraph">
                  <wp:posOffset>9525</wp:posOffset>
                </wp:positionV>
                <wp:extent cx="1055370" cy="414655"/>
                <wp:effectExtent l="0" t="0" r="11430" b="12065"/>
                <wp:wrapNone/>
                <wp:docPr id="13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图片 1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5370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677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2AB7E60" w14:textId="525F3F32" w:rsidR="00BD1A51" w:rsidRPr="003B7615" w:rsidRDefault="00542B28" w:rsidP="008C562C">
          <w:pPr>
            <w:framePr w:w="10641" w:h="988" w:hRule="exact" w:wrap="notBeside" w:vAnchor="text" w:hAnchor="page" w:x="687" w:y="-96"/>
            <w:ind w:leftChars="-45" w:left="-126" w:rightChars="-43" w:right="-120"/>
            <w:jc w:val="center"/>
            <w:rPr>
              <w:rFonts w:ascii="Times New Roman" w:hAnsi="Times New Roman" w:cs="Times New Roman"/>
              <w:color w:val="2E74B5" w:themeColor="accent5" w:themeShade="BF"/>
              <w:spacing w:val="14"/>
              <w:sz w:val="24"/>
              <w:szCs w:val="24"/>
            </w:rPr>
          </w:pPr>
          <w:r>
            <w:rPr>
              <w:rFonts w:ascii="Times New Roman" w:eastAsiaTheme="minorEastAsia" w:hAnsi="Times New Roman" w:cs="Times New Roman"/>
              <w:color w:val="2E74B5" w:themeColor="accent5" w:themeShade="BF"/>
              <w:spacing w:val="14"/>
              <w:sz w:val="24"/>
              <w:szCs w:val="24"/>
              <w:lang w:eastAsia="zh-CN"/>
            </w:rPr>
            <w:t>Mode Card</w:t>
          </w:r>
          <w:r w:rsidR="00BD1A51" w:rsidRPr="003B7615">
            <w:rPr>
              <w:rFonts w:ascii="Times New Roman" w:hAnsi="Times New Roman" w:cs="Times New Roman"/>
              <w:color w:val="2E74B5" w:themeColor="accent5" w:themeShade="BF"/>
              <w:spacing w:val="14"/>
              <w:sz w:val="24"/>
              <w:szCs w:val="24"/>
            </w:rPr>
            <w:t xml:space="preserve"> Software Architecture Design</w:t>
          </w:r>
        </w:p>
        <w:p w14:paraId="681C03E9" w14:textId="6652EC25" w:rsidR="00BD1A51" w:rsidRPr="003B7615" w:rsidRDefault="00BD1A51" w:rsidP="008C562C">
          <w:pPr>
            <w:framePr w:w="10641" w:h="988" w:hRule="exact" w:wrap="notBeside" w:vAnchor="text" w:hAnchor="page" w:x="687" w:y="-96"/>
            <w:ind w:leftChars="-45" w:left="-126" w:rightChars="-43" w:right="-120"/>
            <w:rPr>
              <w:rFonts w:ascii="Times New Roman" w:eastAsia="Yu Mincho" w:hAnsi="Times New Roman" w:cs="Times New Roman"/>
              <w:color w:val="2E74B5" w:themeColor="accent5" w:themeShade="BF"/>
              <w:spacing w:val="14"/>
              <w:sz w:val="24"/>
              <w:szCs w:val="24"/>
            </w:rPr>
          </w:pPr>
        </w:p>
      </w:tc>
      <w:tc>
        <w:tcPr>
          <w:tcW w:w="3261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5CEF616" w14:textId="1CEEC93B" w:rsidR="00BD1A51" w:rsidRPr="003B7615" w:rsidRDefault="003B7615" w:rsidP="008C562C">
          <w:pPr>
            <w:framePr w:w="10641" w:h="988" w:hRule="exact" w:wrap="notBeside" w:vAnchor="text" w:hAnchor="page" w:x="687" w:y="-96"/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</w:rPr>
          </w:pPr>
          <w:r w:rsidRPr="003B7615">
            <w:rPr>
              <w:rFonts w:ascii="Times New Roman" w:eastAsiaTheme="minorEastAsia" w:hAnsi="Times New Roman" w:cs="Times New Roman"/>
              <w:color w:val="2E74B5" w:themeColor="accent5" w:themeShade="BF"/>
              <w:sz w:val="24"/>
              <w:szCs w:val="24"/>
              <w:lang w:eastAsia="zh-CN"/>
            </w:rPr>
            <w:t>Project</w:t>
          </w:r>
          <w:r w:rsidRPr="003B7615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  <w:lang w:eastAsia="zh-CN"/>
            </w:rPr>
            <w:t xml:space="preserve"> </w:t>
          </w:r>
          <w:r w:rsidRPr="003B7615">
            <w:rPr>
              <w:rFonts w:ascii="Times New Roman" w:eastAsiaTheme="minorEastAsia" w:hAnsi="Times New Roman" w:cs="Times New Roman"/>
              <w:color w:val="2E74B5" w:themeColor="accent5" w:themeShade="BF"/>
              <w:sz w:val="24"/>
              <w:szCs w:val="24"/>
              <w:lang w:eastAsia="zh-CN"/>
            </w:rPr>
            <w:t>Name</w:t>
          </w:r>
          <w:r w:rsidRPr="003B7615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  <w:lang w:eastAsia="zh-CN"/>
            </w:rPr>
            <w:t xml:space="preserve">: </w:t>
          </w:r>
          <w:r w:rsidR="008C562C" w:rsidRPr="003B7615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  <w:lang w:eastAsia="zh-CN"/>
            </w:rPr>
            <w:t>Mode</w:t>
          </w:r>
          <w:r w:rsidR="009F71B7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  <w:lang w:eastAsia="zh-CN"/>
            </w:rPr>
            <w:t xml:space="preserve"> Card</w:t>
          </w:r>
        </w:p>
      </w:tc>
    </w:tr>
    <w:tr w:rsidR="00BD1A51" w:rsidRPr="00E01F8D" w14:paraId="648DAE2F" w14:textId="77777777" w:rsidTr="00BD1A51">
      <w:trPr>
        <w:cantSplit/>
        <w:trHeight w:val="336"/>
      </w:trPr>
      <w:tc>
        <w:tcPr>
          <w:tcW w:w="2124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672446B" w14:textId="77777777" w:rsidR="00BD1A51" w:rsidRDefault="00BD1A51" w:rsidP="008C562C">
          <w:pPr>
            <w:pStyle w:val="Footer"/>
            <w:framePr w:w="10641" w:h="988" w:hRule="exact" w:wrap="notBeside" w:vAnchor="text" w:hAnchor="page" w:x="687" w:y="-96"/>
            <w:ind w:leftChars="400" w:left="1120" w:firstLine="360"/>
            <w:jc w:val="center"/>
          </w:pPr>
        </w:p>
      </w:tc>
      <w:tc>
        <w:tcPr>
          <w:tcW w:w="4677" w:type="dxa"/>
          <w:vMerge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8B79D01" w14:textId="77777777" w:rsidR="00BD1A51" w:rsidRPr="00BD1A51" w:rsidRDefault="00BD1A51" w:rsidP="008C562C">
          <w:pPr>
            <w:framePr w:w="10641" w:h="988" w:hRule="exact" w:wrap="notBeside" w:vAnchor="text" w:hAnchor="page" w:x="687" w:y="-96"/>
            <w:ind w:firstLine="420"/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</w:rPr>
          </w:pPr>
        </w:p>
      </w:tc>
      <w:tc>
        <w:tcPr>
          <w:tcW w:w="15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70F0AED" w14:textId="709B02B1" w:rsidR="00BD1A51" w:rsidRPr="00BD1A51" w:rsidRDefault="00BD1A51" w:rsidP="008C562C">
          <w:pPr>
            <w:framePr w:w="10641" w:h="988" w:hRule="exact" w:wrap="notBeside" w:vAnchor="text" w:hAnchor="page" w:x="687" w:y="-96"/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</w:rPr>
          </w:pPr>
          <w:r w:rsidRPr="00BD1A51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  <w:lang w:eastAsia="zh-CN"/>
            </w:rPr>
            <w:t>Version</w:t>
          </w:r>
          <w:r w:rsidRPr="00BD1A51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</w:rPr>
            <w:t>：</w:t>
          </w:r>
          <w:r w:rsidR="00BE5143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</w:rPr>
            <w:t>0</w:t>
          </w:r>
          <w:r w:rsidRPr="00BD1A51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</w:rPr>
            <w:t>.</w:t>
          </w:r>
          <w:r w:rsidR="00BE5143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</w:rPr>
            <w:t>2</w:t>
          </w:r>
        </w:p>
      </w:tc>
      <w:tc>
        <w:tcPr>
          <w:tcW w:w="170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722FE97" w14:textId="77777777" w:rsidR="00BD1A51" w:rsidRPr="00BD1A51" w:rsidRDefault="00BD1A51" w:rsidP="008C562C">
          <w:pPr>
            <w:framePr w:w="10641" w:h="988" w:hRule="exact" w:wrap="notBeside" w:vAnchor="text" w:hAnchor="page" w:x="687" w:y="-96"/>
            <w:jc w:val="center"/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</w:rPr>
          </w:pPr>
          <w:r w:rsidRPr="00BD1A51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</w:rPr>
            <w:t>第</w:t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</w:rPr>
            <w:fldChar w:fldCharType="begin"/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</w:rPr>
            <w:instrText>PAGE  \* Arabic  \* MERGEFORMAT</w:instrText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</w:rPr>
            <w:fldChar w:fldCharType="separate"/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  <w:lang w:val="zh-CN"/>
            </w:rPr>
            <w:t>1</w:t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</w:rPr>
            <w:fldChar w:fldCharType="end"/>
          </w:r>
          <w:r w:rsidRPr="00BD1A51">
            <w:rPr>
              <w:rFonts w:ascii="Microsoft YaHei" w:eastAsia="Microsoft YaHei" w:hAnsi="Microsoft YaHei" w:cs="Microsoft YaHei" w:hint="eastAsia"/>
              <w:color w:val="2E74B5" w:themeColor="accent5" w:themeShade="BF"/>
              <w:sz w:val="24"/>
              <w:szCs w:val="24"/>
            </w:rPr>
            <w:t>页</w:t>
          </w:r>
          <w:r w:rsidRPr="00BD1A51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  <w:lang w:val="zh-CN"/>
            </w:rPr>
            <w:t>/</w:t>
          </w:r>
          <w:r w:rsidRPr="00BD1A51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  <w:lang w:val="zh-CN"/>
            </w:rPr>
            <w:t>共</w:t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</w:rPr>
            <w:fldChar w:fldCharType="begin"/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</w:rPr>
            <w:instrText>NUMPAGES  \* Arabic  \* MERGEFORMAT</w:instrText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</w:rPr>
            <w:fldChar w:fldCharType="separate"/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  <w:lang w:val="zh-CN"/>
            </w:rPr>
            <w:t>2</w:t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</w:rPr>
            <w:fldChar w:fldCharType="end"/>
          </w:r>
          <w:r w:rsidRPr="00BD1A51">
            <w:rPr>
              <w:rFonts w:ascii="Microsoft YaHei" w:eastAsia="Microsoft YaHei" w:hAnsi="Microsoft YaHei" w:cs="Microsoft YaHei" w:hint="eastAsia"/>
              <w:color w:val="2E74B5" w:themeColor="accent5" w:themeShade="BF"/>
              <w:sz w:val="24"/>
              <w:szCs w:val="24"/>
            </w:rPr>
            <w:t>页</w:t>
          </w:r>
        </w:p>
      </w:tc>
    </w:tr>
  </w:tbl>
  <w:p w14:paraId="2FE6CE7F" w14:textId="5E639BD0" w:rsidR="007E022C" w:rsidRDefault="007E022C" w:rsidP="008C562C">
    <w:pPr>
      <w:pStyle w:val="Header"/>
      <w:framePr w:w="10641" w:h="988" w:hRule="exact" w:wrap="notBeside" w:hAnchor="page" w:x="687" w:y="-96"/>
    </w:pP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num" w:pos="2061"/>
        </w:tabs>
        <w:ind w:left="2061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num" w:pos="1636"/>
        </w:tabs>
        <w:ind w:left="1636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num" w:pos="1211"/>
        </w:tabs>
        <w:ind w:left="1211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num" w:pos="785"/>
        </w:tabs>
        <w:ind w:left="785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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"/>
      <w:lvlJc w:val="left"/>
      <w:pPr>
        <w:tabs>
          <w:tab w:val="num" w:pos="1636"/>
        </w:tabs>
        <w:ind w:left="1636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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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07B1776"/>
    <w:multiLevelType w:val="multilevel"/>
    <w:tmpl w:val="7A7D53F9"/>
    <w:lvl w:ilvl="0">
      <w:start w:val="1"/>
      <w:numFmt w:val="decimal"/>
      <w:lvlText w:val="%1"/>
      <w:lvlJc w:val="left"/>
      <w:pPr>
        <w:tabs>
          <w:tab w:val="num" w:pos="555"/>
        </w:tabs>
        <w:ind w:left="555" w:hanging="555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810"/>
        </w:tabs>
        <w:ind w:left="81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  <w:color w:val="000000"/>
      </w:rPr>
    </w:lvl>
  </w:abstractNum>
  <w:abstractNum w:abstractNumId="10" w15:restartNumberingAfterBreak="0">
    <w:nsid w:val="03155B35"/>
    <w:multiLevelType w:val="hybridMultilevel"/>
    <w:tmpl w:val="BC8CD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5611164"/>
    <w:multiLevelType w:val="hybridMultilevel"/>
    <w:tmpl w:val="DEC609B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MS Gothic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604526"/>
    <w:multiLevelType w:val="hybridMultilevel"/>
    <w:tmpl w:val="BB7E6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563FFD"/>
    <w:multiLevelType w:val="hybridMultilevel"/>
    <w:tmpl w:val="8BDE2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161F46"/>
    <w:multiLevelType w:val="hybridMultilevel"/>
    <w:tmpl w:val="779AC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6067F0"/>
    <w:multiLevelType w:val="hybridMultilevel"/>
    <w:tmpl w:val="ABCAED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1E442A"/>
    <w:multiLevelType w:val="hybridMultilevel"/>
    <w:tmpl w:val="ABCAED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013129"/>
    <w:multiLevelType w:val="hybridMultilevel"/>
    <w:tmpl w:val="303A68EA"/>
    <w:lvl w:ilvl="0" w:tplc="3DECF5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7AE6C92"/>
    <w:multiLevelType w:val="multilevel"/>
    <w:tmpl w:val="7A7D53F9"/>
    <w:lvl w:ilvl="0">
      <w:start w:val="1"/>
      <w:numFmt w:val="decimal"/>
      <w:lvlText w:val="%1"/>
      <w:lvlJc w:val="left"/>
      <w:pPr>
        <w:tabs>
          <w:tab w:val="num" w:pos="555"/>
        </w:tabs>
        <w:ind w:left="555" w:hanging="555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  <w:color w:val="000000"/>
      </w:rPr>
    </w:lvl>
  </w:abstractNum>
  <w:abstractNum w:abstractNumId="19" w15:restartNumberingAfterBreak="0">
    <w:nsid w:val="29696609"/>
    <w:multiLevelType w:val="multilevel"/>
    <w:tmpl w:val="7A7D53F9"/>
    <w:lvl w:ilvl="0">
      <w:start w:val="1"/>
      <w:numFmt w:val="decimal"/>
      <w:lvlText w:val="%1"/>
      <w:lvlJc w:val="left"/>
      <w:pPr>
        <w:tabs>
          <w:tab w:val="num" w:pos="555"/>
        </w:tabs>
        <w:ind w:left="555" w:hanging="555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  <w:color w:val="000000"/>
      </w:rPr>
    </w:lvl>
  </w:abstractNum>
  <w:abstractNum w:abstractNumId="20" w15:restartNumberingAfterBreak="0">
    <w:nsid w:val="332D7E07"/>
    <w:multiLevelType w:val="multilevel"/>
    <w:tmpl w:val="332D7E07"/>
    <w:lvl w:ilvl="0">
      <w:start w:val="1"/>
      <w:numFmt w:val="decimal"/>
      <w:lvlText w:val="%1."/>
      <w:lvlJc w:val="left"/>
      <w:pPr>
        <w:tabs>
          <w:tab w:val="num" w:pos="1205"/>
        </w:tabs>
        <w:ind w:left="1205" w:hanging="425"/>
      </w:pPr>
      <w:rPr>
        <w:rFonts w:hint="eastAsia"/>
      </w:rPr>
    </w:lvl>
    <w:lvl w:ilvl="1">
      <w:start w:val="1"/>
      <w:numFmt w:val="none"/>
      <w:lvlText w:val="1.1"/>
      <w:lvlJc w:val="left"/>
      <w:pPr>
        <w:tabs>
          <w:tab w:val="num" w:pos="1631"/>
        </w:tabs>
        <w:ind w:left="1631" w:hanging="426"/>
      </w:pPr>
      <w:rPr>
        <w:rFonts w:hint="eastAsia"/>
      </w:rPr>
    </w:lvl>
    <w:lvl w:ilvl="2">
      <w:start w:val="1"/>
      <w:numFmt w:val="none"/>
      <w:lvlText w:val="1.1.1"/>
      <w:lvlJc w:val="left"/>
      <w:pPr>
        <w:tabs>
          <w:tab w:val="num" w:pos="2351"/>
        </w:tabs>
        <w:ind w:left="2056" w:hanging="425"/>
      </w:pPr>
      <w:rPr>
        <w:rFonts w:hint="eastAsia"/>
      </w:rPr>
    </w:lvl>
    <w:lvl w:ilvl="3">
      <w:start w:val="1"/>
      <w:numFmt w:val="decimal"/>
      <w:pStyle w:val="Heading4"/>
      <w:lvlText w:val="%4)"/>
      <w:lvlJc w:val="left"/>
      <w:pPr>
        <w:tabs>
          <w:tab w:val="num" w:pos="605"/>
        </w:tabs>
        <w:ind w:left="605" w:hanging="425"/>
      </w:pPr>
      <w:rPr>
        <w:rFonts w:hint="eastAsia"/>
      </w:rPr>
    </w:lvl>
    <w:lvl w:ilvl="4">
      <w:start w:val="1"/>
      <w:numFmt w:val="lowerLetter"/>
      <w:pStyle w:val="Heading5"/>
      <w:lvlText w:val="(%5)"/>
      <w:lvlJc w:val="left"/>
      <w:pPr>
        <w:tabs>
          <w:tab w:val="num" w:pos="2906"/>
        </w:tabs>
        <w:ind w:left="2906" w:hanging="425"/>
      </w:pPr>
      <w:rPr>
        <w:rFonts w:hint="eastAsia"/>
      </w:rPr>
    </w:lvl>
    <w:lvl w:ilvl="5">
      <w:start w:val="1"/>
      <w:numFmt w:val="lowerRoman"/>
      <w:pStyle w:val="Heading6"/>
      <w:lvlText w:val="(%6)"/>
      <w:lvlJc w:val="left"/>
      <w:pPr>
        <w:tabs>
          <w:tab w:val="num" w:pos="3331"/>
        </w:tabs>
        <w:ind w:left="3331" w:hanging="425"/>
      </w:pPr>
      <w:rPr>
        <w:rFonts w:hint="eastAsia"/>
      </w:rPr>
    </w:lvl>
    <w:lvl w:ilvl="6">
      <w:start w:val="1"/>
      <w:numFmt w:val="decimal"/>
      <w:pStyle w:val="Heading7"/>
      <w:lvlText w:val="(%7)"/>
      <w:lvlJc w:val="left"/>
      <w:pPr>
        <w:tabs>
          <w:tab w:val="num" w:pos="3756"/>
        </w:tabs>
        <w:ind w:left="3756" w:hanging="425"/>
      </w:pPr>
      <w:rPr>
        <w:rFonts w:hint="eastAsia"/>
      </w:rPr>
    </w:lvl>
    <w:lvl w:ilvl="7">
      <w:start w:val="1"/>
      <w:numFmt w:val="lowerLetter"/>
      <w:pStyle w:val="Heading8"/>
      <w:lvlText w:val="(%8)"/>
      <w:lvlJc w:val="left"/>
      <w:pPr>
        <w:tabs>
          <w:tab w:val="num" w:pos="4182"/>
        </w:tabs>
        <w:ind w:left="4182" w:hanging="426"/>
      </w:pPr>
      <w:rPr>
        <w:rFonts w:hint="eastAsia"/>
      </w:rPr>
    </w:lvl>
    <w:lvl w:ilvl="8">
      <w:start w:val="1"/>
      <w:numFmt w:val="lowerRoman"/>
      <w:pStyle w:val="Heading9"/>
      <w:lvlText w:val="(%9)"/>
      <w:lvlJc w:val="left"/>
      <w:pPr>
        <w:tabs>
          <w:tab w:val="num" w:pos="4607"/>
        </w:tabs>
        <w:ind w:left="4607" w:hanging="425"/>
      </w:pPr>
      <w:rPr>
        <w:rFonts w:hint="eastAsia"/>
      </w:rPr>
    </w:lvl>
  </w:abstractNum>
  <w:abstractNum w:abstractNumId="21" w15:restartNumberingAfterBreak="0">
    <w:nsid w:val="34FA288E"/>
    <w:multiLevelType w:val="multilevel"/>
    <w:tmpl w:val="34FA288E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808080"/>
      </w:rPr>
    </w:lvl>
    <w:lvl w:ilvl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5AE14A6"/>
    <w:multiLevelType w:val="multilevel"/>
    <w:tmpl w:val="7A7D53F9"/>
    <w:lvl w:ilvl="0">
      <w:start w:val="1"/>
      <w:numFmt w:val="decimal"/>
      <w:lvlText w:val="%1"/>
      <w:lvlJc w:val="left"/>
      <w:pPr>
        <w:tabs>
          <w:tab w:val="num" w:pos="555"/>
        </w:tabs>
        <w:ind w:left="555" w:hanging="555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810"/>
        </w:tabs>
        <w:ind w:left="81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  <w:color w:val="000000"/>
      </w:rPr>
    </w:lvl>
  </w:abstractNum>
  <w:abstractNum w:abstractNumId="23" w15:restartNumberingAfterBreak="0">
    <w:nsid w:val="39024B6E"/>
    <w:multiLevelType w:val="hybridMultilevel"/>
    <w:tmpl w:val="DEC609B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MS Gothic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FC1E83"/>
    <w:multiLevelType w:val="multilevel"/>
    <w:tmpl w:val="FD5A3114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555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  <w:color w:val="000000"/>
      </w:rPr>
    </w:lvl>
  </w:abstractNum>
  <w:abstractNum w:abstractNumId="25" w15:restartNumberingAfterBreak="0">
    <w:nsid w:val="3FA678DB"/>
    <w:multiLevelType w:val="hybridMultilevel"/>
    <w:tmpl w:val="ABCAED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073A2E"/>
    <w:multiLevelType w:val="hybridMultilevel"/>
    <w:tmpl w:val="05062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3F29EF"/>
    <w:multiLevelType w:val="hybridMultilevel"/>
    <w:tmpl w:val="659EB47C"/>
    <w:lvl w:ilvl="0" w:tplc="71CE686C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0" w:hanging="360"/>
      </w:pPr>
    </w:lvl>
    <w:lvl w:ilvl="2" w:tplc="0409001B" w:tentative="1">
      <w:start w:val="1"/>
      <w:numFmt w:val="lowerRoman"/>
      <w:lvlText w:val="%3."/>
      <w:lvlJc w:val="right"/>
      <w:pPr>
        <w:ind w:left="2120" w:hanging="180"/>
      </w:pPr>
    </w:lvl>
    <w:lvl w:ilvl="3" w:tplc="0409000F" w:tentative="1">
      <w:start w:val="1"/>
      <w:numFmt w:val="decimal"/>
      <w:lvlText w:val="%4."/>
      <w:lvlJc w:val="left"/>
      <w:pPr>
        <w:ind w:left="2840" w:hanging="360"/>
      </w:pPr>
    </w:lvl>
    <w:lvl w:ilvl="4" w:tplc="04090019" w:tentative="1">
      <w:start w:val="1"/>
      <w:numFmt w:val="lowerLetter"/>
      <w:lvlText w:val="%5."/>
      <w:lvlJc w:val="left"/>
      <w:pPr>
        <w:ind w:left="3560" w:hanging="360"/>
      </w:pPr>
    </w:lvl>
    <w:lvl w:ilvl="5" w:tplc="0409001B" w:tentative="1">
      <w:start w:val="1"/>
      <w:numFmt w:val="lowerRoman"/>
      <w:lvlText w:val="%6."/>
      <w:lvlJc w:val="right"/>
      <w:pPr>
        <w:ind w:left="4280" w:hanging="180"/>
      </w:pPr>
    </w:lvl>
    <w:lvl w:ilvl="6" w:tplc="0409000F" w:tentative="1">
      <w:start w:val="1"/>
      <w:numFmt w:val="decimal"/>
      <w:lvlText w:val="%7."/>
      <w:lvlJc w:val="left"/>
      <w:pPr>
        <w:ind w:left="5000" w:hanging="360"/>
      </w:pPr>
    </w:lvl>
    <w:lvl w:ilvl="7" w:tplc="04090019" w:tentative="1">
      <w:start w:val="1"/>
      <w:numFmt w:val="lowerLetter"/>
      <w:lvlText w:val="%8."/>
      <w:lvlJc w:val="left"/>
      <w:pPr>
        <w:ind w:left="5720" w:hanging="360"/>
      </w:pPr>
    </w:lvl>
    <w:lvl w:ilvl="8" w:tplc="0409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28" w15:restartNumberingAfterBreak="0">
    <w:nsid w:val="46F85291"/>
    <w:multiLevelType w:val="hybridMultilevel"/>
    <w:tmpl w:val="ABCAED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1E7BD3"/>
    <w:multiLevelType w:val="hybridMultilevel"/>
    <w:tmpl w:val="DEC609B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MS Gothic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B60A12"/>
    <w:multiLevelType w:val="hybridMultilevel"/>
    <w:tmpl w:val="DEC609B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MS Gothic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782BF9"/>
    <w:multiLevelType w:val="hybridMultilevel"/>
    <w:tmpl w:val="6D0CD3D2"/>
    <w:lvl w:ilvl="0" w:tplc="7910F726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 w15:restartNumberingAfterBreak="0">
    <w:nsid w:val="59C240DF"/>
    <w:multiLevelType w:val="multilevel"/>
    <w:tmpl w:val="FB128E9E"/>
    <w:lvl w:ilvl="0">
      <w:start w:val="1"/>
      <w:numFmt w:val="decimal"/>
      <w:lvlText w:val="%1"/>
      <w:lvlJc w:val="left"/>
      <w:pPr>
        <w:tabs>
          <w:tab w:val="num" w:pos="555"/>
        </w:tabs>
        <w:ind w:left="555" w:hanging="555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  <w:color w:val="000000"/>
      </w:rPr>
    </w:lvl>
  </w:abstractNum>
  <w:abstractNum w:abstractNumId="33" w15:restartNumberingAfterBreak="0">
    <w:nsid w:val="60112DDE"/>
    <w:multiLevelType w:val="hybridMultilevel"/>
    <w:tmpl w:val="DEC609B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MS Gothic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C134D6"/>
    <w:multiLevelType w:val="hybridMultilevel"/>
    <w:tmpl w:val="ABCAED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945900"/>
    <w:multiLevelType w:val="multilevel"/>
    <w:tmpl w:val="FD5A3114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555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  <w:color w:val="000000"/>
      </w:rPr>
    </w:lvl>
  </w:abstractNum>
  <w:abstractNum w:abstractNumId="36" w15:restartNumberingAfterBreak="0">
    <w:nsid w:val="690241C7"/>
    <w:multiLevelType w:val="hybridMultilevel"/>
    <w:tmpl w:val="DEC609B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MS Gothic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980998"/>
    <w:multiLevelType w:val="hybridMultilevel"/>
    <w:tmpl w:val="DEC609B6"/>
    <w:lvl w:ilvl="0" w:tplc="3E2A1B62">
      <w:start w:val="1"/>
      <w:numFmt w:val="decimal"/>
      <w:lvlText w:val="%1."/>
      <w:lvlJc w:val="left"/>
      <w:pPr>
        <w:ind w:left="720" w:hanging="360"/>
      </w:pPr>
      <w:rPr>
        <w:rFonts w:ascii="Times New Roman" w:eastAsia="MS Gothic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274B1F"/>
    <w:multiLevelType w:val="hybridMultilevel"/>
    <w:tmpl w:val="DCB8F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E11933"/>
    <w:multiLevelType w:val="hybridMultilevel"/>
    <w:tmpl w:val="DEC609B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MS Gothic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692BB9"/>
    <w:multiLevelType w:val="hybridMultilevel"/>
    <w:tmpl w:val="3B5A7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1"/>
  </w:num>
  <w:num w:numId="3">
    <w:abstractNumId w:val="6"/>
  </w:num>
  <w:num w:numId="4">
    <w:abstractNumId w:val="7"/>
  </w:num>
  <w:num w:numId="5">
    <w:abstractNumId w:val="0"/>
  </w:num>
  <w:num w:numId="6">
    <w:abstractNumId w:val="1"/>
  </w:num>
  <w:num w:numId="7">
    <w:abstractNumId w:val="4"/>
  </w:num>
  <w:num w:numId="8">
    <w:abstractNumId w:val="8"/>
  </w:num>
  <w:num w:numId="9">
    <w:abstractNumId w:val="5"/>
  </w:num>
  <w:num w:numId="10">
    <w:abstractNumId w:val="3"/>
  </w:num>
  <w:num w:numId="11">
    <w:abstractNumId w:val="2"/>
  </w:num>
  <w:num w:numId="12">
    <w:abstractNumId w:val="40"/>
  </w:num>
  <w:num w:numId="13">
    <w:abstractNumId w:val="26"/>
  </w:num>
  <w:num w:numId="14">
    <w:abstractNumId w:val="19"/>
  </w:num>
  <w:num w:numId="15">
    <w:abstractNumId w:val="24"/>
  </w:num>
  <w:num w:numId="16">
    <w:abstractNumId w:val="32"/>
  </w:num>
  <w:num w:numId="17">
    <w:abstractNumId w:val="31"/>
  </w:num>
  <w:num w:numId="18">
    <w:abstractNumId w:val="9"/>
  </w:num>
  <w:num w:numId="19">
    <w:abstractNumId w:val="35"/>
  </w:num>
  <w:num w:numId="20">
    <w:abstractNumId w:val="18"/>
  </w:num>
  <w:num w:numId="21">
    <w:abstractNumId w:val="22"/>
  </w:num>
  <w:num w:numId="22">
    <w:abstractNumId w:val="28"/>
  </w:num>
  <w:num w:numId="23">
    <w:abstractNumId w:val="34"/>
  </w:num>
  <w:num w:numId="24">
    <w:abstractNumId w:val="16"/>
  </w:num>
  <w:num w:numId="25">
    <w:abstractNumId w:val="25"/>
  </w:num>
  <w:num w:numId="26">
    <w:abstractNumId w:val="37"/>
  </w:num>
  <w:num w:numId="27">
    <w:abstractNumId w:val="10"/>
  </w:num>
  <w:num w:numId="28">
    <w:abstractNumId w:val="17"/>
  </w:num>
  <w:num w:numId="29">
    <w:abstractNumId w:val="39"/>
  </w:num>
  <w:num w:numId="30">
    <w:abstractNumId w:val="33"/>
  </w:num>
  <w:num w:numId="31">
    <w:abstractNumId w:val="29"/>
  </w:num>
  <w:num w:numId="32">
    <w:abstractNumId w:val="36"/>
  </w:num>
  <w:num w:numId="33">
    <w:abstractNumId w:val="23"/>
  </w:num>
  <w:num w:numId="34">
    <w:abstractNumId w:val="11"/>
  </w:num>
  <w:num w:numId="35">
    <w:abstractNumId w:val="15"/>
  </w:num>
  <w:num w:numId="36">
    <w:abstractNumId w:val="12"/>
  </w:num>
  <w:num w:numId="37">
    <w:abstractNumId w:val="13"/>
  </w:num>
  <w:num w:numId="38">
    <w:abstractNumId w:val="38"/>
  </w:num>
  <w:num w:numId="39">
    <w:abstractNumId w:val="14"/>
  </w:num>
  <w:num w:numId="40">
    <w:abstractNumId w:val="27"/>
  </w:num>
  <w:num w:numId="41">
    <w:abstractNumId w:val="3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activeWritingStyle w:appName="MSWord" w:lang="fr-FR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AEA"/>
    <w:rsid w:val="00001BFD"/>
    <w:rsid w:val="0000284F"/>
    <w:rsid w:val="00002FCD"/>
    <w:rsid w:val="00003389"/>
    <w:rsid w:val="000039D5"/>
    <w:rsid w:val="00003A6A"/>
    <w:rsid w:val="000047E6"/>
    <w:rsid w:val="00004A1F"/>
    <w:rsid w:val="00005458"/>
    <w:rsid w:val="00005E50"/>
    <w:rsid w:val="00005FB5"/>
    <w:rsid w:val="000108F1"/>
    <w:rsid w:val="00010CFC"/>
    <w:rsid w:val="00011C44"/>
    <w:rsid w:val="00012E75"/>
    <w:rsid w:val="000130E6"/>
    <w:rsid w:val="000131F6"/>
    <w:rsid w:val="00014CD8"/>
    <w:rsid w:val="00015585"/>
    <w:rsid w:val="00017520"/>
    <w:rsid w:val="00022239"/>
    <w:rsid w:val="0002481F"/>
    <w:rsid w:val="00025B19"/>
    <w:rsid w:val="00026157"/>
    <w:rsid w:val="00026C91"/>
    <w:rsid w:val="00026E96"/>
    <w:rsid w:val="00027A23"/>
    <w:rsid w:val="000300F9"/>
    <w:rsid w:val="00030538"/>
    <w:rsid w:val="00030548"/>
    <w:rsid w:val="00030936"/>
    <w:rsid w:val="00030F81"/>
    <w:rsid w:val="00031046"/>
    <w:rsid w:val="00031A7D"/>
    <w:rsid w:val="000327AD"/>
    <w:rsid w:val="00033358"/>
    <w:rsid w:val="000333FF"/>
    <w:rsid w:val="00034833"/>
    <w:rsid w:val="00034F5A"/>
    <w:rsid w:val="0003565D"/>
    <w:rsid w:val="00037DDA"/>
    <w:rsid w:val="00040108"/>
    <w:rsid w:val="00041EC3"/>
    <w:rsid w:val="000423FB"/>
    <w:rsid w:val="000424EE"/>
    <w:rsid w:val="000439CB"/>
    <w:rsid w:val="0004441B"/>
    <w:rsid w:val="000449B8"/>
    <w:rsid w:val="00045BFC"/>
    <w:rsid w:val="00045FC0"/>
    <w:rsid w:val="000467B3"/>
    <w:rsid w:val="000473C4"/>
    <w:rsid w:val="00047ADF"/>
    <w:rsid w:val="00047C46"/>
    <w:rsid w:val="00054084"/>
    <w:rsid w:val="0005541C"/>
    <w:rsid w:val="00056A07"/>
    <w:rsid w:val="00057051"/>
    <w:rsid w:val="00057BA1"/>
    <w:rsid w:val="000600CC"/>
    <w:rsid w:val="0006192C"/>
    <w:rsid w:val="00062555"/>
    <w:rsid w:val="00062AE7"/>
    <w:rsid w:val="000637C0"/>
    <w:rsid w:val="000644C0"/>
    <w:rsid w:val="00064651"/>
    <w:rsid w:val="000657BD"/>
    <w:rsid w:val="00065B38"/>
    <w:rsid w:val="000665B9"/>
    <w:rsid w:val="00066B58"/>
    <w:rsid w:val="0006770F"/>
    <w:rsid w:val="000677F4"/>
    <w:rsid w:val="00070D67"/>
    <w:rsid w:val="00070E75"/>
    <w:rsid w:val="00071DF7"/>
    <w:rsid w:val="00072F60"/>
    <w:rsid w:val="000737F6"/>
    <w:rsid w:val="0007530E"/>
    <w:rsid w:val="00076130"/>
    <w:rsid w:val="000772DB"/>
    <w:rsid w:val="00077897"/>
    <w:rsid w:val="00077ACB"/>
    <w:rsid w:val="000809E2"/>
    <w:rsid w:val="00081E2B"/>
    <w:rsid w:val="00081E37"/>
    <w:rsid w:val="00082E33"/>
    <w:rsid w:val="00083ED2"/>
    <w:rsid w:val="0008437D"/>
    <w:rsid w:val="000843D3"/>
    <w:rsid w:val="000848D9"/>
    <w:rsid w:val="00084FE9"/>
    <w:rsid w:val="000850DF"/>
    <w:rsid w:val="000852C8"/>
    <w:rsid w:val="00085B9A"/>
    <w:rsid w:val="00085F87"/>
    <w:rsid w:val="000862F6"/>
    <w:rsid w:val="00090B1B"/>
    <w:rsid w:val="00090D2E"/>
    <w:rsid w:val="00091170"/>
    <w:rsid w:val="00091AB4"/>
    <w:rsid w:val="0009387E"/>
    <w:rsid w:val="00093C35"/>
    <w:rsid w:val="00094320"/>
    <w:rsid w:val="0009591D"/>
    <w:rsid w:val="000A0688"/>
    <w:rsid w:val="000A0815"/>
    <w:rsid w:val="000A1D0C"/>
    <w:rsid w:val="000A2241"/>
    <w:rsid w:val="000A2415"/>
    <w:rsid w:val="000A2C41"/>
    <w:rsid w:val="000A4399"/>
    <w:rsid w:val="000B02C5"/>
    <w:rsid w:val="000B11BB"/>
    <w:rsid w:val="000B1C49"/>
    <w:rsid w:val="000B2213"/>
    <w:rsid w:val="000B2E82"/>
    <w:rsid w:val="000B3604"/>
    <w:rsid w:val="000B3802"/>
    <w:rsid w:val="000B3D7A"/>
    <w:rsid w:val="000B435C"/>
    <w:rsid w:val="000B46AE"/>
    <w:rsid w:val="000B59F8"/>
    <w:rsid w:val="000B5A1D"/>
    <w:rsid w:val="000B6054"/>
    <w:rsid w:val="000B60BC"/>
    <w:rsid w:val="000B6919"/>
    <w:rsid w:val="000B7CC4"/>
    <w:rsid w:val="000B7D99"/>
    <w:rsid w:val="000C133B"/>
    <w:rsid w:val="000C1C57"/>
    <w:rsid w:val="000C2984"/>
    <w:rsid w:val="000C3434"/>
    <w:rsid w:val="000C386A"/>
    <w:rsid w:val="000C3D85"/>
    <w:rsid w:val="000C45BE"/>
    <w:rsid w:val="000C52DB"/>
    <w:rsid w:val="000C5CE0"/>
    <w:rsid w:val="000C62F6"/>
    <w:rsid w:val="000C679E"/>
    <w:rsid w:val="000C683F"/>
    <w:rsid w:val="000D0B3F"/>
    <w:rsid w:val="000D0CFD"/>
    <w:rsid w:val="000D12C7"/>
    <w:rsid w:val="000D194B"/>
    <w:rsid w:val="000D29DD"/>
    <w:rsid w:val="000D555B"/>
    <w:rsid w:val="000D5E3D"/>
    <w:rsid w:val="000D6B43"/>
    <w:rsid w:val="000D6D29"/>
    <w:rsid w:val="000D7E80"/>
    <w:rsid w:val="000D7EDF"/>
    <w:rsid w:val="000E0266"/>
    <w:rsid w:val="000E0535"/>
    <w:rsid w:val="000E087F"/>
    <w:rsid w:val="000E18CD"/>
    <w:rsid w:val="000E1E71"/>
    <w:rsid w:val="000E2544"/>
    <w:rsid w:val="000E27AA"/>
    <w:rsid w:val="000E3010"/>
    <w:rsid w:val="000E6468"/>
    <w:rsid w:val="000E64CA"/>
    <w:rsid w:val="000E7219"/>
    <w:rsid w:val="000E7AF9"/>
    <w:rsid w:val="000E7C71"/>
    <w:rsid w:val="000F0402"/>
    <w:rsid w:val="000F0741"/>
    <w:rsid w:val="000F13DD"/>
    <w:rsid w:val="000F305E"/>
    <w:rsid w:val="000F3CA5"/>
    <w:rsid w:val="000F4547"/>
    <w:rsid w:val="000F4FB2"/>
    <w:rsid w:val="000F70C0"/>
    <w:rsid w:val="00101451"/>
    <w:rsid w:val="001016C9"/>
    <w:rsid w:val="001025A4"/>
    <w:rsid w:val="0010266B"/>
    <w:rsid w:val="00104E0F"/>
    <w:rsid w:val="00105546"/>
    <w:rsid w:val="00105BA7"/>
    <w:rsid w:val="00106DA4"/>
    <w:rsid w:val="00107F27"/>
    <w:rsid w:val="00110525"/>
    <w:rsid w:val="00110794"/>
    <w:rsid w:val="00110CCF"/>
    <w:rsid w:val="00110F73"/>
    <w:rsid w:val="00111E9D"/>
    <w:rsid w:val="00112792"/>
    <w:rsid w:val="00112957"/>
    <w:rsid w:val="0011304F"/>
    <w:rsid w:val="0011311F"/>
    <w:rsid w:val="0011651F"/>
    <w:rsid w:val="001203A6"/>
    <w:rsid w:val="00120897"/>
    <w:rsid w:val="001215BC"/>
    <w:rsid w:val="00122BC5"/>
    <w:rsid w:val="0012325F"/>
    <w:rsid w:val="00123392"/>
    <w:rsid w:val="001235D5"/>
    <w:rsid w:val="00125D3D"/>
    <w:rsid w:val="00127185"/>
    <w:rsid w:val="001306F0"/>
    <w:rsid w:val="00130D09"/>
    <w:rsid w:val="00131B27"/>
    <w:rsid w:val="00131F20"/>
    <w:rsid w:val="00132516"/>
    <w:rsid w:val="00132D58"/>
    <w:rsid w:val="0013305F"/>
    <w:rsid w:val="0013586C"/>
    <w:rsid w:val="001366EA"/>
    <w:rsid w:val="001439C3"/>
    <w:rsid w:val="00143D01"/>
    <w:rsid w:val="00144412"/>
    <w:rsid w:val="00144971"/>
    <w:rsid w:val="001463A0"/>
    <w:rsid w:val="00147AA9"/>
    <w:rsid w:val="00147E69"/>
    <w:rsid w:val="001518A1"/>
    <w:rsid w:val="00151B34"/>
    <w:rsid w:val="0015215E"/>
    <w:rsid w:val="001521CC"/>
    <w:rsid w:val="00152453"/>
    <w:rsid w:val="00152E21"/>
    <w:rsid w:val="0015349C"/>
    <w:rsid w:val="00154A89"/>
    <w:rsid w:val="00155064"/>
    <w:rsid w:val="00156596"/>
    <w:rsid w:val="00156B66"/>
    <w:rsid w:val="0015754A"/>
    <w:rsid w:val="0016031E"/>
    <w:rsid w:val="00160764"/>
    <w:rsid w:val="00160DF4"/>
    <w:rsid w:val="00161113"/>
    <w:rsid w:val="00161E1A"/>
    <w:rsid w:val="0016394F"/>
    <w:rsid w:val="00163AF0"/>
    <w:rsid w:val="001642A7"/>
    <w:rsid w:val="00165C4C"/>
    <w:rsid w:val="00166AA3"/>
    <w:rsid w:val="00166B5D"/>
    <w:rsid w:val="00166F24"/>
    <w:rsid w:val="0016766C"/>
    <w:rsid w:val="00167D4A"/>
    <w:rsid w:val="00170643"/>
    <w:rsid w:val="00171A68"/>
    <w:rsid w:val="0017324A"/>
    <w:rsid w:val="00174DEE"/>
    <w:rsid w:val="001761B9"/>
    <w:rsid w:val="00176A57"/>
    <w:rsid w:val="0018133C"/>
    <w:rsid w:val="00184F24"/>
    <w:rsid w:val="00186334"/>
    <w:rsid w:val="001868E2"/>
    <w:rsid w:val="001908F6"/>
    <w:rsid w:val="00193014"/>
    <w:rsid w:val="00193362"/>
    <w:rsid w:val="00193940"/>
    <w:rsid w:val="00194271"/>
    <w:rsid w:val="001947FC"/>
    <w:rsid w:val="00195ED6"/>
    <w:rsid w:val="001969A4"/>
    <w:rsid w:val="00197593"/>
    <w:rsid w:val="001A17EF"/>
    <w:rsid w:val="001A559B"/>
    <w:rsid w:val="001A6926"/>
    <w:rsid w:val="001A75A0"/>
    <w:rsid w:val="001A7F00"/>
    <w:rsid w:val="001B14DD"/>
    <w:rsid w:val="001B199E"/>
    <w:rsid w:val="001B217E"/>
    <w:rsid w:val="001B364A"/>
    <w:rsid w:val="001B379E"/>
    <w:rsid w:val="001B381E"/>
    <w:rsid w:val="001B48C8"/>
    <w:rsid w:val="001B5159"/>
    <w:rsid w:val="001C015D"/>
    <w:rsid w:val="001C0858"/>
    <w:rsid w:val="001C0A2E"/>
    <w:rsid w:val="001C1806"/>
    <w:rsid w:val="001C3200"/>
    <w:rsid w:val="001C3589"/>
    <w:rsid w:val="001C4BF0"/>
    <w:rsid w:val="001C6164"/>
    <w:rsid w:val="001C640A"/>
    <w:rsid w:val="001C6607"/>
    <w:rsid w:val="001C670E"/>
    <w:rsid w:val="001C6982"/>
    <w:rsid w:val="001C69E8"/>
    <w:rsid w:val="001C767B"/>
    <w:rsid w:val="001C783F"/>
    <w:rsid w:val="001D0A4C"/>
    <w:rsid w:val="001D2870"/>
    <w:rsid w:val="001D33BB"/>
    <w:rsid w:val="001D49F3"/>
    <w:rsid w:val="001D6C00"/>
    <w:rsid w:val="001D70E0"/>
    <w:rsid w:val="001D742B"/>
    <w:rsid w:val="001D7563"/>
    <w:rsid w:val="001D7919"/>
    <w:rsid w:val="001E26EE"/>
    <w:rsid w:val="001E2CEC"/>
    <w:rsid w:val="001E3988"/>
    <w:rsid w:val="001E3EB5"/>
    <w:rsid w:val="001E4042"/>
    <w:rsid w:val="001E51AA"/>
    <w:rsid w:val="001E5742"/>
    <w:rsid w:val="001E5FA1"/>
    <w:rsid w:val="001E6A0A"/>
    <w:rsid w:val="001E7A5C"/>
    <w:rsid w:val="001E7BEF"/>
    <w:rsid w:val="001E7EC3"/>
    <w:rsid w:val="001F1314"/>
    <w:rsid w:val="001F1580"/>
    <w:rsid w:val="001F1D74"/>
    <w:rsid w:val="001F22F8"/>
    <w:rsid w:val="001F2FEF"/>
    <w:rsid w:val="001F37A1"/>
    <w:rsid w:val="001F3CBF"/>
    <w:rsid w:val="001F41C5"/>
    <w:rsid w:val="001F4444"/>
    <w:rsid w:val="001F4CEB"/>
    <w:rsid w:val="001F591C"/>
    <w:rsid w:val="001F5F1B"/>
    <w:rsid w:val="001F6F88"/>
    <w:rsid w:val="001F79CF"/>
    <w:rsid w:val="002004EE"/>
    <w:rsid w:val="0020053C"/>
    <w:rsid w:val="002007E9"/>
    <w:rsid w:val="002014DF"/>
    <w:rsid w:val="00201D90"/>
    <w:rsid w:val="00202366"/>
    <w:rsid w:val="002030FD"/>
    <w:rsid w:val="00203902"/>
    <w:rsid w:val="00203AE8"/>
    <w:rsid w:val="00203CAD"/>
    <w:rsid w:val="002047A7"/>
    <w:rsid w:val="00206235"/>
    <w:rsid w:val="00206FEE"/>
    <w:rsid w:val="0020742F"/>
    <w:rsid w:val="00211B65"/>
    <w:rsid w:val="002126FC"/>
    <w:rsid w:val="00212B5D"/>
    <w:rsid w:val="00214F45"/>
    <w:rsid w:val="00215742"/>
    <w:rsid w:val="002207BF"/>
    <w:rsid w:val="0022092B"/>
    <w:rsid w:val="00220A20"/>
    <w:rsid w:val="00220A81"/>
    <w:rsid w:val="0022147F"/>
    <w:rsid w:val="00223826"/>
    <w:rsid w:val="00223BB1"/>
    <w:rsid w:val="00223D55"/>
    <w:rsid w:val="00223FC5"/>
    <w:rsid w:val="00227291"/>
    <w:rsid w:val="00227FA2"/>
    <w:rsid w:val="0023093E"/>
    <w:rsid w:val="00230A2D"/>
    <w:rsid w:val="0023155E"/>
    <w:rsid w:val="0023187A"/>
    <w:rsid w:val="002323FD"/>
    <w:rsid w:val="00232931"/>
    <w:rsid w:val="002344D7"/>
    <w:rsid w:val="002377F7"/>
    <w:rsid w:val="00237CC1"/>
    <w:rsid w:val="0024041D"/>
    <w:rsid w:val="002413C6"/>
    <w:rsid w:val="00243A7A"/>
    <w:rsid w:val="002464C5"/>
    <w:rsid w:val="00247342"/>
    <w:rsid w:val="0024770F"/>
    <w:rsid w:val="00250272"/>
    <w:rsid w:val="00252E7A"/>
    <w:rsid w:val="002530D3"/>
    <w:rsid w:val="0025393B"/>
    <w:rsid w:val="00253F56"/>
    <w:rsid w:val="00254E73"/>
    <w:rsid w:val="002556D0"/>
    <w:rsid w:val="0025645C"/>
    <w:rsid w:val="00256D82"/>
    <w:rsid w:val="00256E7E"/>
    <w:rsid w:val="002571AA"/>
    <w:rsid w:val="00257462"/>
    <w:rsid w:val="00260BAF"/>
    <w:rsid w:val="00264B6E"/>
    <w:rsid w:val="00264E25"/>
    <w:rsid w:val="00265D00"/>
    <w:rsid w:val="002669C3"/>
    <w:rsid w:val="00270040"/>
    <w:rsid w:val="00271D52"/>
    <w:rsid w:val="00273035"/>
    <w:rsid w:val="002739E1"/>
    <w:rsid w:val="002743DE"/>
    <w:rsid w:val="00274C64"/>
    <w:rsid w:val="002776A8"/>
    <w:rsid w:val="00280DCC"/>
    <w:rsid w:val="00282780"/>
    <w:rsid w:val="00282952"/>
    <w:rsid w:val="00285CCC"/>
    <w:rsid w:val="00287644"/>
    <w:rsid w:val="002905E9"/>
    <w:rsid w:val="0029359C"/>
    <w:rsid w:val="00293866"/>
    <w:rsid w:val="00293AA8"/>
    <w:rsid w:val="00294A03"/>
    <w:rsid w:val="002952C6"/>
    <w:rsid w:val="002955BF"/>
    <w:rsid w:val="00295A9C"/>
    <w:rsid w:val="002965D6"/>
    <w:rsid w:val="00296DEF"/>
    <w:rsid w:val="002972D0"/>
    <w:rsid w:val="00297DD7"/>
    <w:rsid w:val="002A0AA7"/>
    <w:rsid w:val="002A1C35"/>
    <w:rsid w:val="002A2F84"/>
    <w:rsid w:val="002A38ED"/>
    <w:rsid w:val="002A3FC4"/>
    <w:rsid w:val="002A507C"/>
    <w:rsid w:val="002A6600"/>
    <w:rsid w:val="002A6EE2"/>
    <w:rsid w:val="002A76D2"/>
    <w:rsid w:val="002B0698"/>
    <w:rsid w:val="002B0D04"/>
    <w:rsid w:val="002B187D"/>
    <w:rsid w:val="002B19D6"/>
    <w:rsid w:val="002B1CEC"/>
    <w:rsid w:val="002B2B86"/>
    <w:rsid w:val="002B35F8"/>
    <w:rsid w:val="002B4C70"/>
    <w:rsid w:val="002B5261"/>
    <w:rsid w:val="002B53E4"/>
    <w:rsid w:val="002B570F"/>
    <w:rsid w:val="002B59E0"/>
    <w:rsid w:val="002B64C5"/>
    <w:rsid w:val="002B67CC"/>
    <w:rsid w:val="002B6F23"/>
    <w:rsid w:val="002B6F43"/>
    <w:rsid w:val="002B70DE"/>
    <w:rsid w:val="002C0EE8"/>
    <w:rsid w:val="002C1522"/>
    <w:rsid w:val="002C243A"/>
    <w:rsid w:val="002C248D"/>
    <w:rsid w:val="002C2588"/>
    <w:rsid w:val="002C35CA"/>
    <w:rsid w:val="002C3895"/>
    <w:rsid w:val="002C41D8"/>
    <w:rsid w:val="002C4687"/>
    <w:rsid w:val="002C50A6"/>
    <w:rsid w:val="002C7F9D"/>
    <w:rsid w:val="002D01A5"/>
    <w:rsid w:val="002D09AC"/>
    <w:rsid w:val="002D0D3A"/>
    <w:rsid w:val="002D1973"/>
    <w:rsid w:val="002D1C60"/>
    <w:rsid w:val="002D2540"/>
    <w:rsid w:val="002D5053"/>
    <w:rsid w:val="002D50E9"/>
    <w:rsid w:val="002D6259"/>
    <w:rsid w:val="002D6B27"/>
    <w:rsid w:val="002D7BC5"/>
    <w:rsid w:val="002E06BD"/>
    <w:rsid w:val="002E0E17"/>
    <w:rsid w:val="002E1C58"/>
    <w:rsid w:val="002E2AE0"/>
    <w:rsid w:val="002E398A"/>
    <w:rsid w:val="002E554D"/>
    <w:rsid w:val="002E6A3A"/>
    <w:rsid w:val="002E6AC5"/>
    <w:rsid w:val="002F03CE"/>
    <w:rsid w:val="002F0CF7"/>
    <w:rsid w:val="002F1FFD"/>
    <w:rsid w:val="002F20A8"/>
    <w:rsid w:val="002F2428"/>
    <w:rsid w:val="002F27CD"/>
    <w:rsid w:val="002F4FF4"/>
    <w:rsid w:val="002F557E"/>
    <w:rsid w:val="002F5D07"/>
    <w:rsid w:val="002F67FD"/>
    <w:rsid w:val="002F6A69"/>
    <w:rsid w:val="002F6AD7"/>
    <w:rsid w:val="002F6F2C"/>
    <w:rsid w:val="0030051B"/>
    <w:rsid w:val="003015D3"/>
    <w:rsid w:val="00303282"/>
    <w:rsid w:val="003041B0"/>
    <w:rsid w:val="0030426A"/>
    <w:rsid w:val="0030456C"/>
    <w:rsid w:val="00305A98"/>
    <w:rsid w:val="00305BD5"/>
    <w:rsid w:val="003064F4"/>
    <w:rsid w:val="003077E2"/>
    <w:rsid w:val="003112D1"/>
    <w:rsid w:val="0031198D"/>
    <w:rsid w:val="00312596"/>
    <w:rsid w:val="00312626"/>
    <w:rsid w:val="00313DDD"/>
    <w:rsid w:val="00314166"/>
    <w:rsid w:val="00314C73"/>
    <w:rsid w:val="00314D73"/>
    <w:rsid w:val="00315C4D"/>
    <w:rsid w:val="0031698E"/>
    <w:rsid w:val="00316AB8"/>
    <w:rsid w:val="0031777A"/>
    <w:rsid w:val="00317E70"/>
    <w:rsid w:val="00317FF2"/>
    <w:rsid w:val="003207E6"/>
    <w:rsid w:val="003209BC"/>
    <w:rsid w:val="00320E22"/>
    <w:rsid w:val="00321429"/>
    <w:rsid w:val="003218BD"/>
    <w:rsid w:val="00321EA6"/>
    <w:rsid w:val="00323A8D"/>
    <w:rsid w:val="00323F2C"/>
    <w:rsid w:val="003245F5"/>
    <w:rsid w:val="003248D5"/>
    <w:rsid w:val="00327828"/>
    <w:rsid w:val="00330307"/>
    <w:rsid w:val="00331B43"/>
    <w:rsid w:val="003323A3"/>
    <w:rsid w:val="00333CD8"/>
    <w:rsid w:val="00334387"/>
    <w:rsid w:val="00335010"/>
    <w:rsid w:val="00335A63"/>
    <w:rsid w:val="00336598"/>
    <w:rsid w:val="00336714"/>
    <w:rsid w:val="00337220"/>
    <w:rsid w:val="0033759B"/>
    <w:rsid w:val="00342586"/>
    <w:rsid w:val="0034333D"/>
    <w:rsid w:val="003442EA"/>
    <w:rsid w:val="00344325"/>
    <w:rsid w:val="00344CE4"/>
    <w:rsid w:val="00344D38"/>
    <w:rsid w:val="00345A70"/>
    <w:rsid w:val="00347206"/>
    <w:rsid w:val="0034740E"/>
    <w:rsid w:val="003504CA"/>
    <w:rsid w:val="00350F72"/>
    <w:rsid w:val="003517D3"/>
    <w:rsid w:val="003522EF"/>
    <w:rsid w:val="0035397A"/>
    <w:rsid w:val="00354423"/>
    <w:rsid w:val="00354BBB"/>
    <w:rsid w:val="00356C2D"/>
    <w:rsid w:val="00356CEA"/>
    <w:rsid w:val="0035708D"/>
    <w:rsid w:val="0036089B"/>
    <w:rsid w:val="00360AA1"/>
    <w:rsid w:val="00361C49"/>
    <w:rsid w:val="00362D58"/>
    <w:rsid w:val="00362E5F"/>
    <w:rsid w:val="0036333F"/>
    <w:rsid w:val="00363EC9"/>
    <w:rsid w:val="00364093"/>
    <w:rsid w:val="003650B1"/>
    <w:rsid w:val="00365894"/>
    <w:rsid w:val="00366484"/>
    <w:rsid w:val="00366AB4"/>
    <w:rsid w:val="003673B8"/>
    <w:rsid w:val="00367EBC"/>
    <w:rsid w:val="003700D8"/>
    <w:rsid w:val="0037055F"/>
    <w:rsid w:val="00371EDD"/>
    <w:rsid w:val="00373350"/>
    <w:rsid w:val="003735F7"/>
    <w:rsid w:val="00374279"/>
    <w:rsid w:val="00375326"/>
    <w:rsid w:val="00375334"/>
    <w:rsid w:val="003754EA"/>
    <w:rsid w:val="00375871"/>
    <w:rsid w:val="00375CCE"/>
    <w:rsid w:val="00376671"/>
    <w:rsid w:val="00376DA2"/>
    <w:rsid w:val="00377203"/>
    <w:rsid w:val="00380AAE"/>
    <w:rsid w:val="00381911"/>
    <w:rsid w:val="00381F8E"/>
    <w:rsid w:val="00382111"/>
    <w:rsid w:val="00383B60"/>
    <w:rsid w:val="00384F63"/>
    <w:rsid w:val="00385886"/>
    <w:rsid w:val="00386B09"/>
    <w:rsid w:val="00387596"/>
    <w:rsid w:val="003905DC"/>
    <w:rsid w:val="003912C1"/>
    <w:rsid w:val="003923F1"/>
    <w:rsid w:val="00392992"/>
    <w:rsid w:val="00392DA5"/>
    <w:rsid w:val="0039351D"/>
    <w:rsid w:val="00393985"/>
    <w:rsid w:val="00395F15"/>
    <w:rsid w:val="00396A80"/>
    <w:rsid w:val="003978C9"/>
    <w:rsid w:val="003978CB"/>
    <w:rsid w:val="003A05C6"/>
    <w:rsid w:val="003A1990"/>
    <w:rsid w:val="003A2C8E"/>
    <w:rsid w:val="003A46D9"/>
    <w:rsid w:val="003A4B68"/>
    <w:rsid w:val="003A50E6"/>
    <w:rsid w:val="003A5FDF"/>
    <w:rsid w:val="003A6BFC"/>
    <w:rsid w:val="003A6C60"/>
    <w:rsid w:val="003A70FA"/>
    <w:rsid w:val="003A7EC8"/>
    <w:rsid w:val="003B0037"/>
    <w:rsid w:val="003B0BE7"/>
    <w:rsid w:val="003B11C5"/>
    <w:rsid w:val="003B1A4F"/>
    <w:rsid w:val="003B2DF2"/>
    <w:rsid w:val="003B2FFF"/>
    <w:rsid w:val="003B41AA"/>
    <w:rsid w:val="003B4822"/>
    <w:rsid w:val="003B6152"/>
    <w:rsid w:val="003B6898"/>
    <w:rsid w:val="003B7146"/>
    <w:rsid w:val="003B7246"/>
    <w:rsid w:val="003B7615"/>
    <w:rsid w:val="003C060C"/>
    <w:rsid w:val="003C1C96"/>
    <w:rsid w:val="003C2543"/>
    <w:rsid w:val="003C31FA"/>
    <w:rsid w:val="003C34F7"/>
    <w:rsid w:val="003C4C45"/>
    <w:rsid w:val="003C57B3"/>
    <w:rsid w:val="003C7378"/>
    <w:rsid w:val="003D0655"/>
    <w:rsid w:val="003D0D7E"/>
    <w:rsid w:val="003D1992"/>
    <w:rsid w:val="003D1DD6"/>
    <w:rsid w:val="003D2353"/>
    <w:rsid w:val="003D25B8"/>
    <w:rsid w:val="003D521C"/>
    <w:rsid w:val="003D600C"/>
    <w:rsid w:val="003D65C1"/>
    <w:rsid w:val="003E0159"/>
    <w:rsid w:val="003E0A13"/>
    <w:rsid w:val="003E0B0A"/>
    <w:rsid w:val="003E1C92"/>
    <w:rsid w:val="003E1CAB"/>
    <w:rsid w:val="003E27CF"/>
    <w:rsid w:val="003E3823"/>
    <w:rsid w:val="003E38B1"/>
    <w:rsid w:val="003E397A"/>
    <w:rsid w:val="003E45E6"/>
    <w:rsid w:val="003E5B04"/>
    <w:rsid w:val="003E5DC3"/>
    <w:rsid w:val="003E6228"/>
    <w:rsid w:val="003E70BE"/>
    <w:rsid w:val="003E7163"/>
    <w:rsid w:val="003E7EE9"/>
    <w:rsid w:val="003F0C8A"/>
    <w:rsid w:val="003F0FC8"/>
    <w:rsid w:val="003F38F0"/>
    <w:rsid w:val="003F4AAE"/>
    <w:rsid w:val="003F5CD8"/>
    <w:rsid w:val="00400DF9"/>
    <w:rsid w:val="004011E0"/>
    <w:rsid w:val="00401F72"/>
    <w:rsid w:val="0040254C"/>
    <w:rsid w:val="0040277D"/>
    <w:rsid w:val="004034A9"/>
    <w:rsid w:val="0040451E"/>
    <w:rsid w:val="00405224"/>
    <w:rsid w:val="00406969"/>
    <w:rsid w:val="004071D3"/>
    <w:rsid w:val="00407928"/>
    <w:rsid w:val="00407C94"/>
    <w:rsid w:val="004101C4"/>
    <w:rsid w:val="00410273"/>
    <w:rsid w:val="00410306"/>
    <w:rsid w:val="00410DB9"/>
    <w:rsid w:val="00411EBD"/>
    <w:rsid w:val="00411ECC"/>
    <w:rsid w:val="00414C7E"/>
    <w:rsid w:val="00414E42"/>
    <w:rsid w:val="00416041"/>
    <w:rsid w:val="004167B0"/>
    <w:rsid w:val="0041776A"/>
    <w:rsid w:val="00420983"/>
    <w:rsid w:val="0042111A"/>
    <w:rsid w:val="0042144F"/>
    <w:rsid w:val="00423D87"/>
    <w:rsid w:val="0042604F"/>
    <w:rsid w:val="00426957"/>
    <w:rsid w:val="00426C50"/>
    <w:rsid w:val="0042791B"/>
    <w:rsid w:val="0043030F"/>
    <w:rsid w:val="00431A56"/>
    <w:rsid w:val="0043277B"/>
    <w:rsid w:val="00432785"/>
    <w:rsid w:val="0043371B"/>
    <w:rsid w:val="00437865"/>
    <w:rsid w:val="0044146B"/>
    <w:rsid w:val="00441975"/>
    <w:rsid w:val="00442012"/>
    <w:rsid w:val="004431DB"/>
    <w:rsid w:val="00443E15"/>
    <w:rsid w:val="0044414E"/>
    <w:rsid w:val="004447CA"/>
    <w:rsid w:val="004456D8"/>
    <w:rsid w:val="00447F12"/>
    <w:rsid w:val="004503D7"/>
    <w:rsid w:val="00450459"/>
    <w:rsid w:val="00450C5E"/>
    <w:rsid w:val="004542DF"/>
    <w:rsid w:val="00455999"/>
    <w:rsid w:val="00456C12"/>
    <w:rsid w:val="00460051"/>
    <w:rsid w:val="00460201"/>
    <w:rsid w:val="00460951"/>
    <w:rsid w:val="00460995"/>
    <w:rsid w:val="00461BF5"/>
    <w:rsid w:val="004625A1"/>
    <w:rsid w:val="004626E0"/>
    <w:rsid w:val="00462951"/>
    <w:rsid w:val="00463794"/>
    <w:rsid w:val="00463B46"/>
    <w:rsid w:val="0046414D"/>
    <w:rsid w:val="00465A4C"/>
    <w:rsid w:val="00466DA5"/>
    <w:rsid w:val="004679A0"/>
    <w:rsid w:val="0047081B"/>
    <w:rsid w:val="00471272"/>
    <w:rsid w:val="004714E4"/>
    <w:rsid w:val="00472CD6"/>
    <w:rsid w:val="00472EA2"/>
    <w:rsid w:val="00472FE1"/>
    <w:rsid w:val="004737BE"/>
    <w:rsid w:val="00473889"/>
    <w:rsid w:val="004741C5"/>
    <w:rsid w:val="004741F0"/>
    <w:rsid w:val="00474887"/>
    <w:rsid w:val="00475922"/>
    <w:rsid w:val="00475AA5"/>
    <w:rsid w:val="004766A6"/>
    <w:rsid w:val="004766E2"/>
    <w:rsid w:val="0047745A"/>
    <w:rsid w:val="004801DF"/>
    <w:rsid w:val="00483012"/>
    <w:rsid w:val="0048406F"/>
    <w:rsid w:val="004845D0"/>
    <w:rsid w:val="00486E02"/>
    <w:rsid w:val="00486F28"/>
    <w:rsid w:val="00490170"/>
    <w:rsid w:val="004901E4"/>
    <w:rsid w:val="00490D10"/>
    <w:rsid w:val="004919D2"/>
    <w:rsid w:val="0049367B"/>
    <w:rsid w:val="0049414A"/>
    <w:rsid w:val="004952B7"/>
    <w:rsid w:val="00495B5E"/>
    <w:rsid w:val="004960EA"/>
    <w:rsid w:val="00496790"/>
    <w:rsid w:val="004967A9"/>
    <w:rsid w:val="00497894"/>
    <w:rsid w:val="004A125F"/>
    <w:rsid w:val="004A23DE"/>
    <w:rsid w:val="004A282D"/>
    <w:rsid w:val="004A3FB1"/>
    <w:rsid w:val="004A4CBC"/>
    <w:rsid w:val="004A60E2"/>
    <w:rsid w:val="004A69EF"/>
    <w:rsid w:val="004A7DB9"/>
    <w:rsid w:val="004A7E0A"/>
    <w:rsid w:val="004B09C9"/>
    <w:rsid w:val="004B10D1"/>
    <w:rsid w:val="004B1A5E"/>
    <w:rsid w:val="004B1C2D"/>
    <w:rsid w:val="004B208F"/>
    <w:rsid w:val="004B4855"/>
    <w:rsid w:val="004B50A4"/>
    <w:rsid w:val="004B5957"/>
    <w:rsid w:val="004B5991"/>
    <w:rsid w:val="004B687E"/>
    <w:rsid w:val="004B7354"/>
    <w:rsid w:val="004B7819"/>
    <w:rsid w:val="004C0564"/>
    <w:rsid w:val="004C0A47"/>
    <w:rsid w:val="004C0D1D"/>
    <w:rsid w:val="004C0E65"/>
    <w:rsid w:val="004C0EC1"/>
    <w:rsid w:val="004C1DB9"/>
    <w:rsid w:val="004C39C1"/>
    <w:rsid w:val="004C3E42"/>
    <w:rsid w:val="004C40C3"/>
    <w:rsid w:val="004C4960"/>
    <w:rsid w:val="004C5166"/>
    <w:rsid w:val="004C527F"/>
    <w:rsid w:val="004C65AC"/>
    <w:rsid w:val="004C77F7"/>
    <w:rsid w:val="004C7847"/>
    <w:rsid w:val="004D076F"/>
    <w:rsid w:val="004D0AED"/>
    <w:rsid w:val="004D0C09"/>
    <w:rsid w:val="004D1B00"/>
    <w:rsid w:val="004D337B"/>
    <w:rsid w:val="004D366E"/>
    <w:rsid w:val="004D391E"/>
    <w:rsid w:val="004D4022"/>
    <w:rsid w:val="004D4EBE"/>
    <w:rsid w:val="004D4F8C"/>
    <w:rsid w:val="004D53AC"/>
    <w:rsid w:val="004D57D9"/>
    <w:rsid w:val="004D6241"/>
    <w:rsid w:val="004D728B"/>
    <w:rsid w:val="004E04C8"/>
    <w:rsid w:val="004E0542"/>
    <w:rsid w:val="004E07F6"/>
    <w:rsid w:val="004E1820"/>
    <w:rsid w:val="004E42B2"/>
    <w:rsid w:val="004E46FD"/>
    <w:rsid w:val="004E48BB"/>
    <w:rsid w:val="004E4EF6"/>
    <w:rsid w:val="004E508F"/>
    <w:rsid w:val="004E606A"/>
    <w:rsid w:val="004F07D4"/>
    <w:rsid w:val="004F0A97"/>
    <w:rsid w:val="004F0B95"/>
    <w:rsid w:val="004F123A"/>
    <w:rsid w:val="004F16B8"/>
    <w:rsid w:val="004F19D2"/>
    <w:rsid w:val="004F1DA4"/>
    <w:rsid w:val="004F24CB"/>
    <w:rsid w:val="004F2D3E"/>
    <w:rsid w:val="004F34D8"/>
    <w:rsid w:val="004F3D17"/>
    <w:rsid w:val="004F4068"/>
    <w:rsid w:val="004F4694"/>
    <w:rsid w:val="004F5150"/>
    <w:rsid w:val="004F52F2"/>
    <w:rsid w:val="004F6C3E"/>
    <w:rsid w:val="005015F3"/>
    <w:rsid w:val="005027C3"/>
    <w:rsid w:val="00502B56"/>
    <w:rsid w:val="00503F2D"/>
    <w:rsid w:val="00503FC8"/>
    <w:rsid w:val="005043AE"/>
    <w:rsid w:val="00504A02"/>
    <w:rsid w:val="0050513F"/>
    <w:rsid w:val="00506A46"/>
    <w:rsid w:val="005106F4"/>
    <w:rsid w:val="00510CBC"/>
    <w:rsid w:val="00511079"/>
    <w:rsid w:val="00511915"/>
    <w:rsid w:val="00513290"/>
    <w:rsid w:val="005135E1"/>
    <w:rsid w:val="005149D6"/>
    <w:rsid w:val="005154D4"/>
    <w:rsid w:val="00515653"/>
    <w:rsid w:val="005160E1"/>
    <w:rsid w:val="0051739C"/>
    <w:rsid w:val="005206B5"/>
    <w:rsid w:val="00520E88"/>
    <w:rsid w:val="00521152"/>
    <w:rsid w:val="00523FCC"/>
    <w:rsid w:val="005242DB"/>
    <w:rsid w:val="00524447"/>
    <w:rsid w:val="00524AF0"/>
    <w:rsid w:val="00525FA7"/>
    <w:rsid w:val="00526769"/>
    <w:rsid w:val="005272A4"/>
    <w:rsid w:val="00527FD6"/>
    <w:rsid w:val="0053106A"/>
    <w:rsid w:val="0053282A"/>
    <w:rsid w:val="0053337A"/>
    <w:rsid w:val="00533675"/>
    <w:rsid w:val="00533735"/>
    <w:rsid w:val="00533893"/>
    <w:rsid w:val="00533A99"/>
    <w:rsid w:val="005341CC"/>
    <w:rsid w:val="0053543A"/>
    <w:rsid w:val="00537884"/>
    <w:rsid w:val="00540DDB"/>
    <w:rsid w:val="00541180"/>
    <w:rsid w:val="0054162E"/>
    <w:rsid w:val="00542B28"/>
    <w:rsid w:val="00542F04"/>
    <w:rsid w:val="00543EE3"/>
    <w:rsid w:val="00544D55"/>
    <w:rsid w:val="005470D5"/>
    <w:rsid w:val="00547235"/>
    <w:rsid w:val="00547BE6"/>
    <w:rsid w:val="0055011B"/>
    <w:rsid w:val="00550954"/>
    <w:rsid w:val="005510E7"/>
    <w:rsid w:val="00552C64"/>
    <w:rsid w:val="0055397A"/>
    <w:rsid w:val="00554722"/>
    <w:rsid w:val="00555D0C"/>
    <w:rsid w:val="00557457"/>
    <w:rsid w:val="00557513"/>
    <w:rsid w:val="005578B0"/>
    <w:rsid w:val="005609A5"/>
    <w:rsid w:val="005612AD"/>
    <w:rsid w:val="00561E3A"/>
    <w:rsid w:val="00561E57"/>
    <w:rsid w:val="00561E91"/>
    <w:rsid w:val="0056552B"/>
    <w:rsid w:val="005664D6"/>
    <w:rsid w:val="005665C6"/>
    <w:rsid w:val="00566706"/>
    <w:rsid w:val="00566AE6"/>
    <w:rsid w:val="0056758A"/>
    <w:rsid w:val="0057075F"/>
    <w:rsid w:val="00572A95"/>
    <w:rsid w:val="00572B4C"/>
    <w:rsid w:val="00572BBD"/>
    <w:rsid w:val="00573B82"/>
    <w:rsid w:val="00574A9C"/>
    <w:rsid w:val="0057542F"/>
    <w:rsid w:val="00575BBB"/>
    <w:rsid w:val="00575EE8"/>
    <w:rsid w:val="00575FFB"/>
    <w:rsid w:val="00576212"/>
    <w:rsid w:val="00576404"/>
    <w:rsid w:val="0057655C"/>
    <w:rsid w:val="005773BA"/>
    <w:rsid w:val="00577505"/>
    <w:rsid w:val="005803D9"/>
    <w:rsid w:val="00582477"/>
    <w:rsid w:val="005824EF"/>
    <w:rsid w:val="00582714"/>
    <w:rsid w:val="005845DD"/>
    <w:rsid w:val="00591472"/>
    <w:rsid w:val="00592621"/>
    <w:rsid w:val="00592F2B"/>
    <w:rsid w:val="0059366C"/>
    <w:rsid w:val="00595367"/>
    <w:rsid w:val="00595940"/>
    <w:rsid w:val="00595D11"/>
    <w:rsid w:val="005962FA"/>
    <w:rsid w:val="005A15E5"/>
    <w:rsid w:val="005A2C22"/>
    <w:rsid w:val="005A2EEE"/>
    <w:rsid w:val="005A39B0"/>
    <w:rsid w:val="005A3CCA"/>
    <w:rsid w:val="005A3DEB"/>
    <w:rsid w:val="005A55C5"/>
    <w:rsid w:val="005A5DEA"/>
    <w:rsid w:val="005A630B"/>
    <w:rsid w:val="005A6431"/>
    <w:rsid w:val="005A662A"/>
    <w:rsid w:val="005A6F16"/>
    <w:rsid w:val="005A72B8"/>
    <w:rsid w:val="005B0522"/>
    <w:rsid w:val="005B062C"/>
    <w:rsid w:val="005B1223"/>
    <w:rsid w:val="005B2E4D"/>
    <w:rsid w:val="005B36C4"/>
    <w:rsid w:val="005B4A57"/>
    <w:rsid w:val="005B4AA0"/>
    <w:rsid w:val="005B55EF"/>
    <w:rsid w:val="005B5A07"/>
    <w:rsid w:val="005B5CF5"/>
    <w:rsid w:val="005B6258"/>
    <w:rsid w:val="005B6273"/>
    <w:rsid w:val="005B66A3"/>
    <w:rsid w:val="005B672C"/>
    <w:rsid w:val="005B6B80"/>
    <w:rsid w:val="005B6D78"/>
    <w:rsid w:val="005B6E00"/>
    <w:rsid w:val="005B7B7D"/>
    <w:rsid w:val="005B7C7E"/>
    <w:rsid w:val="005C18C8"/>
    <w:rsid w:val="005C2807"/>
    <w:rsid w:val="005C389C"/>
    <w:rsid w:val="005C38A1"/>
    <w:rsid w:val="005C59E4"/>
    <w:rsid w:val="005C6A84"/>
    <w:rsid w:val="005C6DA9"/>
    <w:rsid w:val="005D1E1D"/>
    <w:rsid w:val="005D218E"/>
    <w:rsid w:val="005D2787"/>
    <w:rsid w:val="005D3389"/>
    <w:rsid w:val="005D3E6D"/>
    <w:rsid w:val="005D4A50"/>
    <w:rsid w:val="005D4FF7"/>
    <w:rsid w:val="005D52B4"/>
    <w:rsid w:val="005D794C"/>
    <w:rsid w:val="005D79DB"/>
    <w:rsid w:val="005E0015"/>
    <w:rsid w:val="005E0E61"/>
    <w:rsid w:val="005E1690"/>
    <w:rsid w:val="005E1FBC"/>
    <w:rsid w:val="005E2C50"/>
    <w:rsid w:val="005E4984"/>
    <w:rsid w:val="005E50F6"/>
    <w:rsid w:val="005E5797"/>
    <w:rsid w:val="005E58D6"/>
    <w:rsid w:val="005E6F9F"/>
    <w:rsid w:val="005E7847"/>
    <w:rsid w:val="005F033B"/>
    <w:rsid w:val="005F1BD5"/>
    <w:rsid w:val="005F34A6"/>
    <w:rsid w:val="005F4CD4"/>
    <w:rsid w:val="005F4F4F"/>
    <w:rsid w:val="005F609F"/>
    <w:rsid w:val="005F6D90"/>
    <w:rsid w:val="005F756E"/>
    <w:rsid w:val="00600BB4"/>
    <w:rsid w:val="0060220D"/>
    <w:rsid w:val="0060335A"/>
    <w:rsid w:val="0060351C"/>
    <w:rsid w:val="006043AF"/>
    <w:rsid w:val="00606170"/>
    <w:rsid w:val="006111FE"/>
    <w:rsid w:val="006119E5"/>
    <w:rsid w:val="00611CFA"/>
    <w:rsid w:val="006126FA"/>
    <w:rsid w:val="006128E9"/>
    <w:rsid w:val="00613B6A"/>
    <w:rsid w:val="00613C24"/>
    <w:rsid w:val="00614372"/>
    <w:rsid w:val="00615895"/>
    <w:rsid w:val="00615A82"/>
    <w:rsid w:val="006166E6"/>
    <w:rsid w:val="00620E54"/>
    <w:rsid w:val="0062166D"/>
    <w:rsid w:val="00623008"/>
    <w:rsid w:val="0062409A"/>
    <w:rsid w:val="0062483D"/>
    <w:rsid w:val="00625551"/>
    <w:rsid w:val="00625CD9"/>
    <w:rsid w:val="00625D1E"/>
    <w:rsid w:val="00626445"/>
    <w:rsid w:val="006268D6"/>
    <w:rsid w:val="00627828"/>
    <w:rsid w:val="006301E8"/>
    <w:rsid w:val="00630EFB"/>
    <w:rsid w:val="00632D09"/>
    <w:rsid w:val="00633AC7"/>
    <w:rsid w:val="00633C56"/>
    <w:rsid w:val="00633DAD"/>
    <w:rsid w:val="00636077"/>
    <w:rsid w:val="006376A8"/>
    <w:rsid w:val="00640149"/>
    <w:rsid w:val="00640F3B"/>
    <w:rsid w:val="00640FC4"/>
    <w:rsid w:val="00641770"/>
    <w:rsid w:val="006417F8"/>
    <w:rsid w:val="00641D05"/>
    <w:rsid w:val="00642E4E"/>
    <w:rsid w:val="0064345B"/>
    <w:rsid w:val="00643C7D"/>
    <w:rsid w:val="00643E44"/>
    <w:rsid w:val="00644B9A"/>
    <w:rsid w:val="00645F5F"/>
    <w:rsid w:val="006460BE"/>
    <w:rsid w:val="00646616"/>
    <w:rsid w:val="0064680F"/>
    <w:rsid w:val="00646DFB"/>
    <w:rsid w:val="006507A6"/>
    <w:rsid w:val="00650E2C"/>
    <w:rsid w:val="00650ED5"/>
    <w:rsid w:val="00651348"/>
    <w:rsid w:val="0065163A"/>
    <w:rsid w:val="00652BDB"/>
    <w:rsid w:val="006537D7"/>
    <w:rsid w:val="00654909"/>
    <w:rsid w:val="00654B72"/>
    <w:rsid w:val="0065503D"/>
    <w:rsid w:val="0065533C"/>
    <w:rsid w:val="00657309"/>
    <w:rsid w:val="00662DD4"/>
    <w:rsid w:val="0066316B"/>
    <w:rsid w:val="00664D29"/>
    <w:rsid w:val="006661BF"/>
    <w:rsid w:val="0066680D"/>
    <w:rsid w:val="0067027E"/>
    <w:rsid w:val="00670DFB"/>
    <w:rsid w:val="00671591"/>
    <w:rsid w:val="006715C2"/>
    <w:rsid w:val="00671885"/>
    <w:rsid w:val="006721FB"/>
    <w:rsid w:val="006725E8"/>
    <w:rsid w:val="00672C1A"/>
    <w:rsid w:val="006741C6"/>
    <w:rsid w:val="00675A10"/>
    <w:rsid w:val="0067618E"/>
    <w:rsid w:val="00676784"/>
    <w:rsid w:val="006776EF"/>
    <w:rsid w:val="00677722"/>
    <w:rsid w:val="006806B1"/>
    <w:rsid w:val="00682249"/>
    <w:rsid w:val="00682415"/>
    <w:rsid w:val="00683087"/>
    <w:rsid w:val="00684700"/>
    <w:rsid w:val="00684C9A"/>
    <w:rsid w:val="00686611"/>
    <w:rsid w:val="006869F3"/>
    <w:rsid w:val="00687EDE"/>
    <w:rsid w:val="006910EE"/>
    <w:rsid w:val="006913BD"/>
    <w:rsid w:val="00692AAE"/>
    <w:rsid w:val="00695F3F"/>
    <w:rsid w:val="006969A6"/>
    <w:rsid w:val="0069798E"/>
    <w:rsid w:val="006A1091"/>
    <w:rsid w:val="006A1D5C"/>
    <w:rsid w:val="006A39F4"/>
    <w:rsid w:val="006A4AED"/>
    <w:rsid w:val="006A4D8E"/>
    <w:rsid w:val="006A5E27"/>
    <w:rsid w:val="006A76ED"/>
    <w:rsid w:val="006B020B"/>
    <w:rsid w:val="006B12DB"/>
    <w:rsid w:val="006B1A4D"/>
    <w:rsid w:val="006B1C3F"/>
    <w:rsid w:val="006B22EF"/>
    <w:rsid w:val="006B2CD6"/>
    <w:rsid w:val="006B35D2"/>
    <w:rsid w:val="006B4466"/>
    <w:rsid w:val="006B5719"/>
    <w:rsid w:val="006C1A8A"/>
    <w:rsid w:val="006C27FF"/>
    <w:rsid w:val="006C39C0"/>
    <w:rsid w:val="006C487F"/>
    <w:rsid w:val="006C56C5"/>
    <w:rsid w:val="006C64BF"/>
    <w:rsid w:val="006D1B24"/>
    <w:rsid w:val="006D4E0D"/>
    <w:rsid w:val="006D57E8"/>
    <w:rsid w:val="006D5C50"/>
    <w:rsid w:val="006D6645"/>
    <w:rsid w:val="006D7235"/>
    <w:rsid w:val="006D7B6E"/>
    <w:rsid w:val="006E0782"/>
    <w:rsid w:val="006E09CB"/>
    <w:rsid w:val="006E1A0A"/>
    <w:rsid w:val="006E1B2C"/>
    <w:rsid w:val="006E430C"/>
    <w:rsid w:val="006E6B7B"/>
    <w:rsid w:val="006E7046"/>
    <w:rsid w:val="006F055C"/>
    <w:rsid w:val="006F1410"/>
    <w:rsid w:val="006F2F95"/>
    <w:rsid w:val="006F3540"/>
    <w:rsid w:val="006F5C1E"/>
    <w:rsid w:val="006F64C1"/>
    <w:rsid w:val="006F7250"/>
    <w:rsid w:val="006F7A2B"/>
    <w:rsid w:val="006F7D4F"/>
    <w:rsid w:val="0070020E"/>
    <w:rsid w:val="00702650"/>
    <w:rsid w:val="0070267A"/>
    <w:rsid w:val="00702F24"/>
    <w:rsid w:val="00702FFF"/>
    <w:rsid w:val="007035BC"/>
    <w:rsid w:val="00703AF4"/>
    <w:rsid w:val="00704E62"/>
    <w:rsid w:val="00704F78"/>
    <w:rsid w:val="00705E46"/>
    <w:rsid w:val="00706050"/>
    <w:rsid w:val="00706C82"/>
    <w:rsid w:val="00706F59"/>
    <w:rsid w:val="007107F7"/>
    <w:rsid w:val="007108E2"/>
    <w:rsid w:val="00710ED0"/>
    <w:rsid w:val="007115EF"/>
    <w:rsid w:val="00712A1C"/>
    <w:rsid w:val="007135E3"/>
    <w:rsid w:val="007145DC"/>
    <w:rsid w:val="00714EE6"/>
    <w:rsid w:val="0071707C"/>
    <w:rsid w:val="00720397"/>
    <w:rsid w:val="007205B3"/>
    <w:rsid w:val="007211B5"/>
    <w:rsid w:val="007228C5"/>
    <w:rsid w:val="0072535E"/>
    <w:rsid w:val="00725554"/>
    <w:rsid w:val="00725A80"/>
    <w:rsid w:val="00726210"/>
    <w:rsid w:val="00727A16"/>
    <w:rsid w:val="00727DDF"/>
    <w:rsid w:val="00727DF4"/>
    <w:rsid w:val="007309DF"/>
    <w:rsid w:val="00730EF0"/>
    <w:rsid w:val="00731292"/>
    <w:rsid w:val="00731DEE"/>
    <w:rsid w:val="00732A0E"/>
    <w:rsid w:val="00732FC2"/>
    <w:rsid w:val="007338C9"/>
    <w:rsid w:val="00736CEE"/>
    <w:rsid w:val="007370E4"/>
    <w:rsid w:val="00743F37"/>
    <w:rsid w:val="0074420C"/>
    <w:rsid w:val="007442C5"/>
    <w:rsid w:val="007451F7"/>
    <w:rsid w:val="007454D8"/>
    <w:rsid w:val="00747400"/>
    <w:rsid w:val="00747991"/>
    <w:rsid w:val="00747C2E"/>
    <w:rsid w:val="007514E2"/>
    <w:rsid w:val="0075357B"/>
    <w:rsid w:val="00754D98"/>
    <w:rsid w:val="007563C9"/>
    <w:rsid w:val="007564A6"/>
    <w:rsid w:val="007566E5"/>
    <w:rsid w:val="00757532"/>
    <w:rsid w:val="00757774"/>
    <w:rsid w:val="00757BEE"/>
    <w:rsid w:val="00757CF4"/>
    <w:rsid w:val="007604DA"/>
    <w:rsid w:val="00760FA9"/>
    <w:rsid w:val="00761D1B"/>
    <w:rsid w:val="00762000"/>
    <w:rsid w:val="00764FA7"/>
    <w:rsid w:val="00765251"/>
    <w:rsid w:val="00767463"/>
    <w:rsid w:val="007705D6"/>
    <w:rsid w:val="00770B1E"/>
    <w:rsid w:val="007711CD"/>
    <w:rsid w:val="00771F01"/>
    <w:rsid w:val="007720C1"/>
    <w:rsid w:val="00772922"/>
    <w:rsid w:val="007729BB"/>
    <w:rsid w:val="00772BDC"/>
    <w:rsid w:val="00772C9E"/>
    <w:rsid w:val="00773275"/>
    <w:rsid w:val="007739BB"/>
    <w:rsid w:val="007757FD"/>
    <w:rsid w:val="00776253"/>
    <w:rsid w:val="007767E0"/>
    <w:rsid w:val="007774CE"/>
    <w:rsid w:val="00777957"/>
    <w:rsid w:val="00780322"/>
    <w:rsid w:val="0078217E"/>
    <w:rsid w:val="00782648"/>
    <w:rsid w:val="00783B3C"/>
    <w:rsid w:val="0078407F"/>
    <w:rsid w:val="00784442"/>
    <w:rsid w:val="007847D7"/>
    <w:rsid w:val="00784D57"/>
    <w:rsid w:val="0078513B"/>
    <w:rsid w:val="00785306"/>
    <w:rsid w:val="00785B7A"/>
    <w:rsid w:val="00786B8B"/>
    <w:rsid w:val="00786FED"/>
    <w:rsid w:val="00792A49"/>
    <w:rsid w:val="00796395"/>
    <w:rsid w:val="0079716F"/>
    <w:rsid w:val="007A699A"/>
    <w:rsid w:val="007B0718"/>
    <w:rsid w:val="007B1E71"/>
    <w:rsid w:val="007B3152"/>
    <w:rsid w:val="007B326D"/>
    <w:rsid w:val="007B367E"/>
    <w:rsid w:val="007B3733"/>
    <w:rsid w:val="007B3E42"/>
    <w:rsid w:val="007B3ED1"/>
    <w:rsid w:val="007B492A"/>
    <w:rsid w:val="007B54F4"/>
    <w:rsid w:val="007B5A66"/>
    <w:rsid w:val="007B7EB8"/>
    <w:rsid w:val="007C0F21"/>
    <w:rsid w:val="007C1E09"/>
    <w:rsid w:val="007C32D4"/>
    <w:rsid w:val="007C4637"/>
    <w:rsid w:val="007C669D"/>
    <w:rsid w:val="007C7C9A"/>
    <w:rsid w:val="007D0897"/>
    <w:rsid w:val="007D08CA"/>
    <w:rsid w:val="007D155B"/>
    <w:rsid w:val="007D162F"/>
    <w:rsid w:val="007D2900"/>
    <w:rsid w:val="007D42F5"/>
    <w:rsid w:val="007D4A20"/>
    <w:rsid w:val="007D53BA"/>
    <w:rsid w:val="007D5D99"/>
    <w:rsid w:val="007D5EA5"/>
    <w:rsid w:val="007E022C"/>
    <w:rsid w:val="007E04E1"/>
    <w:rsid w:val="007E09AD"/>
    <w:rsid w:val="007E12D9"/>
    <w:rsid w:val="007E1727"/>
    <w:rsid w:val="007E21D0"/>
    <w:rsid w:val="007E2EBE"/>
    <w:rsid w:val="007E4BAA"/>
    <w:rsid w:val="007E659B"/>
    <w:rsid w:val="007E7436"/>
    <w:rsid w:val="007E7E0A"/>
    <w:rsid w:val="007F064F"/>
    <w:rsid w:val="007F10F6"/>
    <w:rsid w:val="007F1280"/>
    <w:rsid w:val="007F202F"/>
    <w:rsid w:val="007F31FD"/>
    <w:rsid w:val="007F651E"/>
    <w:rsid w:val="007F6DD2"/>
    <w:rsid w:val="007F79CB"/>
    <w:rsid w:val="00800263"/>
    <w:rsid w:val="008003FF"/>
    <w:rsid w:val="00800AD0"/>
    <w:rsid w:val="00801232"/>
    <w:rsid w:val="008015CA"/>
    <w:rsid w:val="0080171E"/>
    <w:rsid w:val="0080248B"/>
    <w:rsid w:val="00802EE6"/>
    <w:rsid w:val="00802F65"/>
    <w:rsid w:val="008065F6"/>
    <w:rsid w:val="00806EFE"/>
    <w:rsid w:val="00807A74"/>
    <w:rsid w:val="00807AB9"/>
    <w:rsid w:val="00807BE9"/>
    <w:rsid w:val="00807C0D"/>
    <w:rsid w:val="00807CB8"/>
    <w:rsid w:val="0081017F"/>
    <w:rsid w:val="00812824"/>
    <w:rsid w:val="00812ECA"/>
    <w:rsid w:val="00813349"/>
    <w:rsid w:val="00813A17"/>
    <w:rsid w:val="00814EA2"/>
    <w:rsid w:val="0081515C"/>
    <w:rsid w:val="00815497"/>
    <w:rsid w:val="00815884"/>
    <w:rsid w:val="00823A8F"/>
    <w:rsid w:val="00823DF8"/>
    <w:rsid w:val="0082418A"/>
    <w:rsid w:val="00827A4D"/>
    <w:rsid w:val="008301CC"/>
    <w:rsid w:val="00830213"/>
    <w:rsid w:val="008304BB"/>
    <w:rsid w:val="00831590"/>
    <w:rsid w:val="00831838"/>
    <w:rsid w:val="00833E12"/>
    <w:rsid w:val="0083540C"/>
    <w:rsid w:val="008375E6"/>
    <w:rsid w:val="008376DD"/>
    <w:rsid w:val="008378CB"/>
    <w:rsid w:val="008401C2"/>
    <w:rsid w:val="00840FB0"/>
    <w:rsid w:val="0084108D"/>
    <w:rsid w:val="00841117"/>
    <w:rsid w:val="00842AF6"/>
    <w:rsid w:val="00845C2E"/>
    <w:rsid w:val="008468E3"/>
    <w:rsid w:val="0084725B"/>
    <w:rsid w:val="00847314"/>
    <w:rsid w:val="00850409"/>
    <w:rsid w:val="008511D1"/>
    <w:rsid w:val="008517AA"/>
    <w:rsid w:val="00852E80"/>
    <w:rsid w:val="008532DD"/>
    <w:rsid w:val="008535E4"/>
    <w:rsid w:val="0085384F"/>
    <w:rsid w:val="00856D95"/>
    <w:rsid w:val="00857EB9"/>
    <w:rsid w:val="00860795"/>
    <w:rsid w:val="00861086"/>
    <w:rsid w:val="00861964"/>
    <w:rsid w:val="00862437"/>
    <w:rsid w:val="00862DD4"/>
    <w:rsid w:val="008636C9"/>
    <w:rsid w:val="0086393C"/>
    <w:rsid w:val="0086498E"/>
    <w:rsid w:val="00864A78"/>
    <w:rsid w:val="00866BDB"/>
    <w:rsid w:val="0086706A"/>
    <w:rsid w:val="00867315"/>
    <w:rsid w:val="00867F27"/>
    <w:rsid w:val="008709AD"/>
    <w:rsid w:val="008711BD"/>
    <w:rsid w:val="0087337E"/>
    <w:rsid w:val="00873719"/>
    <w:rsid w:val="008738D0"/>
    <w:rsid w:val="00873E60"/>
    <w:rsid w:val="008747F0"/>
    <w:rsid w:val="00874EC4"/>
    <w:rsid w:val="00874F4E"/>
    <w:rsid w:val="0087587C"/>
    <w:rsid w:val="008758F5"/>
    <w:rsid w:val="00876BAB"/>
    <w:rsid w:val="00876D38"/>
    <w:rsid w:val="00877AE2"/>
    <w:rsid w:val="00880200"/>
    <w:rsid w:val="00880535"/>
    <w:rsid w:val="008808BB"/>
    <w:rsid w:val="00880F51"/>
    <w:rsid w:val="008820EB"/>
    <w:rsid w:val="00884229"/>
    <w:rsid w:val="00884941"/>
    <w:rsid w:val="008851B3"/>
    <w:rsid w:val="008856D3"/>
    <w:rsid w:val="008858C0"/>
    <w:rsid w:val="008862DE"/>
    <w:rsid w:val="00886DCB"/>
    <w:rsid w:val="0088768C"/>
    <w:rsid w:val="00890C2E"/>
    <w:rsid w:val="0089131C"/>
    <w:rsid w:val="008920C3"/>
    <w:rsid w:val="00893ED1"/>
    <w:rsid w:val="0089401E"/>
    <w:rsid w:val="0089461E"/>
    <w:rsid w:val="008952EC"/>
    <w:rsid w:val="00895966"/>
    <w:rsid w:val="00895E08"/>
    <w:rsid w:val="00897947"/>
    <w:rsid w:val="008A0583"/>
    <w:rsid w:val="008A094A"/>
    <w:rsid w:val="008A38BE"/>
    <w:rsid w:val="008A4574"/>
    <w:rsid w:val="008A6496"/>
    <w:rsid w:val="008A67AC"/>
    <w:rsid w:val="008A7F13"/>
    <w:rsid w:val="008B00EB"/>
    <w:rsid w:val="008B3C2B"/>
    <w:rsid w:val="008B41B5"/>
    <w:rsid w:val="008B7FF6"/>
    <w:rsid w:val="008C043B"/>
    <w:rsid w:val="008C2751"/>
    <w:rsid w:val="008C295E"/>
    <w:rsid w:val="008C562C"/>
    <w:rsid w:val="008C5840"/>
    <w:rsid w:val="008C614B"/>
    <w:rsid w:val="008C6547"/>
    <w:rsid w:val="008C67A1"/>
    <w:rsid w:val="008D1139"/>
    <w:rsid w:val="008D15EA"/>
    <w:rsid w:val="008D199C"/>
    <w:rsid w:val="008D1BAD"/>
    <w:rsid w:val="008D1D0E"/>
    <w:rsid w:val="008D1EF1"/>
    <w:rsid w:val="008D1FB6"/>
    <w:rsid w:val="008D206F"/>
    <w:rsid w:val="008D4832"/>
    <w:rsid w:val="008D5A51"/>
    <w:rsid w:val="008D71B6"/>
    <w:rsid w:val="008D7EE4"/>
    <w:rsid w:val="008E05F5"/>
    <w:rsid w:val="008E08A1"/>
    <w:rsid w:val="008E1242"/>
    <w:rsid w:val="008E247C"/>
    <w:rsid w:val="008E2810"/>
    <w:rsid w:val="008E3C31"/>
    <w:rsid w:val="008E4729"/>
    <w:rsid w:val="008E4AF5"/>
    <w:rsid w:val="008E5167"/>
    <w:rsid w:val="008E5CA7"/>
    <w:rsid w:val="008E7464"/>
    <w:rsid w:val="008F1454"/>
    <w:rsid w:val="008F29FA"/>
    <w:rsid w:val="008F2CCA"/>
    <w:rsid w:val="008F36C7"/>
    <w:rsid w:val="008F4B64"/>
    <w:rsid w:val="008F5276"/>
    <w:rsid w:val="008F662B"/>
    <w:rsid w:val="008F72A5"/>
    <w:rsid w:val="0090169D"/>
    <w:rsid w:val="009018BC"/>
    <w:rsid w:val="00902A6C"/>
    <w:rsid w:val="009049D5"/>
    <w:rsid w:val="00904DA8"/>
    <w:rsid w:val="0090513A"/>
    <w:rsid w:val="0090562F"/>
    <w:rsid w:val="009061AE"/>
    <w:rsid w:val="009067A5"/>
    <w:rsid w:val="00906D78"/>
    <w:rsid w:val="0090774A"/>
    <w:rsid w:val="00910D89"/>
    <w:rsid w:val="00911BEB"/>
    <w:rsid w:val="00911C23"/>
    <w:rsid w:val="00912A6C"/>
    <w:rsid w:val="0091352D"/>
    <w:rsid w:val="0092056B"/>
    <w:rsid w:val="009219BE"/>
    <w:rsid w:val="00922F72"/>
    <w:rsid w:val="0092429F"/>
    <w:rsid w:val="0092497D"/>
    <w:rsid w:val="009250FE"/>
    <w:rsid w:val="00925629"/>
    <w:rsid w:val="0092619D"/>
    <w:rsid w:val="00926DCC"/>
    <w:rsid w:val="00927167"/>
    <w:rsid w:val="00927874"/>
    <w:rsid w:val="0093103F"/>
    <w:rsid w:val="009313E8"/>
    <w:rsid w:val="00932CE0"/>
    <w:rsid w:val="00934347"/>
    <w:rsid w:val="00934B65"/>
    <w:rsid w:val="009360D8"/>
    <w:rsid w:val="00936BBB"/>
    <w:rsid w:val="00936FAB"/>
    <w:rsid w:val="00937634"/>
    <w:rsid w:val="00937FC2"/>
    <w:rsid w:val="00940717"/>
    <w:rsid w:val="009418E4"/>
    <w:rsid w:val="00941AAB"/>
    <w:rsid w:val="00942DC4"/>
    <w:rsid w:val="00944698"/>
    <w:rsid w:val="00944935"/>
    <w:rsid w:val="009451F4"/>
    <w:rsid w:val="009459E4"/>
    <w:rsid w:val="0094611A"/>
    <w:rsid w:val="00946504"/>
    <w:rsid w:val="0094662B"/>
    <w:rsid w:val="00946C2D"/>
    <w:rsid w:val="009472EF"/>
    <w:rsid w:val="009510CC"/>
    <w:rsid w:val="0095302B"/>
    <w:rsid w:val="00953668"/>
    <w:rsid w:val="00953F9B"/>
    <w:rsid w:val="00954541"/>
    <w:rsid w:val="00954A41"/>
    <w:rsid w:val="00955F7D"/>
    <w:rsid w:val="009564C8"/>
    <w:rsid w:val="00957477"/>
    <w:rsid w:val="00962159"/>
    <w:rsid w:val="00963D30"/>
    <w:rsid w:val="009643D6"/>
    <w:rsid w:val="00966B79"/>
    <w:rsid w:val="00966BB3"/>
    <w:rsid w:val="00967BBE"/>
    <w:rsid w:val="0097076D"/>
    <w:rsid w:val="009713A2"/>
    <w:rsid w:val="009727F4"/>
    <w:rsid w:val="00973837"/>
    <w:rsid w:val="00974207"/>
    <w:rsid w:val="0097472C"/>
    <w:rsid w:val="00975FF9"/>
    <w:rsid w:val="0097600A"/>
    <w:rsid w:val="00976E07"/>
    <w:rsid w:val="00981E46"/>
    <w:rsid w:val="00982964"/>
    <w:rsid w:val="009838BC"/>
    <w:rsid w:val="00983D49"/>
    <w:rsid w:val="00983EE6"/>
    <w:rsid w:val="00983FAC"/>
    <w:rsid w:val="00984362"/>
    <w:rsid w:val="0098450E"/>
    <w:rsid w:val="00985A3B"/>
    <w:rsid w:val="00985C49"/>
    <w:rsid w:val="00990258"/>
    <w:rsid w:val="00990412"/>
    <w:rsid w:val="00994CB6"/>
    <w:rsid w:val="00997114"/>
    <w:rsid w:val="00997339"/>
    <w:rsid w:val="009976D8"/>
    <w:rsid w:val="009977C4"/>
    <w:rsid w:val="00997B40"/>
    <w:rsid w:val="00997C67"/>
    <w:rsid w:val="009A0B0D"/>
    <w:rsid w:val="009A0E78"/>
    <w:rsid w:val="009A0EAC"/>
    <w:rsid w:val="009A1CBB"/>
    <w:rsid w:val="009A3A27"/>
    <w:rsid w:val="009A3F0E"/>
    <w:rsid w:val="009A4087"/>
    <w:rsid w:val="009A40D3"/>
    <w:rsid w:val="009A61FE"/>
    <w:rsid w:val="009A69A0"/>
    <w:rsid w:val="009A773A"/>
    <w:rsid w:val="009A7EF7"/>
    <w:rsid w:val="009B0894"/>
    <w:rsid w:val="009B0F3F"/>
    <w:rsid w:val="009B1603"/>
    <w:rsid w:val="009B3B64"/>
    <w:rsid w:val="009B5C6F"/>
    <w:rsid w:val="009B5D32"/>
    <w:rsid w:val="009B5EB8"/>
    <w:rsid w:val="009C1735"/>
    <w:rsid w:val="009C1859"/>
    <w:rsid w:val="009C1AD4"/>
    <w:rsid w:val="009C3536"/>
    <w:rsid w:val="009C358E"/>
    <w:rsid w:val="009C371D"/>
    <w:rsid w:val="009C378E"/>
    <w:rsid w:val="009C3A45"/>
    <w:rsid w:val="009C3D7C"/>
    <w:rsid w:val="009C5650"/>
    <w:rsid w:val="009C5A38"/>
    <w:rsid w:val="009C7248"/>
    <w:rsid w:val="009C797C"/>
    <w:rsid w:val="009C7FAB"/>
    <w:rsid w:val="009D04D7"/>
    <w:rsid w:val="009D27C9"/>
    <w:rsid w:val="009D2D90"/>
    <w:rsid w:val="009D33AD"/>
    <w:rsid w:val="009D4AC3"/>
    <w:rsid w:val="009D4DC0"/>
    <w:rsid w:val="009D6ADF"/>
    <w:rsid w:val="009D6EE1"/>
    <w:rsid w:val="009D7291"/>
    <w:rsid w:val="009E1A98"/>
    <w:rsid w:val="009E45FB"/>
    <w:rsid w:val="009E4EEF"/>
    <w:rsid w:val="009E5D27"/>
    <w:rsid w:val="009E63BF"/>
    <w:rsid w:val="009E6BD7"/>
    <w:rsid w:val="009E7A5E"/>
    <w:rsid w:val="009E7E5E"/>
    <w:rsid w:val="009F04DA"/>
    <w:rsid w:val="009F0FA7"/>
    <w:rsid w:val="009F2274"/>
    <w:rsid w:val="009F3416"/>
    <w:rsid w:val="009F4668"/>
    <w:rsid w:val="009F53D8"/>
    <w:rsid w:val="009F6186"/>
    <w:rsid w:val="009F71B7"/>
    <w:rsid w:val="009F77A6"/>
    <w:rsid w:val="009F7A73"/>
    <w:rsid w:val="009F7B01"/>
    <w:rsid w:val="00A004BD"/>
    <w:rsid w:val="00A009D5"/>
    <w:rsid w:val="00A013ED"/>
    <w:rsid w:val="00A01F24"/>
    <w:rsid w:val="00A02A76"/>
    <w:rsid w:val="00A02B80"/>
    <w:rsid w:val="00A03412"/>
    <w:rsid w:val="00A05248"/>
    <w:rsid w:val="00A05326"/>
    <w:rsid w:val="00A071FA"/>
    <w:rsid w:val="00A111FD"/>
    <w:rsid w:val="00A11B57"/>
    <w:rsid w:val="00A11E8D"/>
    <w:rsid w:val="00A12F0D"/>
    <w:rsid w:val="00A13C28"/>
    <w:rsid w:val="00A141CE"/>
    <w:rsid w:val="00A14F32"/>
    <w:rsid w:val="00A15B6C"/>
    <w:rsid w:val="00A2036F"/>
    <w:rsid w:val="00A20D3A"/>
    <w:rsid w:val="00A21E9C"/>
    <w:rsid w:val="00A21EBC"/>
    <w:rsid w:val="00A2255E"/>
    <w:rsid w:val="00A228BA"/>
    <w:rsid w:val="00A23BF6"/>
    <w:rsid w:val="00A23E99"/>
    <w:rsid w:val="00A251C3"/>
    <w:rsid w:val="00A262EA"/>
    <w:rsid w:val="00A26BBE"/>
    <w:rsid w:val="00A2781D"/>
    <w:rsid w:val="00A27A16"/>
    <w:rsid w:val="00A327FC"/>
    <w:rsid w:val="00A3360F"/>
    <w:rsid w:val="00A34341"/>
    <w:rsid w:val="00A35448"/>
    <w:rsid w:val="00A35F92"/>
    <w:rsid w:val="00A37675"/>
    <w:rsid w:val="00A4090D"/>
    <w:rsid w:val="00A41A4E"/>
    <w:rsid w:val="00A41C04"/>
    <w:rsid w:val="00A42B51"/>
    <w:rsid w:val="00A45652"/>
    <w:rsid w:val="00A46FE1"/>
    <w:rsid w:val="00A470F5"/>
    <w:rsid w:val="00A47B85"/>
    <w:rsid w:val="00A50300"/>
    <w:rsid w:val="00A51129"/>
    <w:rsid w:val="00A51EF6"/>
    <w:rsid w:val="00A53505"/>
    <w:rsid w:val="00A53EFD"/>
    <w:rsid w:val="00A5420C"/>
    <w:rsid w:val="00A5450B"/>
    <w:rsid w:val="00A5497F"/>
    <w:rsid w:val="00A54F6A"/>
    <w:rsid w:val="00A55A53"/>
    <w:rsid w:val="00A56405"/>
    <w:rsid w:val="00A56627"/>
    <w:rsid w:val="00A57279"/>
    <w:rsid w:val="00A57A85"/>
    <w:rsid w:val="00A60481"/>
    <w:rsid w:val="00A615D4"/>
    <w:rsid w:val="00A61979"/>
    <w:rsid w:val="00A61994"/>
    <w:rsid w:val="00A62C62"/>
    <w:rsid w:val="00A63015"/>
    <w:rsid w:val="00A635F1"/>
    <w:rsid w:val="00A64694"/>
    <w:rsid w:val="00A657E0"/>
    <w:rsid w:val="00A6622D"/>
    <w:rsid w:val="00A66E54"/>
    <w:rsid w:val="00A67586"/>
    <w:rsid w:val="00A70B87"/>
    <w:rsid w:val="00A72182"/>
    <w:rsid w:val="00A72CFD"/>
    <w:rsid w:val="00A731A1"/>
    <w:rsid w:val="00A74812"/>
    <w:rsid w:val="00A74AE3"/>
    <w:rsid w:val="00A74BC2"/>
    <w:rsid w:val="00A75E7F"/>
    <w:rsid w:val="00A76809"/>
    <w:rsid w:val="00A775CD"/>
    <w:rsid w:val="00A80568"/>
    <w:rsid w:val="00A8268B"/>
    <w:rsid w:val="00A83267"/>
    <w:rsid w:val="00A832AD"/>
    <w:rsid w:val="00A8548E"/>
    <w:rsid w:val="00A856DA"/>
    <w:rsid w:val="00A85F78"/>
    <w:rsid w:val="00A906ED"/>
    <w:rsid w:val="00A91018"/>
    <w:rsid w:val="00A91C47"/>
    <w:rsid w:val="00A94142"/>
    <w:rsid w:val="00A94224"/>
    <w:rsid w:val="00A95E99"/>
    <w:rsid w:val="00A96703"/>
    <w:rsid w:val="00AA039F"/>
    <w:rsid w:val="00AA056F"/>
    <w:rsid w:val="00AA09CB"/>
    <w:rsid w:val="00AA10EF"/>
    <w:rsid w:val="00AA149E"/>
    <w:rsid w:val="00AA182A"/>
    <w:rsid w:val="00AA24FE"/>
    <w:rsid w:val="00AA2745"/>
    <w:rsid w:val="00AA2850"/>
    <w:rsid w:val="00AA2F93"/>
    <w:rsid w:val="00AA34DF"/>
    <w:rsid w:val="00AA43E4"/>
    <w:rsid w:val="00AA50A3"/>
    <w:rsid w:val="00AA5AEC"/>
    <w:rsid w:val="00AB0DD0"/>
    <w:rsid w:val="00AB5615"/>
    <w:rsid w:val="00AB6A47"/>
    <w:rsid w:val="00AB6BF5"/>
    <w:rsid w:val="00AB755E"/>
    <w:rsid w:val="00AB7D40"/>
    <w:rsid w:val="00AC0459"/>
    <w:rsid w:val="00AC2AB2"/>
    <w:rsid w:val="00AC2BD2"/>
    <w:rsid w:val="00AC372E"/>
    <w:rsid w:val="00AC429D"/>
    <w:rsid w:val="00AC4E7A"/>
    <w:rsid w:val="00AC60DE"/>
    <w:rsid w:val="00AC6E58"/>
    <w:rsid w:val="00AC7C85"/>
    <w:rsid w:val="00AC7F51"/>
    <w:rsid w:val="00AC7FF2"/>
    <w:rsid w:val="00AD0992"/>
    <w:rsid w:val="00AD2621"/>
    <w:rsid w:val="00AD3421"/>
    <w:rsid w:val="00AD48B1"/>
    <w:rsid w:val="00AD5751"/>
    <w:rsid w:val="00AD670F"/>
    <w:rsid w:val="00AE0C5B"/>
    <w:rsid w:val="00AE19F4"/>
    <w:rsid w:val="00AE1DC3"/>
    <w:rsid w:val="00AE1F2E"/>
    <w:rsid w:val="00AE3431"/>
    <w:rsid w:val="00AE36B3"/>
    <w:rsid w:val="00AE5D49"/>
    <w:rsid w:val="00AE7B69"/>
    <w:rsid w:val="00AF1850"/>
    <w:rsid w:val="00AF19DC"/>
    <w:rsid w:val="00AF1C01"/>
    <w:rsid w:val="00AF1D8F"/>
    <w:rsid w:val="00AF29A2"/>
    <w:rsid w:val="00AF2BD7"/>
    <w:rsid w:val="00AF4740"/>
    <w:rsid w:val="00AF49AC"/>
    <w:rsid w:val="00AF4BC4"/>
    <w:rsid w:val="00AF51C3"/>
    <w:rsid w:val="00AF6537"/>
    <w:rsid w:val="00B00023"/>
    <w:rsid w:val="00B00783"/>
    <w:rsid w:val="00B0166A"/>
    <w:rsid w:val="00B01E87"/>
    <w:rsid w:val="00B03E69"/>
    <w:rsid w:val="00B04905"/>
    <w:rsid w:val="00B04B62"/>
    <w:rsid w:val="00B04EB2"/>
    <w:rsid w:val="00B0508B"/>
    <w:rsid w:val="00B05745"/>
    <w:rsid w:val="00B05AEA"/>
    <w:rsid w:val="00B06494"/>
    <w:rsid w:val="00B06CB1"/>
    <w:rsid w:val="00B06CD3"/>
    <w:rsid w:val="00B072BC"/>
    <w:rsid w:val="00B07565"/>
    <w:rsid w:val="00B12975"/>
    <w:rsid w:val="00B14AB8"/>
    <w:rsid w:val="00B14BE1"/>
    <w:rsid w:val="00B154CB"/>
    <w:rsid w:val="00B15EBB"/>
    <w:rsid w:val="00B20F7B"/>
    <w:rsid w:val="00B22153"/>
    <w:rsid w:val="00B23BE9"/>
    <w:rsid w:val="00B23E64"/>
    <w:rsid w:val="00B2457B"/>
    <w:rsid w:val="00B24A3F"/>
    <w:rsid w:val="00B24ED9"/>
    <w:rsid w:val="00B25AE2"/>
    <w:rsid w:val="00B25C5C"/>
    <w:rsid w:val="00B25D40"/>
    <w:rsid w:val="00B272B0"/>
    <w:rsid w:val="00B27742"/>
    <w:rsid w:val="00B27CC7"/>
    <w:rsid w:val="00B30567"/>
    <w:rsid w:val="00B309AD"/>
    <w:rsid w:val="00B30D89"/>
    <w:rsid w:val="00B319EF"/>
    <w:rsid w:val="00B31DB7"/>
    <w:rsid w:val="00B32A4B"/>
    <w:rsid w:val="00B340DB"/>
    <w:rsid w:val="00B35D80"/>
    <w:rsid w:val="00B37BB2"/>
    <w:rsid w:val="00B40A3C"/>
    <w:rsid w:val="00B42E0F"/>
    <w:rsid w:val="00B433E5"/>
    <w:rsid w:val="00B43B50"/>
    <w:rsid w:val="00B440B8"/>
    <w:rsid w:val="00B45B6E"/>
    <w:rsid w:val="00B47E14"/>
    <w:rsid w:val="00B51BA8"/>
    <w:rsid w:val="00B51DAB"/>
    <w:rsid w:val="00B52FEC"/>
    <w:rsid w:val="00B53308"/>
    <w:rsid w:val="00B53C4C"/>
    <w:rsid w:val="00B53E56"/>
    <w:rsid w:val="00B53F4C"/>
    <w:rsid w:val="00B54BB5"/>
    <w:rsid w:val="00B555E6"/>
    <w:rsid w:val="00B56BE7"/>
    <w:rsid w:val="00B57256"/>
    <w:rsid w:val="00B57F3D"/>
    <w:rsid w:val="00B6028C"/>
    <w:rsid w:val="00B61EB1"/>
    <w:rsid w:val="00B62889"/>
    <w:rsid w:val="00B6378A"/>
    <w:rsid w:val="00B64A50"/>
    <w:rsid w:val="00B67533"/>
    <w:rsid w:val="00B67618"/>
    <w:rsid w:val="00B67E6E"/>
    <w:rsid w:val="00B700CA"/>
    <w:rsid w:val="00B71277"/>
    <w:rsid w:val="00B715BA"/>
    <w:rsid w:val="00B7217B"/>
    <w:rsid w:val="00B734F5"/>
    <w:rsid w:val="00B73E7A"/>
    <w:rsid w:val="00B751B5"/>
    <w:rsid w:val="00B75441"/>
    <w:rsid w:val="00B8166C"/>
    <w:rsid w:val="00B81940"/>
    <w:rsid w:val="00B82BEB"/>
    <w:rsid w:val="00B82F7F"/>
    <w:rsid w:val="00B83622"/>
    <w:rsid w:val="00B83623"/>
    <w:rsid w:val="00B83EA3"/>
    <w:rsid w:val="00B8451A"/>
    <w:rsid w:val="00B8481E"/>
    <w:rsid w:val="00B84B5E"/>
    <w:rsid w:val="00B855C8"/>
    <w:rsid w:val="00B87D2A"/>
    <w:rsid w:val="00B87FBC"/>
    <w:rsid w:val="00B9131C"/>
    <w:rsid w:val="00B91491"/>
    <w:rsid w:val="00B918D1"/>
    <w:rsid w:val="00B91E88"/>
    <w:rsid w:val="00B92ABA"/>
    <w:rsid w:val="00B931F2"/>
    <w:rsid w:val="00B939A0"/>
    <w:rsid w:val="00B93E3C"/>
    <w:rsid w:val="00B961AA"/>
    <w:rsid w:val="00B96D09"/>
    <w:rsid w:val="00B96F73"/>
    <w:rsid w:val="00B9711B"/>
    <w:rsid w:val="00B97CB7"/>
    <w:rsid w:val="00BA0A47"/>
    <w:rsid w:val="00BA1F96"/>
    <w:rsid w:val="00BA2DFE"/>
    <w:rsid w:val="00BA57DE"/>
    <w:rsid w:val="00BA5F86"/>
    <w:rsid w:val="00BA6322"/>
    <w:rsid w:val="00BA7B38"/>
    <w:rsid w:val="00BA7F33"/>
    <w:rsid w:val="00BB022F"/>
    <w:rsid w:val="00BB085E"/>
    <w:rsid w:val="00BB09E1"/>
    <w:rsid w:val="00BB0C17"/>
    <w:rsid w:val="00BB0F5E"/>
    <w:rsid w:val="00BB1C51"/>
    <w:rsid w:val="00BB2152"/>
    <w:rsid w:val="00BB302B"/>
    <w:rsid w:val="00BB331A"/>
    <w:rsid w:val="00BB3B63"/>
    <w:rsid w:val="00BB3E5C"/>
    <w:rsid w:val="00BB564B"/>
    <w:rsid w:val="00BB73D9"/>
    <w:rsid w:val="00BB768B"/>
    <w:rsid w:val="00BB7B5A"/>
    <w:rsid w:val="00BB7C19"/>
    <w:rsid w:val="00BC1890"/>
    <w:rsid w:val="00BC19A4"/>
    <w:rsid w:val="00BC285D"/>
    <w:rsid w:val="00BC2BCE"/>
    <w:rsid w:val="00BC3AD5"/>
    <w:rsid w:val="00BC3D86"/>
    <w:rsid w:val="00BC48D0"/>
    <w:rsid w:val="00BC4CCB"/>
    <w:rsid w:val="00BC5747"/>
    <w:rsid w:val="00BC5B84"/>
    <w:rsid w:val="00BC5D71"/>
    <w:rsid w:val="00BC6875"/>
    <w:rsid w:val="00BC705A"/>
    <w:rsid w:val="00BC7CDE"/>
    <w:rsid w:val="00BD0F13"/>
    <w:rsid w:val="00BD14B6"/>
    <w:rsid w:val="00BD177D"/>
    <w:rsid w:val="00BD1A51"/>
    <w:rsid w:val="00BD2D20"/>
    <w:rsid w:val="00BD3BBF"/>
    <w:rsid w:val="00BD3E68"/>
    <w:rsid w:val="00BD4D2B"/>
    <w:rsid w:val="00BD54D7"/>
    <w:rsid w:val="00BD6418"/>
    <w:rsid w:val="00BD7100"/>
    <w:rsid w:val="00BE0B64"/>
    <w:rsid w:val="00BE1406"/>
    <w:rsid w:val="00BE1F90"/>
    <w:rsid w:val="00BE21D8"/>
    <w:rsid w:val="00BE3219"/>
    <w:rsid w:val="00BE3D05"/>
    <w:rsid w:val="00BE4088"/>
    <w:rsid w:val="00BE44A0"/>
    <w:rsid w:val="00BE4636"/>
    <w:rsid w:val="00BE4823"/>
    <w:rsid w:val="00BE4A00"/>
    <w:rsid w:val="00BE4E7A"/>
    <w:rsid w:val="00BE5143"/>
    <w:rsid w:val="00BE7086"/>
    <w:rsid w:val="00BE70C1"/>
    <w:rsid w:val="00BE7642"/>
    <w:rsid w:val="00BF16AB"/>
    <w:rsid w:val="00BF3CBE"/>
    <w:rsid w:val="00BF5444"/>
    <w:rsid w:val="00BF589F"/>
    <w:rsid w:val="00BF5993"/>
    <w:rsid w:val="00BF6AE8"/>
    <w:rsid w:val="00BF7501"/>
    <w:rsid w:val="00C00467"/>
    <w:rsid w:val="00C0116F"/>
    <w:rsid w:val="00C01707"/>
    <w:rsid w:val="00C018AC"/>
    <w:rsid w:val="00C01A8B"/>
    <w:rsid w:val="00C02594"/>
    <w:rsid w:val="00C02B33"/>
    <w:rsid w:val="00C0632C"/>
    <w:rsid w:val="00C06E6A"/>
    <w:rsid w:val="00C0775E"/>
    <w:rsid w:val="00C07CA1"/>
    <w:rsid w:val="00C07E36"/>
    <w:rsid w:val="00C10487"/>
    <w:rsid w:val="00C1065A"/>
    <w:rsid w:val="00C12BF2"/>
    <w:rsid w:val="00C15130"/>
    <w:rsid w:val="00C15B22"/>
    <w:rsid w:val="00C15FD6"/>
    <w:rsid w:val="00C20013"/>
    <w:rsid w:val="00C20278"/>
    <w:rsid w:val="00C21A14"/>
    <w:rsid w:val="00C21B45"/>
    <w:rsid w:val="00C21EB2"/>
    <w:rsid w:val="00C22973"/>
    <w:rsid w:val="00C23809"/>
    <w:rsid w:val="00C24627"/>
    <w:rsid w:val="00C24F0D"/>
    <w:rsid w:val="00C2580F"/>
    <w:rsid w:val="00C25F98"/>
    <w:rsid w:val="00C26444"/>
    <w:rsid w:val="00C3065F"/>
    <w:rsid w:val="00C33388"/>
    <w:rsid w:val="00C34771"/>
    <w:rsid w:val="00C34DA0"/>
    <w:rsid w:val="00C34FD8"/>
    <w:rsid w:val="00C361DD"/>
    <w:rsid w:val="00C371FD"/>
    <w:rsid w:val="00C378BD"/>
    <w:rsid w:val="00C410C8"/>
    <w:rsid w:val="00C41B80"/>
    <w:rsid w:val="00C42345"/>
    <w:rsid w:val="00C42ABB"/>
    <w:rsid w:val="00C435B9"/>
    <w:rsid w:val="00C441F2"/>
    <w:rsid w:val="00C44643"/>
    <w:rsid w:val="00C45B40"/>
    <w:rsid w:val="00C45EC1"/>
    <w:rsid w:val="00C45EE7"/>
    <w:rsid w:val="00C466BB"/>
    <w:rsid w:val="00C46B4B"/>
    <w:rsid w:val="00C50407"/>
    <w:rsid w:val="00C513C6"/>
    <w:rsid w:val="00C51E87"/>
    <w:rsid w:val="00C5381F"/>
    <w:rsid w:val="00C53987"/>
    <w:rsid w:val="00C545A8"/>
    <w:rsid w:val="00C5483D"/>
    <w:rsid w:val="00C5486C"/>
    <w:rsid w:val="00C54B43"/>
    <w:rsid w:val="00C55586"/>
    <w:rsid w:val="00C55982"/>
    <w:rsid w:val="00C564A3"/>
    <w:rsid w:val="00C568B4"/>
    <w:rsid w:val="00C5749F"/>
    <w:rsid w:val="00C57633"/>
    <w:rsid w:val="00C57790"/>
    <w:rsid w:val="00C60162"/>
    <w:rsid w:val="00C606D9"/>
    <w:rsid w:val="00C60FD5"/>
    <w:rsid w:val="00C61900"/>
    <w:rsid w:val="00C619D2"/>
    <w:rsid w:val="00C62491"/>
    <w:rsid w:val="00C6383A"/>
    <w:rsid w:val="00C65E13"/>
    <w:rsid w:val="00C65E59"/>
    <w:rsid w:val="00C65EEB"/>
    <w:rsid w:val="00C6705B"/>
    <w:rsid w:val="00C71ABD"/>
    <w:rsid w:val="00C739D4"/>
    <w:rsid w:val="00C7427C"/>
    <w:rsid w:val="00C74324"/>
    <w:rsid w:val="00C745AE"/>
    <w:rsid w:val="00C74BC2"/>
    <w:rsid w:val="00C74D2F"/>
    <w:rsid w:val="00C74FF7"/>
    <w:rsid w:val="00C75A80"/>
    <w:rsid w:val="00C8056A"/>
    <w:rsid w:val="00C811A3"/>
    <w:rsid w:val="00C81401"/>
    <w:rsid w:val="00C81976"/>
    <w:rsid w:val="00C82441"/>
    <w:rsid w:val="00C82FF2"/>
    <w:rsid w:val="00C8445D"/>
    <w:rsid w:val="00C84A7C"/>
    <w:rsid w:val="00C84EA5"/>
    <w:rsid w:val="00C873DE"/>
    <w:rsid w:val="00C875B3"/>
    <w:rsid w:val="00C87C84"/>
    <w:rsid w:val="00C90F6E"/>
    <w:rsid w:val="00C9108D"/>
    <w:rsid w:val="00C914FE"/>
    <w:rsid w:val="00C927BE"/>
    <w:rsid w:val="00C93473"/>
    <w:rsid w:val="00C93678"/>
    <w:rsid w:val="00C94824"/>
    <w:rsid w:val="00C95EF3"/>
    <w:rsid w:val="00CA01CA"/>
    <w:rsid w:val="00CA0429"/>
    <w:rsid w:val="00CA0789"/>
    <w:rsid w:val="00CA1B75"/>
    <w:rsid w:val="00CA463E"/>
    <w:rsid w:val="00CA60C9"/>
    <w:rsid w:val="00CA6F60"/>
    <w:rsid w:val="00CA731A"/>
    <w:rsid w:val="00CA77A1"/>
    <w:rsid w:val="00CB0B3C"/>
    <w:rsid w:val="00CB2AA8"/>
    <w:rsid w:val="00CB2AE8"/>
    <w:rsid w:val="00CB56FC"/>
    <w:rsid w:val="00CB58D3"/>
    <w:rsid w:val="00CB6454"/>
    <w:rsid w:val="00CB64F2"/>
    <w:rsid w:val="00CB6904"/>
    <w:rsid w:val="00CB6BDF"/>
    <w:rsid w:val="00CB7FCC"/>
    <w:rsid w:val="00CC12E5"/>
    <w:rsid w:val="00CC18F7"/>
    <w:rsid w:val="00CC597A"/>
    <w:rsid w:val="00CC6F54"/>
    <w:rsid w:val="00CD0B3A"/>
    <w:rsid w:val="00CD2E7C"/>
    <w:rsid w:val="00CD3158"/>
    <w:rsid w:val="00CD6547"/>
    <w:rsid w:val="00CD6947"/>
    <w:rsid w:val="00CD738F"/>
    <w:rsid w:val="00CE0B34"/>
    <w:rsid w:val="00CE0D7B"/>
    <w:rsid w:val="00CE3D71"/>
    <w:rsid w:val="00CE4F6B"/>
    <w:rsid w:val="00CE6117"/>
    <w:rsid w:val="00CE64CE"/>
    <w:rsid w:val="00CE6E10"/>
    <w:rsid w:val="00CE6F82"/>
    <w:rsid w:val="00CE7228"/>
    <w:rsid w:val="00CE7A04"/>
    <w:rsid w:val="00CF07C0"/>
    <w:rsid w:val="00CF15FC"/>
    <w:rsid w:val="00CF232A"/>
    <w:rsid w:val="00CF29A2"/>
    <w:rsid w:val="00CF2E5E"/>
    <w:rsid w:val="00CF3277"/>
    <w:rsid w:val="00CF417E"/>
    <w:rsid w:val="00CF45C4"/>
    <w:rsid w:val="00CF4B7C"/>
    <w:rsid w:val="00CF5323"/>
    <w:rsid w:val="00CF5ADF"/>
    <w:rsid w:val="00CF6186"/>
    <w:rsid w:val="00CF6E40"/>
    <w:rsid w:val="00D00BF4"/>
    <w:rsid w:val="00D01D07"/>
    <w:rsid w:val="00D0408E"/>
    <w:rsid w:val="00D05471"/>
    <w:rsid w:val="00D0577C"/>
    <w:rsid w:val="00D05A57"/>
    <w:rsid w:val="00D05C62"/>
    <w:rsid w:val="00D064EA"/>
    <w:rsid w:val="00D06A2C"/>
    <w:rsid w:val="00D075A1"/>
    <w:rsid w:val="00D11853"/>
    <w:rsid w:val="00D12425"/>
    <w:rsid w:val="00D142B3"/>
    <w:rsid w:val="00D14AC3"/>
    <w:rsid w:val="00D154F9"/>
    <w:rsid w:val="00D15754"/>
    <w:rsid w:val="00D15C3C"/>
    <w:rsid w:val="00D17D20"/>
    <w:rsid w:val="00D20576"/>
    <w:rsid w:val="00D20BE9"/>
    <w:rsid w:val="00D21F98"/>
    <w:rsid w:val="00D22ACE"/>
    <w:rsid w:val="00D231B2"/>
    <w:rsid w:val="00D23EF2"/>
    <w:rsid w:val="00D253AA"/>
    <w:rsid w:val="00D277A3"/>
    <w:rsid w:val="00D27BBA"/>
    <w:rsid w:val="00D27FEC"/>
    <w:rsid w:val="00D30237"/>
    <w:rsid w:val="00D310F6"/>
    <w:rsid w:val="00D3275D"/>
    <w:rsid w:val="00D32D50"/>
    <w:rsid w:val="00D32EC1"/>
    <w:rsid w:val="00D333ED"/>
    <w:rsid w:val="00D33EE3"/>
    <w:rsid w:val="00D34EE0"/>
    <w:rsid w:val="00D356F7"/>
    <w:rsid w:val="00D36A88"/>
    <w:rsid w:val="00D36B7D"/>
    <w:rsid w:val="00D36DB1"/>
    <w:rsid w:val="00D37112"/>
    <w:rsid w:val="00D374E2"/>
    <w:rsid w:val="00D40412"/>
    <w:rsid w:val="00D40541"/>
    <w:rsid w:val="00D406FD"/>
    <w:rsid w:val="00D4103E"/>
    <w:rsid w:val="00D41FC1"/>
    <w:rsid w:val="00D42637"/>
    <w:rsid w:val="00D439BB"/>
    <w:rsid w:val="00D439FE"/>
    <w:rsid w:val="00D43BF4"/>
    <w:rsid w:val="00D45177"/>
    <w:rsid w:val="00D470EC"/>
    <w:rsid w:val="00D47375"/>
    <w:rsid w:val="00D502BB"/>
    <w:rsid w:val="00D50721"/>
    <w:rsid w:val="00D5086A"/>
    <w:rsid w:val="00D510F4"/>
    <w:rsid w:val="00D514B1"/>
    <w:rsid w:val="00D53FFA"/>
    <w:rsid w:val="00D5428C"/>
    <w:rsid w:val="00D54CAF"/>
    <w:rsid w:val="00D6009C"/>
    <w:rsid w:val="00D6021F"/>
    <w:rsid w:val="00D60D7D"/>
    <w:rsid w:val="00D62080"/>
    <w:rsid w:val="00D62530"/>
    <w:rsid w:val="00D6295E"/>
    <w:rsid w:val="00D62B94"/>
    <w:rsid w:val="00D63B41"/>
    <w:rsid w:val="00D63BDC"/>
    <w:rsid w:val="00D64FB7"/>
    <w:rsid w:val="00D65056"/>
    <w:rsid w:val="00D6611B"/>
    <w:rsid w:val="00D66166"/>
    <w:rsid w:val="00D6697F"/>
    <w:rsid w:val="00D66B2A"/>
    <w:rsid w:val="00D66BED"/>
    <w:rsid w:val="00D673DF"/>
    <w:rsid w:val="00D6783D"/>
    <w:rsid w:val="00D7305A"/>
    <w:rsid w:val="00D747B2"/>
    <w:rsid w:val="00D74BB8"/>
    <w:rsid w:val="00D74C09"/>
    <w:rsid w:val="00D74CD5"/>
    <w:rsid w:val="00D75465"/>
    <w:rsid w:val="00D75EE5"/>
    <w:rsid w:val="00D7704D"/>
    <w:rsid w:val="00D80794"/>
    <w:rsid w:val="00D8166C"/>
    <w:rsid w:val="00D82302"/>
    <w:rsid w:val="00D82325"/>
    <w:rsid w:val="00D8232B"/>
    <w:rsid w:val="00D83CC5"/>
    <w:rsid w:val="00D84207"/>
    <w:rsid w:val="00D85682"/>
    <w:rsid w:val="00D859B1"/>
    <w:rsid w:val="00D9017A"/>
    <w:rsid w:val="00D9030D"/>
    <w:rsid w:val="00D90443"/>
    <w:rsid w:val="00D9175C"/>
    <w:rsid w:val="00D92372"/>
    <w:rsid w:val="00D92CB4"/>
    <w:rsid w:val="00D931B1"/>
    <w:rsid w:val="00D934E4"/>
    <w:rsid w:val="00D936ED"/>
    <w:rsid w:val="00D949BF"/>
    <w:rsid w:val="00D95525"/>
    <w:rsid w:val="00D962D1"/>
    <w:rsid w:val="00D963D7"/>
    <w:rsid w:val="00DA0266"/>
    <w:rsid w:val="00DA0383"/>
    <w:rsid w:val="00DA13A1"/>
    <w:rsid w:val="00DA1939"/>
    <w:rsid w:val="00DA27A1"/>
    <w:rsid w:val="00DA4087"/>
    <w:rsid w:val="00DA4F52"/>
    <w:rsid w:val="00DA59A8"/>
    <w:rsid w:val="00DA5A97"/>
    <w:rsid w:val="00DA6702"/>
    <w:rsid w:val="00DA7A99"/>
    <w:rsid w:val="00DB1E48"/>
    <w:rsid w:val="00DB3BFB"/>
    <w:rsid w:val="00DB4FC6"/>
    <w:rsid w:val="00DB650E"/>
    <w:rsid w:val="00DC00DD"/>
    <w:rsid w:val="00DC061A"/>
    <w:rsid w:val="00DC0AF0"/>
    <w:rsid w:val="00DC39AB"/>
    <w:rsid w:val="00DC4309"/>
    <w:rsid w:val="00DC654A"/>
    <w:rsid w:val="00DC6BEB"/>
    <w:rsid w:val="00DC6CC7"/>
    <w:rsid w:val="00DC74E4"/>
    <w:rsid w:val="00DC7940"/>
    <w:rsid w:val="00DC7CF5"/>
    <w:rsid w:val="00DD0434"/>
    <w:rsid w:val="00DD1A88"/>
    <w:rsid w:val="00DD2F16"/>
    <w:rsid w:val="00DD3028"/>
    <w:rsid w:val="00DD313D"/>
    <w:rsid w:val="00DD3447"/>
    <w:rsid w:val="00DD54C9"/>
    <w:rsid w:val="00DD710C"/>
    <w:rsid w:val="00DD73D7"/>
    <w:rsid w:val="00DD78FC"/>
    <w:rsid w:val="00DD7FC8"/>
    <w:rsid w:val="00DE146B"/>
    <w:rsid w:val="00DE1B4F"/>
    <w:rsid w:val="00DE27E7"/>
    <w:rsid w:val="00DE2966"/>
    <w:rsid w:val="00DE2A9F"/>
    <w:rsid w:val="00DE2FC7"/>
    <w:rsid w:val="00DE37E0"/>
    <w:rsid w:val="00DE4543"/>
    <w:rsid w:val="00DE5063"/>
    <w:rsid w:val="00DE57EC"/>
    <w:rsid w:val="00DE7FB6"/>
    <w:rsid w:val="00DF1391"/>
    <w:rsid w:val="00DF14EC"/>
    <w:rsid w:val="00DF1788"/>
    <w:rsid w:val="00DF1E7D"/>
    <w:rsid w:val="00DF2743"/>
    <w:rsid w:val="00DF29B6"/>
    <w:rsid w:val="00DF3932"/>
    <w:rsid w:val="00DF3A57"/>
    <w:rsid w:val="00DF3ACB"/>
    <w:rsid w:val="00DF40FE"/>
    <w:rsid w:val="00DF5E6E"/>
    <w:rsid w:val="00DF6428"/>
    <w:rsid w:val="00DF662F"/>
    <w:rsid w:val="00DF6755"/>
    <w:rsid w:val="00DF6BC3"/>
    <w:rsid w:val="00E022F7"/>
    <w:rsid w:val="00E04636"/>
    <w:rsid w:val="00E0475A"/>
    <w:rsid w:val="00E055D4"/>
    <w:rsid w:val="00E0608F"/>
    <w:rsid w:val="00E061D7"/>
    <w:rsid w:val="00E06236"/>
    <w:rsid w:val="00E06761"/>
    <w:rsid w:val="00E0785B"/>
    <w:rsid w:val="00E10E1E"/>
    <w:rsid w:val="00E111B7"/>
    <w:rsid w:val="00E11903"/>
    <w:rsid w:val="00E11DE0"/>
    <w:rsid w:val="00E120D3"/>
    <w:rsid w:val="00E125E2"/>
    <w:rsid w:val="00E12EA4"/>
    <w:rsid w:val="00E14161"/>
    <w:rsid w:val="00E145D2"/>
    <w:rsid w:val="00E14CFF"/>
    <w:rsid w:val="00E1527C"/>
    <w:rsid w:val="00E153C1"/>
    <w:rsid w:val="00E15997"/>
    <w:rsid w:val="00E161D5"/>
    <w:rsid w:val="00E163B7"/>
    <w:rsid w:val="00E175E0"/>
    <w:rsid w:val="00E17DE5"/>
    <w:rsid w:val="00E2109A"/>
    <w:rsid w:val="00E2377B"/>
    <w:rsid w:val="00E23FB4"/>
    <w:rsid w:val="00E24965"/>
    <w:rsid w:val="00E27454"/>
    <w:rsid w:val="00E27507"/>
    <w:rsid w:val="00E27AA2"/>
    <w:rsid w:val="00E27D01"/>
    <w:rsid w:val="00E30A8C"/>
    <w:rsid w:val="00E30DC1"/>
    <w:rsid w:val="00E31227"/>
    <w:rsid w:val="00E3290A"/>
    <w:rsid w:val="00E32F6E"/>
    <w:rsid w:val="00E33B7E"/>
    <w:rsid w:val="00E40187"/>
    <w:rsid w:val="00E40545"/>
    <w:rsid w:val="00E4248D"/>
    <w:rsid w:val="00E42EE3"/>
    <w:rsid w:val="00E43060"/>
    <w:rsid w:val="00E43103"/>
    <w:rsid w:val="00E4317E"/>
    <w:rsid w:val="00E431E1"/>
    <w:rsid w:val="00E450A5"/>
    <w:rsid w:val="00E454D1"/>
    <w:rsid w:val="00E45680"/>
    <w:rsid w:val="00E459DE"/>
    <w:rsid w:val="00E46E6E"/>
    <w:rsid w:val="00E478CE"/>
    <w:rsid w:val="00E47B08"/>
    <w:rsid w:val="00E5029B"/>
    <w:rsid w:val="00E5334E"/>
    <w:rsid w:val="00E53CD6"/>
    <w:rsid w:val="00E5573B"/>
    <w:rsid w:val="00E55842"/>
    <w:rsid w:val="00E56105"/>
    <w:rsid w:val="00E56D3B"/>
    <w:rsid w:val="00E57BA8"/>
    <w:rsid w:val="00E605F7"/>
    <w:rsid w:val="00E60EC1"/>
    <w:rsid w:val="00E621FE"/>
    <w:rsid w:val="00E6231E"/>
    <w:rsid w:val="00E62597"/>
    <w:rsid w:val="00E6288A"/>
    <w:rsid w:val="00E63BFE"/>
    <w:rsid w:val="00E65A1C"/>
    <w:rsid w:val="00E67660"/>
    <w:rsid w:val="00E707ED"/>
    <w:rsid w:val="00E722A4"/>
    <w:rsid w:val="00E74073"/>
    <w:rsid w:val="00E74F4E"/>
    <w:rsid w:val="00E7630E"/>
    <w:rsid w:val="00E76F6F"/>
    <w:rsid w:val="00E80F1B"/>
    <w:rsid w:val="00E8138F"/>
    <w:rsid w:val="00E81A39"/>
    <w:rsid w:val="00E82D4F"/>
    <w:rsid w:val="00E82ECC"/>
    <w:rsid w:val="00E84455"/>
    <w:rsid w:val="00E84AF4"/>
    <w:rsid w:val="00E84DEE"/>
    <w:rsid w:val="00E86CE8"/>
    <w:rsid w:val="00E86FB7"/>
    <w:rsid w:val="00E90781"/>
    <w:rsid w:val="00E908C1"/>
    <w:rsid w:val="00E913BB"/>
    <w:rsid w:val="00E93C2C"/>
    <w:rsid w:val="00E9407D"/>
    <w:rsid w:val="00E9443C"/>
    <w:rsid w:val="00E95878"/>
    <w:rsid w:val="00EA16CF"/>
    <w:rsid w:val="00EA5EBA"/>
    <w:rsid w:val="00EA6210"/>
    <w:rsid w:val="00EA72E7"/>
    <w:rsid w:val="00EB2F44"/>
    <w:rsid w:val="00EB30BC"/>
    <w:rsid w:val="00EB3EB3"/>
    <w:rsid w:val="00EB4233"/>
    <w:rsid w:val="00EB6E58"/>
    <w:rsid w:val="00EB7044"/>
    <w:rsid w:val="00EB70A3"/>
    <w:rsid w:val="00EC16D7"/>
    <w:rsid w:val="00EC1EC2"/>
    <w:rsid w:val="00EC220B"/>
    <w:rsid w:val="00EC2982"/>
    <w:rsid w:val="00EC2DC5"/>
    <w:rsid w:val="00EC4219"/>
    <w:rsid w:val="00EC53F7"/>
    <w:rsid w:val="00EC544F"/>
    <w:rsid w:val="00EC5D66"/>
    <w:rsid w:val="00EC7D25"/>
    <w:rsid w:val="00ED11E4"/>
    <w:rsid w:val="00ED1A0D"/>
    <w:rsid w:val="00ED276A"/>
    <w:rsid w:val="00ED3D4D"/>
    <w:rsid w:val="00ED3E8B"/>
    <w:rsid w:val="00ED5882"/>
    <w:rsid w:val="00ED5BAA"/>
    <w:rsid w:val="00ED5C8D"/>
    <w:rsid w:val="00ED6353"/>
    <w:rsid w:val="00ED72F5"/>
    <w:rsid w:val="00ED76F1"/>
    <w:rsid w:val="00ED775C"/>
    <w:rsid w:val="00EE04E2"/>
    <w:rsid w:val="00EE1774"/>
    <w:rsid w:val="00EE2618"/>
    <w:rsid w:val="00EE34DC"/>
    <w:rsid w:val="00EE4BD0"/>
    <w:rsid w:val="00EE5E5E"/>
    <w:rsid w:val="00EE69B3"/>
    <w:rsid w:val="00EE7B3C"/>
    <w:rsid w:val="00EF1166"/>
    <w:rsid w:val="00EF24E4"/>
    <w:rsid w:val="00EF4001"/>
    <w:rsid w:val="00EF420A"/>
    <w:rsid w:val="00EF59DD"/>
    <w:rsid w:val="00EF68B6"/>
    <w:rsid w:val="00EF6F51"/>
    <w:rsid w:val="00EF7198"/>
    <w:rsid w:val="00EF78A7"/>
    <w:rsid w:val="00EF7CB6"/>
    <w:rsid w:val="00F001A5"/>
    <w:rsid w:val="00F00FDB"/>
    <w:rsid w:val="00F0159C"/>
    <w:rsid w:val="00F015A5"/>
    <w:rsid w:val="00F02466"/>
    <w:rsid w:val="00F027B2"/>
    <w:rsid w:val="00F047A9"/>
    <w:rsid w:val="00F05F8E"/>
    <w:rsid w:val="00F0695E"/>
    <w:rsid w:val="00F10794"/>
    <w:rsid w:val="00F122F0"/>
    <w:rsid w:val="00F133F0"/>
    <w:rsid w:val="00F14D5B"/>
    <w:rsid w:val="00F1572A"/>
    <w:rsid w:val="00F15FA0"/>
    <w:rsid w:val="00F16FD2"/>
    <w:rsid w:val="00F1798E"/>
    <w:rsid w:val="00F17E30"/>
    <w:rsid w:val="00F210F4"/>
    <w:rsid w:val="00F21194"/>
    <w:rsid w:val="00F21216"/>
    <w:rsid w:val="00F21D9A"/>
    <w:rsid w:val="00F24472"/>
    <w:rsid w:val="00F24774"/>
    <w:rsid w:val="00F25B9F"/>
    <w:rsid w:val="00F26159"/>
    <w:rsid w:val="00F26C16"/>
    <w:rsid w:val="00F35068"/>
    <w:rsid w:val="00F36B48"/>
    <w:rsid w:val="00F37C9F"/>
    <w:rsid w:val="00F4189E"/>
    <w:rsid w:val="00F41B5F"/>
    <w:rsid w:val="00F42331"/>
    <w:rsid w:val="00F42346"/>
    <w:rsid w:val="00F43C75"/>
    <w:rsid w:val="00F44182"/>
    <w:rsid w:val="00F45D22"/>
    <w:rsid w:val="00F4694E"/>
    <w:rsid w:val="00F46FA1"/>
    <w:rsid w:val="00F5221A"/>
    <w:rsid w:val="00F527D2"/>
    <w:rsid w:val="00F53110"/>
    <w:rsid w:val="00F558E3"/>
    <w:rsid w:val="00F55FE3"/>
    <w:rsid w:val="00F57113"/>
    <w:rsid w:val="00F57765"/>
    <w:rsid w:val="00F60669"/>
    <w:rsid w:val="00F60DF3"/>
    <w:rsid w:val="00F61475"/>
    <w:rsid w:val="00F6167C"/>
    <w:rsid w:val="00F667F2"/>
    <w:rsid w:val="00F672F7"/>
    <w:rsid w:val="00F6749D"/>
    <w:rsid w:val="00F67724"/>
    <w:rsid w:val="00F67C9B"/>
    <w:rsid w:val="00F718C7"/>
    <w:rsid w:val="00F723E2"/>
    <w:rsid w:val="00F729BA"/>
    <w:rsid w:val="00F72ED2"/>
    <w:rsid w:val="00F7301E"/>
    <w:rsid w:val="00F7338F"/>
    <w:rsid w:val="00F74DE2"/>
    <w:rsid w:val="00F750B5"/>
    <w:rsid w:val="00F77F0C"/>
    <w:rsid w:val="00F80994"/>
    <w:rsid w:val="00F82337"/>
    <w:rsid w:val="00F82623"/>
    <w:rsid w:val="00F82800"/>
    <w:rsid w:val="00F82A80"/>
    <w:rsid w:val="00F82B44"/>
    <w:rsid w:val="00F8324F"/>
    <w:rsid w:val="00F83FE1"/>
    <w:rsid w:val="00F86C2B"/>
    <w:rsid w:val="00F86E02"/>
    <w:rsid w:val="00F87EAE"/>
    <w:rsid w:val="00F91A62"/>
    <w:rsid w:val="00F91CDF"/>
    <w:rsid w:val="00F92CB1"/>
    <w:rsid w:val="00F94EC4"/>
    <w:rsid w:val="00F95279"/>
    <w:rsid w:val="00F952A1"/>
    <w:rsid w:val="00F966C1"/>
    <w:rsid w:val="00FA0865"/>
    <w:rsid w:val="00FA105B"/>
    <w:rsid w:val="00FA1BB7"/>
    <w:rsid w:val="00FA211B"/>
    <w:rsid w:val="00FA234A"/>
    <w:rsid w:val="00FA2B8F"/>
    <w:rsid w:val="00FA35AC"/>
    <w:rsid w:val="00FA5624"/>
    <w:rsid w:val="00FA5740"/>
    <w:rsid w:val="00FA6D46"/>
    <w:rsid w:val="00FA790D"/>
    <w:rsid w:val="00FA7930"/>
    <w:rsid w:val="00FA79F1"/>
    <w:rsid w:val="00FB02E0"/>
    <w:rsid w:val="00FB0A2E"/>
    <w:rsid w:val="00FB1C72"/>
    <w:rsid w:val="00FB38B8"/>
    <w:rsid w:val="00FB43CA"/>
    <w:rsid w:val="00FB4579"/>
    <w:rsid w:val="00FB4633"/>
    <w:rsid w:val="00FB4957"/>
    <w:rsid w:val="00FB4A9F"/>
    <w:rsid w:val="00FB4D9C"/>
    <w:rsid w:val="00FB5299"/>
    <w:rsid w:val="00FB6442"/>
    <w:rsid w:val="00FC1158"/>
    <w:rsid w:val="00FC1F4B"/>
    <w:rsid w:val="00FC3D23"/>
    <w:rsid w:val="00FC50E8"/>
    <w:rsid w:val="00FC524E"/>
    <w:rsid w:val="00FC632D"/>
    <w:rsid w:val="00FC660D"/>
    <w:rsid w:val="00FC6B70"/>
    <w:rsid w:val="00FC6E75"/>
    <w:rsid w:val="00FD286D"/>
    <w:rsid w:val="00FD2AC7"/>
    <w:rsid w:val="00FD2F68"/>
    <w:rsid w:val="00FD542D"/>
    <w:rsid w:val="00FD67CB"/>
    <w:rsid w:val="00FD7CA5"/>
    <w:rsid w:val="00FE054A"/>
    <w:rsid w:val="00FE0B8F"/>
    <w:rsid w:val="00FE0CA4"/>
    <w:rsid w:val="00FE1B9C"/>
    <w:rsid w:val="00FE2E29"/>
    <w:rsid w:val="00FE2FF9"/>
    <w:rsid w:val="00FE5E1C"/>
    <w:rsid w:val="00FE5F14"/>
    <w:rsid w:val="00FF08FA"/>
    <w:rsid w:val="00FF0D4E"/>
    <w:rsid w:val="00FF2975"/>
    <w:rsid w:val="00FF44D7"/>
    <w:rsid w:val="00FF4CD9"/>
    <w:rsid w:val="00FF5895"/>
    <w:rsid w:val="00FF6705"/>
    <w:rsid w:val="00FF6C09"/>
    <w:rsid w:val="00FF6C6E"/>
    <w:rsid w:val="00FF7026"/>
    <w:rsid w:val="00FF7311"/>
    <w:rsid w:val="169B0549"/>
    <w:rsid w:val="21993CAD"/>
    <w:rsid w:val="2EF318F8"/>
    <w:rsid w:val="31B63693"/>
    <w:rsid w:val="458D4F59"/>
    <w:rsid w:val="49883560"/>
    <w:rsid w:val="643B2CAC"/>
    <w:rsid w:val="6EB02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F402E23"/>
  <w15:chartTrackingRefBased/>
  <w15:docId w15:val="{99B6BAB4-9E02-43C3-8F5C-FBC55872A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MS Mincho" w:hAnsi="Century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annotation text" w:semiHidden="1"/>
    <w:lsdException w:name="header" w:semiHidden="1" w:uiPriority="99"/>
    <w:lsdException w:name="footer" w:semiHidden="1" w:uiPriority="99" w:qFormat="1"/>
    <w:lsdException w:name="index heading" w:semiHidden="1"/>
    <w:lsdException w:name="caption" w:semiHidden="1" w:unhideWhenUsed="1" w:qFormat="1"/>
    <w:lsdException w:name="envelope address" w:semiHidden="1"/>
    <w:lsdException w:name="envelope return" w:semiHidden="1"/>
    <w:lsdException w:name="annotation reference" w:semiHidden="1"/>
    <w:lsdException w:name="line number" w:semiHidden="1"/>
    <w:lsdException w:name="page number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 w:qFormat="1"/>
    <w:lsdException w:name="Strong" w:qFormat="1"/>
    <w:lsdException w:name="Emphasis" w:qFormat="1"/>
    <w:lsdException w:name="Plain Text" w:semiHidden="1"/>
    <w:lsdException w:name="E-mail Signature" w:semiHidden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 w:uiPriority="99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B2152"/>
    <w:pPr>
      <w:snapToGrid w:val="0"/>
    </w:pPr>
    <w:rPr>
      <w:rFonts w:ascii="MS Gothic" w:eastAsia="MS Gothic" w:hAnsi="Arial" w:cs="Arial"/>
      <w:color w:val="000000"/>
      <w:sz w:val="28"/>
      <w:szCs w:val="18"/>
      <w:lang w:eastAsia="ja-JP"/>
    </w:rPr>
  </w:style>
  <w:style w:type="paragraph" w:styleId="Heading1">
    <w:name w:val="heading 1"/>
    <w:basedOn w:val="Normal"/>
    <w:next w:val="Normal"/>
    <w:qFormat/>
    <w:pPr>
      <w:keepNext/>
      <w:spacing w:beforeLines="100" w:before="100"/>
      <w:contextualSpacing/>
      <w:outlineLvl w:val="0"/>
    </w:pPr>
    <w:rPr>
      <w:rFonts w:cs="Times New Roman"/>
      <w:b/>
      <w:sz w:val="36"/>
      <w:szCs w:val="24"/>
    </w:rPr>
  </w:style>
  <w:style w:type="paragraph" w:styleId="Heading2">
    <w:name w:val="heading 2"/>
    <w:basedOn w:val="Normal"/>
    <w:next w:val="Normal"/>
    <w:link w:val="Heading2Char"/>
    <w:qFormat/>
    <w:pPr>
      <w:keepNext/>
      <w:spacing w:beforeLines="50" w:before="50"/>
      <w:contextualSpacing/>
      <w:outlineLvl w:val="1"/>
    </w:pPr>
    <w:rPr>
      <w:rFonts w:cs="Times New Roman"/>
      <w:b/>
      <w:sz w:val="32"/>
    </w:rPr>
  </w:style>
  <w:style w:type="paragraph" w:styleId="Heading3">
    <w:name w:val="heading 3"/>
    <w:basedOn w:val="Normal"/>
    <w:next w:val="Normal"/>
    <w:link w:val="Heading3Char"/>
    <w:qFormat/>
    <w:pPr>
      <w:keepNext/>
      <w:outlineLvl w:val="2"/>
    </w:pPr>
    <w:rPr>
      <w:rFonts w:cs="Times New Roman"/>
      <w:b/>
    </w:rPr>
  </w:style>
  <w:style w:type="paragraph" w:styleId="Heading4">
    <w:name w:val="heading 4"/>
    <w:basedOn w:val="Heading3"/>
    <w:next w:val="Normal"/>
    <w:qFormat/>
    <w:pPr>
      <w:numPr>
        <w:ilvl w:val="3"/>
        <w:numId w:val="1"/>
      </w:numPr>
      <w:tabs>
        <w:tab w:val="left" w:pos="605"/>
      </w:tabs>
      <w:ind w:rightChars="100" w:right="100"/>
      <w:outlineLvl w:val="3"/>
    </w:pPr>
    <w:rPr>
      <w:b w:val="0"/>
      <w:bCs/>
    </w:rPr>
  </w:style>
  <w:style w:type="paragraph" w:styleId="Heading5">
    <w:name w:val="heading 5"/>
    <w:basedOn w:val="Index3"/>
    <w:next w:val="Normal"/>
    <w:qFormat/>
    <w:pPr>
      <w:keepNext/>
      <w:numPr>
        <w:ilvl w:val="4"/>
        <w:numId w:val="1"/>
      </w:numPr>
      <w:tabs>
        <w:tab w:val="clear" w:pos="2906"/>
      </w:tabs>
      <w:outlineLvl w:val="4"/>
    </w:pPr>
  </w:style>
  <w:style w:type="paragraph" w:styleId="Heading6">
    <w:name w:val="heading 6"/>
    <w:basedOn w:val="Normal"/>
    <w:next w:val="Normal"/>
    <w:qFormat/>
    <w:pPr>
      <w:keepNext/>
      <w:numPr>
        <w:ilvl w:val="5"/>
        <w:numId w:val="1"/>
      </w:numPr>
      <w:tabs>
        <w:tab w:val="left" w:pos="3331"/>
      </w:tabs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/>
      <w:numPr>
        <w:ilvl w:val="6"/>
        <w:numId w:val="1"/>
      </w:numPr>
      <w:tabs>
        <w:tab w:val="left" w:pos="3756"/>
      </w:tabs>
      <w:outlineLvl w:val="6"/>
    </w:pPr>
  </w:style>
  <w:style w:type="paragraph" w:styleId="Heading8">
    <w:name w:val="heading 8"/>
    <w:basedOn w:val="Normal"/>
    <w:next w:val="Normal"/>
    <w:qFormat/>
    <w:pPr>
      <w:keepNext/>
      <w:numPr>
        <w:ilvl w:val="7"/>
        <w:numId w:val="1"/>
      </w:numPr>
      <w:tabs>
        <w:tab w:val="left" w:pos="4182"/>
      </w:tabs>
      <w:outlineLvl w:val="7"/>
    </w:pPr>
  </w:style>
  <w:style w:type="paragraph" w:styleId="Heading9">
    <w:name w:val="heading 9"/>
    <w:basedOn w:val="Normal"/>
    <w:next w:val="Normal"/>
    <w:qFormat/>
    <w:pPr>
      <w:keepNext/>
      <w:numPr>
        <w:ilvl w:val="8"/>
        <w:numId w:val="1"/>
      </w:numPr>
      <w:tabs>
        <w:tab w:val="left" w:pos="4607"/>
      </w:tabs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Definition">
    <w:name w:val="HTML Definition"/>
    <w:semiHidden/>
    <w:rPr>
      <w:i/>
      <w:iCs/>
    </w:rPr>
  </w:style>
  <w:style w:type="character" w:styleId="LineNumber">
    <w:name w:val="line number"/>
    <w:basedOn w:val="DefaultParagraphFont"/>
    <w:semiHidden/>
  </w:style>
  <w:style w:type="character" w:styleId="EndnoteReference">
    <w:name w:val="endnote reference"/>
    <w:rPr>
      <w:rFonts w:eastAsia="MS UI Gothic"/>
      <w:vertAlign w:val="superscript"/>
    </w:rPr>
  </w:style>
  <w:style w:type="character" w:styleId="HTMLSample">
    <w:name w:val="HTML Sample"/>
    <w:semiHidden/>
    <w:rPr>
      <w:rFonts w:ascii="Courier New" w:hAnsi="Courier New" w:cs="Courier New"/>
    </w:rPr>
  </w:style>
  <w:style w:type="character" w:styleId="FollowedHyperlink">
    <w:name w:val="FollowedHyperlink"/>
    <w:semiHidden/>
    <w:qFormat/>
    <w:rPr>
      <w:color w:val="800080"/>
      <w:u w:val="single"/>
    </w:rPr>
  </w:style>
  <w:style w:type="character" w:styleId="Emphasis">
    <w:name w:val="Emphasis"/>
    <w:aliases w:val="模板注释"/>
    <w:qFormat/>
    <w:rPr>
      <w:i/>
      <w:iCs/>
    </w:rPr>
  </w:style>
  <w:style w:type="character" w:styleId="HTMLTypewriter">
    <w:name w:val="HTML Typewriter"/>
    <w:semiHidden/>
    <w:rPr>
      <w:rFonts w:ascii="Courier New" w:hAnsi="Courier New" w:cs="Courier New"/>
      <w:sz w:val="20"/>
      <w:szCs w:val="20"/>
    </w:rPr>
  </w:style>
  <w:style w:type="character" w:styleId="HTMLCode">
    <w:name w:val="HTML Code"/>
    <w:semiHidden/>
    <w:rPr>
      <w:rFonts w:ascii="Courier New" w:hAnsi="Courier New" w:cs="Courier New"/>
      <w:sz w:val="20"/>
      <w:szCs w:val="20"/>
    </w:rPr>
  </w:style>
  <w:style w:type="character" w:styleId="HTMLCite">
    <w:name w:val="HTML Cite"/>
    <w:semiHidden/>
    <w:rPr>
      <w:i/>
      <w:iCs/>
    </w:rPr>
  </w:style>
  <w:style w:type="character" w:styleId="Strong">
    <w:name w:val="Strong"/>
    <w:qFormat/>
    <w:rPr>
      <w:b/>
      <w:bCs/>
    </w:rPr>
  </w:style>
  <w:style w:type="character" w:styleId="HTMLKeyboard">
    <w:name w:val="HTML Keyboard"/>
    <w:semiHidden/>
    <w:rPr>
      <w:rFonts w:ascii="Courier New" w:hAnsi="Courier New" w:cs="Courier New"/>
      <w:sz w:val="20"/>
      <w:szCs w:val="20"/>
    </w:rPr>
  </w:style>
  <w:style w:type="character" w:styleId="PageNumber">
    <w:name w:val="page number"/>
    <w:basedOn w:val="DefaultParagraphFont"/>
    <w:semiHidden/>
  </w:style>
  <w:style w:type="character" w:styleId="HTMLAcronym">
    <w:name w:val="HTML Acronym"/>
    <w:basedOn w:val="DefaultParagraphFont"/>
    <w:semiHidden/>
  </w:style>
  <w:style w:type="character" w:styleId="HTMLVariable">
    <w:name w:val="HTML Variable"/>
    <w:semiHidden/>
    <w:rPr>
      <w:i/>
      <w:iCs/>
    </w:rPr>
  </w:style>
  <w:style w:type="character" w:styleId="Hyperlink">
    <w:name w:val="Hyperlink"/>
    <w:semiHidden/>
    <w:rPr>
      <w:color w:val="0000FF"/>
      <w:u w:val="single"/>
    </w:rPr>
  </w:style>
  <w:style w:type="character" w:styleId="CommentReference">
    <w:name w:val="annotation reference"/>
    <w:semiHidden/>
    <w:rPr>
      <w:sz w:val="18"/>
      <w:szCs w:val="18"/>
    </w:rPr>
  </w:style>
  <w:style w:type="paragraph" w:styleId="BodyTextIndent">
    <w:name w:val="Body Text Indent"/>
    <w:basedOn w:val="Normal"/>
    <w:semiHidden/>
    <w:pPr>
      <w:ind w:leftChars="400" w:left="851"/>
    </w:pPr>
  </w:style>
  <w:style w:type="paragraph" w:styleId="BodyTextIndent2">
    <w:name w:val="Body Text Indent 2"/>
    <w:basedOn w:val="Normal"/>
    <w:semiHidden/>
    <w:pPr>
      <w:spacing w:line="480" w:lineRule="auto"/>
      <w:ind w:leftChars="400" w:left="851"/>
    </w:pPr>
  </w:style>
  <w:style w:type="paragraph" w:styleId="Subtitle">
    <w:name w:val="Subtitle"/>
    <w:basedOn w:val="Normal"/>
    <w:qFormat/>
    <w:pPr>
      <w:jc w:val="center"/>
      <w:outlineLvl w:val="1"/>
    </w:pPr>
    <w:rPr>
      <w:rFonts w:ascii="Arial"/>
      <w:sz w:val="24"/>
      <w:szCs w:val="24"/>
    </w:rPr>
  </w:style>
  <w:style w:type="paragraph" w:styleId="ListBullet">
    <w:name w:val="List Bullet"/>
    <w:basedOn w:val="Normal"/>
    <w:next w:val="Normal"/>
    <w:semiHidden/>
    <w:pPr>
      <w:numPr>
        <w:numId w:val="2"/>
      </w:numPr>
    </w:pPr>
    <w:rPr>
      <w:color w:val="0000FF"/>
    </w:rPr>
  </w:style>
  <w:style w:type="paragraph" w:styleId="Signature">
    <w:name w:val="Signature"/>
    <w:basedOn w:val="Normal"/>
    <w:semiHidden/>
    <w:pPr>
      <w:jc w:val="right"/>
    </w:pPr>
  </w:style>
  <w:style w:type="paragraph" w:styleId="BalloonText">
    <w:name w:val="Balloon Text"/>
    <w:basedOn w:val="Normal"/>
    <w:semiHidden/>
    <w:rPr>
      <w:rFonts w:ascii="Arial" w:cs="Times New Roman"/>
      <w:sz w:val="18"/>
    </w:rPr>
  </w:style>
  <w:style w:type="paragraph" w:styleId="Index3">
    <w:name w:val="index 3"/>
    <w:basedOn w:val="Normal"/>
    <w:next w:val="Normal"/>
    <w:semiHidden/>
    <w:pPr>
      <w:ind w:left="540" w:hanging="180"/>
    </w:pPr>
    <w:rPr>
      <w:rFonts w:ascii="Century" w:hAnsi="Century" w:cs="Times New Roman"/>
      <w:szCs w:val="21"/>
    </w:rPr>
  </w:style>
  <w:style w:type="paragraph" w:styleId="ListBullet3">
    <w:name w:val="List Bullet 3"/>
    <w:basedOn w:val="Normal"/>
    <w:semiHidden/>
    <w:pPr>
      <w:numPr>
        <w:numId w:val="3"/>
      </w:numPr>
      <w:tabs>
        <w:tab w:val="left" w:pos="1211"/>
      </w:tabs>
    </w:pPr>
  </w:style>
  <w:style w:type="paragraph" w:styleId="TOC9">
    <w:name w:val="toc 9"/>
    <w:basedOn w:val="Normal"/>
    <w:next w:val="Normal"/>
    <w:semiHidden/>
    <w:pPr>
      <w:ind w:left="2240"/>
    </w:pPr>
    <w:rPr>
      <w:rFonts w:ascii="Century" w:hAnsi="Century" w:cs="Times New Roman"/>
      <w:sz w:val="18"/>
      <w:szCs w:val="21"/>
    </w:rPr>
  </w:style>
  <w:style w:type="paragraph" w:styleId="IndexHeading">
    <w:name w:val="index heading"/>
    <w:basedOn w:val="Normal"/>
    <w:next w:val="Index1"/>
    <w:semiHidden/>
    <w:pPr>
      <w:pBdr>
        <w:top w:val="single" w:sz="12" w:space="0" w:color="auto"/>
      </w:pBdr>
      <w:spacing w:before="360" w:after="240"/>
    </w:pPr>
    <w:rPr>
      <w:rFonts w:ascii="Century" w:hAnsi="Century" w:cs="Times New Roman"/>
      <w:b/>
      <w:bCs/>
      <w:i/>
      <w:iCs/>
      <w:sz w:val="26"/>
      <w:szCs w:val="31"/>
    </w:rPr>
  </w:style>
  <w:style w:type="paragraph" w:styleId="ListContinue">
    <w:name w:val="List Continue"/>
    <w:basedOn w:val="Normal"/>
    <w:semiHidden/>
    <w:pPr>
      <w:spacing w:after="180"/>
      <w:ind w:leftChars="200" w:left="425"/>
    </w:pPr>
  </w:style>
  <w:style w:type="paragraph" w:styleId="ListContinue3">
    <w:name w:val="List Continue 3"/>
    <w:basedOn w:val="Normal"/>
    <w:semiHidden/>
    <w:pPr>
      <w:spacing w:after="180"/>
      <w:ind w:leftChars="600" w:left="1275"/>
    </w:pPr>
  </w:style>
  <w:style w:type="paragraph" w:styleId="Title">
    <w:name w:val="Title"/>
    <w:basedOn w:val="Normal"/>
    <w:qFormat/>
    <w:pPr>
      <w:spacing w:before="240" w:after="120"/>
      <w:jc w:val="center"/>
      <w:outlineLvl w:val="0"/>
    </w:pPr>
    <w:rPr>
      <w:rFonts w:ascii="Arial"/>
      <w:sz w:val="32"/>
      <w:szCs w:val="32"/>
    </w:rPr>
  </w:style>
  <w:style w:type="paragraph" w:styleId="TOC2">
    <w:name w:val="toc 2"/>
    <w:basedOn w:val="Normal"/>
    <w:next w:val="Normal"/>
    <w:uiPriority w:val="39"/>
    <w:pPr>
      <w:tabs>
        <w:tab w:val="right" w:leader="dot" w:pos="8494"/>
      </w:tabs>
      <w:ind w:left="280"/>
    </w:pPr>
    <w:rPr>
      <w:rFonts w:ascii="Century" w:hAnsi="Century" w:cs="Times New Roman"/>
      <w:smallCaps/>
      <w:sz w:val="20"/>
      <w:szCs w:val="24"/>
    </w:rPr>
  </w:style>
  <w:style w:type="paragraph" w:styleId="BodyText">
    <w:name w:val="Body Text"/>
    <w:basedOn w:val="Normal"/>
    <w:semiHidden/>
  </w:style>
  <w:style w:type="paragraph" w:styleId="Date">
    <w:name w:val="Date"/>
    <w:basedOn w:val="Normal"/>
    <w:next w:val="Normal"/>
    <w:semiHidden/>
  </w:style>
  <w:style w:type="paragraph" w:styleId="TOC4">
    <w:name w:val="toc 4"/>
    <w:basedOn w:val="Normal"/>
    <w:next w:val="Normal"/>
    <w:uiPriority w:val="39"/>
    <w:pPr>
      <w:tabs>
        <w:tab w:val="right" w:leader="dot" w:pos="8494"/>
      </w:tabs>
      <w:ind w:left="840"/>
    </w:pPr>
    <w:rPr>
      <w:rFonts w:ascii="Century" w:hAnsi="Century" w:cs="Times New Roman"/>
      <w:sz w:val="18"/>
      <w:szCs w:val="21"/>
    </w:rPr>
  </w:style>
  <w:style w:type="paragraph" w:styleId="ListContinue4">
    <w:name w:val="List Continue 4"/>
    <w:basedOn w:val="Normal"/>
    <w:semiHidden/>
    <w:pPr>
      <w:spacing w:after="180"/>
      <w:ind w:leftChars="800" w:left="1700"/>
    </w:pPr>
  </w:style>
  <w:style w:type="paragraph" w:styleId="ListBullet2">
    <w:name w:val="List Bullet 2"/>
    <w:basedOn w:val="Normal"/>
    <w:semiHidden/>
    <w:pPr>
      <w:numPr>
        <w:numId w:val="4"/>
      </w:numPr>
      <w:tabs>
        <w:tab w:val="left" w:pos="785"/>
      </w:tabs>
    </w:pPr>
  </w:style>
  <w:style w:type="paragraph" w:styleId="BodyTextFirstIndent2">
    <w:name w:val="Body Text First Indent 2"/>
    <w:basedOn w:val="BodyTextIndent"/>
    <w:semiHidden/>
    <w:pPr>
      <w:ind w:firstLineChars="100" w:firstLine="210"/>
    </w:pPr>
  </w:style>
  <w:style w:type="paragraph" w:styleId="List2">
    <w:name w:val="List 2"/>
    <w:basedOn w:val="Normal"/>
    <w:semiHidden/>
    <w:pPr>
      <w:ind w:leftChars="200" w:left="100" w:hangingChars="200" w:hanging="200"/>
    </w:pPr>
  </w:style>
  <w:style w:type="paragraph" w:styleId="ListContinue5">
    <w:name w:val="List Continue 5"/>
    <w:basedOn w:val="Normal"/>
    <w:semiHidden/>
    <w:pPr>
      <w:spacing w:after="180"/>
      <w:ind w:leftChars="1000" w:left="2125"/>
    </w:pPr>
  </w:style>
  <w:style w:type="paragraph" w:styleId="Index9">
    <w:name w:val="index 9"/>
    <w:basedOn w:val="Normal"/>
    <w:next w:val="Normal"/>
    <w:semiHidden/>
    <w:pPr>
      <w:ind w:left="1620" w:hanging="180"/>
    </w:pPr>
    <w:rPr>
      <w:rFonts w:ascii="Century" w:hAnsi="Century" w:cs="Times New Roman"/>
      <w:szCs w:val="21"/>
    </w:rPr>
  </w:style>
  <w:style w:type="paragraph" w:styleId="Index5">
    <w:name w:val="index 5"/>
    <w:basedOn w:val="Normal"/>
    <w:next w:val="Normal"/>
    <w:semiHidden/>
    <w:pPr>
      <w:ind w:left="900" w:hanging="180"/>
    </w:pPr>
    <w:rPr>
      <w:rFonts w:ascii="Century" w:hAnsi="Century" w:cs="Times New Roman"/>
      <w:szCs w:val="21"/>
    </w:rPr>
  </w:style>
  <w:style w:type="paragraph" w:styleId="HTMLAddress">
    <w:name w:val="HTML Address"/>
    <w:basedOn w:val="Normal"/>
    <w:semiHidden/>
    <w:rPr>
      <w:i/>
      <w:iCs/>
    </w:rPr>
  </w:style>
  <w:style w:type="paragraph" w:styleId="Header">
    <w:name w:val="header"/>
    <w:basedOn w:val="Normal"/>
    <w:link w:val="HeaderChar"/>
    <w:uiPriority w:val="99"/>
    <w:pPr>
      <w:framePr w:wrap="notBeside" w:vAnchor="text" w:hAnchor="text" w:y="1"/>
      <w:tabs>
        <w:tab w:val="center" w:pos="4252"/>
        <w:tab w:val="right" w:pos="8504"/>
      </w:tabs>
    </w:pPr>
    <w:rPr>
      <w:sz w:val="18"/>
    </w:rPr>
  </w:style>
  <w:style w:type="paragraph" w:styleId="TOC7">
    <w:name w:val="toc 7"/>
    <w:basedOn w:val="Normal"/>
    <w:next w:val="Normal"/>
    <w:semiHidden/>
    <w:pPr>
      <w:ind w:left="1680"/>
    </w:pPr>
    <w:rPr>
      <w:rFonts w:ascii="Century" w:hAnsi="Century" w:cs="Times New Roman"/>
      <w:sz w:val="18"/>
      <w:szCs w:val="21"/>
    </w:rPr>
  </w:style>
  <w:style w:type="paragraph" w:styleId="Salutation">
    <w:name w:val="Salutation"/>
    <w:basedOn w:val="Normal"/>
    <w:next w:val="Normal"/>
    <w:semiHidden/>
  </w:style>
  <w:style w:type="paragraph" w:styleId="E-mailSignature">
    <w:name w:val="E-mail Signature"/>
    <w:basedOn w:val="Normal"/>
    <w:semiHidden/>
  </w:style>
  <w:style w:type="paragraph" w:styleId="NoteHeading">
    <w:name w:val="Note Heading"/>
    <w:basedOn w:val="Normal"/>
    <w:next w:val="Normal"/>
    <w:semiHidden/>
    <w:pPr>
      <w:jc w:val="center"/>
    </w:pPr>
  </w:style>
  <w:style w:type="paragraph" w:styleId="NormalWeb">
    <w:name w:val="Normal (Web)"/>
    <w:basedOn w:val="Normal"/>
    <w:uiPriority w:val="99"/>
    <w:semiHidden/>
    <w:rPr>
      <w:rFonts w:ascii="Times New Roman" w:hAnsi="Times New Roman" w:cs="Times New Roman"/>
      <w:sz w:val="24"/>
      <w:szCs w:val="24"/>
    </w:rPr>
  </w:style>
  <w:style w:type="paragraph" w:styleId="ListNumber5">
    <w:name w:val="List Number 5"/>
    <w:basedOn w:val="Normal"/>
    <w:semiHidden/>
    <w:pPr>
      <w:numPr>
        <w:numId w:val="5"/>
      </w:numPr>
      <w:tabs>
        <w:tab w:val="left" w:pos="2061"/>
      </w:tabs>
    </w:pPr>
  </w:style>
  <w:style w:type="paragraph" w:styleId="Index1">
    <w:name w:val="index 1"/>
    <w:basedOn w:val="Normal"/>
    <w:next w:val="Normal"/>
    <w:semiHidden/>
    <w:pPr>
      <w:ind w:left="180" w:hanging="180"/>
    </w:pPr>
    <w:rPr>
      <w:rFonts w:ascii="Century" w:hAnsi="Century" w:cs="Times New Roman"/>
      <w:sz w:val="36"/>
      <w:szCs w:val="21"/>
    </w:rPr>
  </w:style>
  <w:style w:type="paragraph" w:styleId="BodyTextFirstIndent">
    <w:name w:val="Body Text First Indent"/>
    <w:basedOn w:val="BodyText"/>
    <w:semiHidden/>
    <w:pPr>
      <w:ind w:firstLineChars="100" w:firstLine="210"/>
    </w:pPr>
  </w:style>
  <w:style w:type="paragraph" w:styleId="PlainText">
    <w:name w:val="Plain Text"/>
    <w:basedOn w:val="Normal"/>
    <w:semiHidden/>
    <w:rPr>
      <w:rFonts w:ascii="MS Mincho" w:eastAsia="MS Mincho" w:hAnsi="Courier New" w:cs="Courier New"/>
      <w:sz w:val="21"/>
      <w:szCs w:val="21"/>
    </w:rPr>
  </w:style>
  <w:style w:type="paragraph" w:styleId="Index4">
    <w:name w:val="index 4"/>
    <w:basedOn w:val="Normal"/>
    <w:next w:val="Normal"/>
    <w:semiHidden/>
    <w:pPr>
      <w:ind w:left="720" w:hanging="180"/>
    </w:pPr>
    <w:rPr>
      <w:rFonts w:ascii="Century" w:hAnsi="Century" w:cs="Times New Roman"/>
      <w:szCs w:val="21"/>
    </w:rPr>
  </w:style>
  <w:style w:type="paragraph" w:styleId="EnvelopeAddress">
    <w:name w:val="envelope address"/>
    <w:basedOn w:val="Normal"/>
    <w:semiHidden/>
    <w:pPr>
      <w:framePr w:w="6804" w:h="2268" w:hRule="exact" w:hSpace="142" w:wrap="around" w:hAnchor="page" w:xAlign="center" w:yAlign="bottom"/>
      <w:ind w:leftChars="1400" w:left="100"/>
    </w:pPr>
    <w:rPr>
      <w:rFonts w:ascii="Arial"/>
      <w:sz w:val="24"/>
      <w:szCs w:val="24"/>
    </w:rPr>
  </w:style>
  <w:style w:type="paragraph" w:styleId="List3">
    <w:name w:val="List 3"/>
    <w:basedOn w:val="Normal"/>
    <w:semiHidden/>
    <w:pPr>
      <w:ind w:leftChars="400" w:left="100" w:hangingChars="200" w:hanging="200"/>
    </w:pPr>
  </w:style>
  <w:style w:type="paragraph" w:styleId="BodyText3">
    <w:name w:val="Body Text 3"/>
    <w:basedOn w:val="BodyText2"/>
    <w:semiHidden/>
    <w:pPr>
      <w:widowControl w:val="0"/>
      <w:snapToGrid/>
      <w:spacing w:line="240" w:lineRule="auto"/>
      <w:ind w:left="340" w:firstLine="170"/>
      <w:jc w:val="both"/>
    </w:pPr>
    <w:rPr>
      <w:rFonts w:ascii="Century" w:hAnsi="Century" w:cs="Times New Roman"/>
      <w:color w:val="auto"/>
      <w:kern w:val="2"/>
      <w:sz w:val="21"/>
      <w:szCs w:val="20"/>
    </w:rPr>
  </w:style>
  <w:style w:type="paragraph" w:styleId="ListNumber4">
    <w:name w:val="List Number 4"/>
    <w:basedOn w:val="Normal"/>
    <w:semiHidden/>
    <w:pPr>
      <w:numPr>
        <w:numId w:val="6"/>
      </w:numPr>
      <w:tabs>
        <w:tab w:val="left" w:pos="1636"/>
      </w:tabs>
    </w:pPr>
  </w:style>
  <w:style w:type="paragraph" w:styleId="ListBullet5">
    <w:name w:val="List Bullet 5"/>
    <w:basedOn w:val="Normal"/>
    <w:semiHidden/>
    <w:pPr>
      <w:numPr>
        <w:numId w:val="7"/>
      </w:numPr>
      <w:tabs>
        <w:tab w:val="left" w:pos="2061"/>
      </w:tabs>
    </w:pPr>
  </w:style>
  <w:style w:type="paragraph" w:styleId="CommentText">
    <w:name w:val="annotation text"/>
    <w:basedOn w:val="Normal"/>
    <w:semiHidden/>
  </w:style>
  <w:style w:type="paragraph" w:styleId="TOC5">
    <w:name w:val="toc 5"/>
    <w:basedOn w:val="Normal"/>
    <w:next w:val="Normal"/>
    <w:semiHidden/>
    <w:pPr>
      <w:ind w:left="1120"/>
    </w:pPr>
    <w:rPr>
      <w:rFonts w:ascii="Century" w:hAnsi="Century" w:cs="Times New Roman"/>
      <w:sz w:val="18"/>
      <w:szCs w:val="21"/>
    </w:rPr>
  </w:style>
  <w:style w:type="paragraph" w:styleId="ListNumber">
    <w:name w:val="List Number"/>
    <w:basedOn w:val="Normal"/>
    <w:semiHidden/>
    <w:pPr>
      <w:numPr>
        <w:numId w:val="8"/>
      </w:numPr>
      <w:tabs>
        <w:tab w:val="left" w:pos="360"/>
      </w:tabs>
    </w:pPr>
  </w:style>
  <w:style w:type="paragraph" w:styleId="ListBullet4">
    <w:name w:val="List Bullet 4"/>
    <w:basedOn w:val="Normal"/>
    <w:semiHidden/>
    <w:pPr>
      <w:numPr>
        <w:numId w:val="9"/>
      </w:numPr>
      <w:tabs>
        <w:tab w:val="left" w:pos="1636"/>
      </w:tabs>
    </w:pPr>
  </w:style>
  <w:style w:type="paragraph" w:styleId="List">
    <w:name w:val="List"/>
    <w:basedOn w:val="Normal"/>
    <w:semiHidden/>
    <w:pPr>
      <w:ind w:left="200" w:hangingChars="200" w:hanging="200"/>
    </w:pPr>
  </w:style>
  <w:style w:type="paragraph" w:styleId="ListNumber2">
    <w:name w:val="List Number 2"/>
    <w:basedOn w:val="Normal"/>
    <w:semiHidden/>
    <w:pPr>
      <w:numPr>
        <w:numId w:val="10"/>
      </w:numPr>
      <w:tabs>
        <w:tab w:val="left" w:pos="785"/>
      </w:tabs>
    </w:pPr>
  </w:style>
  <w:style w:type="paragraph" w:styleId="Closing">
    <w:name w:val="Closing"/>
    <w:basedOn w:val="Normal"/>
    <w:semiHidden/>
    <w:pPr>
      <w:jc w:val="right"/>
    </w:pPr>
  </w:style>
  <w:style w:type="paragraph" w:styleId="TOC8">
    <w:name w:val="toc 8"/>
    <w:basedOn w:val="Normal"/>
    <w:next w:val="Normal"/>
    <w:semiHidden/>
    <w:pPr>
      <w:ind w:left="1960"/>
    </w:pPr>
    <w:rPr>
      <w:rFonts w:ascii="Century" w:hAnsi="Century" w:cs="Times New Roman"/>
      <w:sz w:val="18"/>
      <w:szCs w:val="21"/>
    </w:rPr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paragraph" w:styleId="Index6">
    <w:name w:val="index 6"/>
    <w:basedOn w:val="Normal"/>
    <w:next w:val="Normal"/>
    <w:semiHidden/>
    <w:pPr>
      <w:ind w:left="1080" w:hanging="180"/>
    </w:pPr>
    <w:rPr>
      <w:rFonts w:ascii="Century" w:hAnsi="Century" w:cs="Times New Roman"/>
      <w:szCs w:val="21"/>
    </w:rPr>
  </w:style>
  <w:style w:type="paragraph" w:styleId="TOC3">
    <w:name w:val="toc 3"/>
    <w:basedOn w:val="Normal"/>
    <w:next w:val="Normal"/>
    <w:uiPriority w:val="39"/>
    <w:pPr>
      <w:tabs>
        <w:tab w:val="right" w:leader="dot" w:pos="8494"/>
      </w:tabs>
      <w:ind w:left="560"/>
    </w:pPr>
    <w:rPr>
      <w:rFonts w:ascii="MS UI Gothic" w:eastAsia="MS UI Gothic" w:hAnsi="MS UI Gothic" w:cs="Times New Roman"/>
      <w:iCs/>
      <w:color w:val="auto"/>
      <w:sz w:val="20"/>
      <w:szCs w:val="24"/>
      <w:lang w:eastAsia="zh-CN"/>
    </w:rPr>
  </w:style>
  <w:style w:type="paragraph" w:styleId="DocumentMap">
    <w:name w:val="Document Map"/>
    <w:basedOn w:val="Normal"/>
    <w:pPr>
      <w:shd w:val="clear" w:color="auto" w:fill="FFFF00"/>
    </w:pPr>
    <w:rPr>
      <w:rFonts w:eastAsia="MS UI Gothic"/>
      <w:sz w:val="18"/>
    </w:rPr>
  </w:style>
  <w:style w:type="paragraph" w:styleId="NormalIndent">
    <w:name w:val="Normal Indent"/>
    <w:basedOn w:val="Normal"/>
    <w:semiHidden/>
    <w:pPr>
      <w:ind w:leftChars="400" w:left="840"/>
    </w:pPr>
  </w:style>
  <w:style w:type="paragraph" w:styleId="Index8">
    <w:name w:val="index 8"/>
    <w:basedOn w:val="Normal"/>
    <w:next w:val="Normal"/>
    <w:semiHidden/>
    <w:pPr>
      <w:ind w:left="1440" w:hanging="180"/>
    </w:pPr>
    <w:rPr>
      <w:rFonts w:ascii="Century" w:hAnsi="Century" w:cs="Times New Roman"/>
      <w:szCs w:val="21"/>
    </w:rPr>
  </w:style>
  <w:style w:type="paragraph" w:styleId="BodyText2">
    <w:name w:val="Body Text 2"/>
    <w:basedOn w:val="Normal"/>
    <w:semiHidden/>
    <w:pPr>
      <w:spacing w:line="480" w:lineRule="auto"/>
    </w:pPr>
  </w:style>
  <w:style w:type="paragraph" w:styleId="TOC1">
    <w:name w:val="toc 1"/>
    <w:basedOn w:val="Normal"/>
    <w:next w:val="Normal"/>
    <w:uiPriority w:val="39"/>
    <w:pPr>
      <w:tabs>
        <w:tab w:val="right" w:leader="dot" w:pos="8494"/>
      </w:tabs>
      <w:spacing w:before="120" w:after="120"/>
    </w:pPr>
    <w:rPr>
      <w:rFonts w:ascii="Century" w:hAnsi="Century" w:cs="Times New Roman"/>
      <w:b/>
      <w:bCs/>
      <w:caps/>
      <w:sz w:val="20"/>
      <w:szCs w:val="24"/>
    </w:rPr>
  </w:style>
  <w:style w:type="paragraph" w:styleId="BlockText">
    <w:name w:val="Block Text"/>
    <w:basedOn w:val="Normal"/>
    <w:semiHidden/>
    <w:pPr>
      <w:ind w:leftChars="700" w:left="1440" w:rightChars="700" w:right="1440"/>
    </w:pPr>
  </w:style>
  <w:style w:type="paragraph" w:styleId="EnvelopeReturn">
    <w:name w:val="envelope return"/>
    <w:basedOn w:val="Normal"/>
    <w:semiHidden/>
    <w:rPr>
      <w:rFonts w:ascii="Arial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252"/>
        <w:tab w:val="right" w:pos="8504"/>
      </w:tabs>
    </w:pPr>
    <w:rPr>
      <w:sz w:val="18"/>
    </w:rPr>
  </w:style>
  <w:style w:type="paragraph" w:styleId="ListNumber3">
    <w:name w:val="List Number 3"/>
    <w:basedOn w:val="Normal"/>
    <w:semiHidden/>
    <w:pPr>
      <w:numPr>
        <w:numId w:val="11"/>
      </w:numPr>
      <w:tabs>
        <w:tab w:val="left" w:pos="1211"/>
      </w:tabs>
    </w:pPr>
  </w:style>
  <w:style w:type="paragraph" w:styleId="EndnoteText">
    <w:name w:val="endnote text"/>
    <w:basedOn w:val="Normal"/>
  </w:style>
  <w:style w:type="paragraph" w:styleId="ListContinue2">
    <w:name w:val="List Continue 2"/>
    <w:basedOn w:val="Normal"/>
    <w:semiHidden/>
    <w:pPr>
      <w:spacing w:after="180"/>
      <w:ind w:leftChars="400" w:left="850"/>
    </w:pPr>
  </w:style>
  <w:style w:type="paragraph" w:styleId="TOC6">
    <w:name w:val="toc 6"/>
    <w:basedOn w:val="Normal"/>
    <w:next w:val="Normal"/>
    <w:semiHidden/>
    <w:pPr>
      <w:ind w:left="1400"/>
    </w:pPr>
    <w:rPr>
      <w:rFonts w:ascii="Century" w:hAnsi="Century" w:cs="Times New Roman"/>
      <w:sz w:val="18"/>
      <w:szCs w:val="21"/>
    </w:rPr>
  </w:style>
  <w:style w:type="paragraph" w:styleId="MessageHeader">
    <w:name w:val="Message Header"/>
    <w:basedOn w:val="Normal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ascii="Arial"/>
      <w:sz w:val="24"/>
      <w:szCs w:val="24"/>
    </w:rPr>
  </w:style>
  <w:style w:type="paragraph" w:styleId="List5">
    <w:name w:val="List 5"/>
    <w:basedOn w:val="Normal"/>
    <w:semiHidden/>
    <w:pPr>
      <w:ind w:leftChars="800" w:left="100" w:hangingChars="200" w:hanging="200"/>
    </w:pPr>
  </w:style>
  <w:style w:type="paragraph" w:styleId="HTMLPreformatted">
    <w:name w:val="HTML Preformatted"/>
    <w:basedOn w:val="Normal"/>
    <w:link w:val="HTMLPreformattedChar"/>
    <w:uiPriority w:val="99"/>
    <w:semiHidden/>
    <w:rPr>
      <w:rFonts w:ascii="Courier New" w:hAnsi="Courier New" w:cs="Courier New"/>
      <w:sz w:val="20"/>
      <w:szCs w:val="20"/>
    </w:rPr>
  </w:style>
  <w:style w:type="paragraph" w:styleId="BodyTextIndent3">
    <w:name w:val="Body Text Indent 3"/>
    <w:basedOn w:val="Normal"/>
    <w:semiHidden/>
    <w:pPr>
      <w:ind w:leftChars="400" w:left="851"/>
    </w:pPr>
    <w:rPr>
      <w:sz w:val="16"/>
      <w:szCs w:val="16"/>
    </w:rPr>
  </w:style>
  <w:style w:type="paragraph" w:styleId="Index7">
    <w:name w:val="index 7"/>
    <w:basedOn w:val="Normal"/>
    <w:next w:val="Normal"/>
    <w:semiHidden/>
    <w:pPr>
      <w:ind w:left="1260" w:hanging="180"/>
    </w:pPr>
    <w:rPr>
      <w:rFonts w:ascii="Century" w:hAnsi="Century" w:cs="Times New Roman"/>
      <w:szCs w:val="21"/>
    </w:rPr>
  </w:style>
  <w:style w:type="paragraph" w:styleId="List4">
    <w:name w:val="List 4"/>
    <w:basedOn w:val="Normal"/>
    <w:semiHidden/>
    <w:pPr>
      <w:ind w:leftChars="600" w:left="100" w:hangingChars="200" w:hanging="200"/>
    </w:pPr>
  </w:style>
  <w:style w:type="paragraph" w:styleId="Index2">
    <w:name w:val="index 2"/>
    <w:basedOn w:val="Normal"/>
    <w:next w:val="Normal"/>
    <w:semiHidden/>
    <w:pPr>
      <w:ind w:left="360" w:hanging="180"/>
    </w:pPr>
    <w:rPr>
      <w:rFonts w:ascii="Century" w:hAnsi="Century" w:cs="Times New Roman"/>
      <w:szCs w:val="21"/>
    </w:rPr>
  </w:style>
  <w:style w:type="paragraph" w:customStyle="1" w:styleId="a">
    <w:name w:val="要求仕様"/>
    <w:basedOn w:val="Normal"/>
    <w:semiHidden/>
    <w:rPr>
      <w:sz w:val="24"/>
      <w:szCs w:val="24"/>
    </w:rPr>
  </w:style>
  <w:style w:type="paragraph" w:customStyle="1" w:styleId="1">
    <w:name w:val="スタイル1"/>
    <w:basedOn w:val="Normal"/>
    <w:next w:val="ListBullet"/>
    <w:semiHidden/>
  </w:style>
  <w:style w:type="paragraph" w:customStyle="1" w:styleId="3">
    <w:name w:val="スタイル3"/>
    <w:pPr>
      <w:ind w:left="1361" w:right="280" w:hanging="425"/>
    </w:pPr>
    <w:rPr>
      <w:rFonts w:ascii="MS Gothic" w:eastAsia="MS Gothic" w:hAnsi="Arial"/>
      <w:bCs/>
      <w:color w:val="808080"/>
      <w:sz w:val="24"/>
      <w:szCs w:val="24"/>
      <w:lang w:eastAsia="ja-JP"/>
    </w:rPr>
  </w:style>
  <w:style w:type="paragraph" w:customStyle="1" w:styleId="MSUIGothic">
    <w:name w:val="標準 + (日) MS UI Gothic"/>
    <w:basedOn w:val="Normal"/>
    <w:semiHidden/>
    <w:pPr>
      <w:adjustRightInd w:val="0"/>
      <w:jc w:val="center"/>
    </w:pPr>
    <w:rPr>
      <w:rFonts w:eastAsia="MS UI Gothic" w:hAnsi="MS Gothic"/>
      <w:sz w:val="24"/>
      <w:szCs w:val="24"/>
    </w:rPr>
  </w:style>
  <w:style w:type="paragraph" w:customStyle="1" w:styleId="4">
    <w:name w:val="スタイル4"/>
    <w:basedOn w:val="Heading4"/>
    <w:pPr>
      <w:numPr>
        <w:ilvl w:val="0"/>
        <w:numId w:val="0"/>
      </w:numPr>
      <w:ind w:right="280"/>
    </w:pPr>
    <w:rPr>
      <w:rFonts w:ascii="MS UI Gothic" w:eastAsia="MS UI Gothic" w:hAnsi="MS UI Gothic"/>
      <w:b/>
      <w:sz w:val="24"/>
      <w:szCs w:val="24"/>
    </w:rPr>
  </w:style>
  <w:style w:type="paragraph" w:customStyle="1" w:styleId="2">
    <w:name w:val="スタイル2"/>
    <w:basedOn w:val="Heading4"/>
    <w:pPr>
      <w:adjustRightInd w:val="0"/>
    </w:pPr>
    <w:rPr>
      <w:rFonts w:ascii="MS UI Gothic" w:eastAsia="MS UI Gothic" w:hAnsi="MS UI Gothic"/>
      <w:color w:val="auto"/>
      <w:sz w:val="24"/>
      <w:szCs w:val="24"/>
    </w:rPr>
  </w:style>
  <w:style w:type="paragraph" w:customStyle="1" w:styleId="a0">
    <w:name w:val="文書名"/>
    <w:basedOn w:val="Normal"/>
    <w:semiHidden/>
    <w:pPr>
      <w:jc w:val="center"/>
    </w:pPr>
    <w:rPr>
      <w:b/>
      <w:sz w:val="44"/>
    </w:rPr>
  </w:style>
  <w:style w:type="table" w:styleId="TableGrid">
    <w:name w:val="Table Grid"/>
    <w:basedOn w:val="TableNormal"/>
    <w:semiHidden/>
    <w:pPr>
      <w:snapToGri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pPr>
      <w:snapToGri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lumns2">
    <w:name w:val="Table Columns 2"/>
    <w:basedOn w:val="TableNormal"/>
    <w:semiHidden/>
    <w:pPr>
      <w:snapToGri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ntemporary">
    <w:name w:val="Table Contemporary"/>
    <w:basedOn w:val="TableNormal"/>
    <w:semiHidden/>
    <w:pPr>
      <w:snapToGri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TableSimple1">
    <w:name w:val="Table Simple 1"/>
    <w:basedOn w:val="TableNormal"/>
    <w:semiHidden/>
    <w:pPr>
      <w:snapToGri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top w:val="nil"/>
          <w:left w:val="nil"/>
          <w:bottom w:val="single" w:sz="6" w:space="0" w:color="008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List1">
    <w:name w:val="Table List 1"/>
    <w:basedOn w:val="TableNormal"/>
    <w:semiHidden/>
    <w:pPr>
      <w:snapToGri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8">
    <w:name w:val="Table Grid 8"/>
    <w:basedOn w:val="TableNormal"/>
    <w:semiHidden/>
    <w:pPr>
      <w:snapToGri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Theme">
    <w:name w:val="Table Theme"/>
    <w:basedOn w:val="TableNormal"/>
    <w:semiHidden/>
    <w:pPr>
      <w:snapToGri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semiHidden/>
    <w:pPr>
      <w:snapToGri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TableGrid7">
    <w:name w:val="Table Grid 7"/>
    <w:basedOn w:val="TableNormal"/>
    <w:semiHidden/>
    <w:pPr>
      <w:snapToGri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eGrid1">
    <w:name w:val="Table Grid 1"/>
    <w:basedOn w:val="TableNormal"/>
    <w:semiHidden/>
    <w:pPr>
      <w:snapToGri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eList3">
    <w:name w:val="Table List 3"/>
    <w:basedOn w:val="TableNormal"/>
    <w:semiHidden/>
    <w:pPr>
      <w:snapToGri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Simple2">
    <w:name w:val="Table Simple 2"/>
    <w:basedOn w:val="TableNormal"/>
    <w:semiHidden/>
    <w:pPr>
      <w:snapToGrid w:val="0"/>
    </w:pPr>
    <w:tblPr/>
    <w:tblStylePr w:type="firstRow">
      <w:rPr>
        <w:b/>
        <w:bCs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lorful2">
    <w:name w:val="Table Colorful 2"/>
    <w:basedOn w:val="TableNormal"/>
    <w:semiHidden/>
    <w:pPr>
      <w:snapToGri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4">
    <w:name w:val="Table Grid 4"/>
    <w:basedOn w:val="TableNormal"/>
    <w:semiHidden/>
    <w:pPr>
      <w:snapToGri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3Deffects1">
    <w:name w:val="Table 3D effects 1"/>
    <w:basedOn w:val="TableNormal"/>
    <w:semiHidden/>
    <w:pPr>
      <w:snapToGri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nil"/>
          <w:bottom w:val="single" w:sz="6" w:space="0" w:color="80808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single" w:sz="6" w:space="0" w:color="FFFFFF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lassic2">
    <w:name w:val="Table Classic 2"/>
    <w:basedOn w:val="TableNormal"/>
    <w:semiHidden/>
    <w:pPr>
      <w:snapToGri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3">
    <w:name w:val="Table Grid 3"/>
    <w:basedOn w:val="TableNormal"/>
    <w:semiHidden/>
    <w:pPr>
      <w:snapToGri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eSubtle2">
    <w:name w:val="Table Subtle 2"/>
    <w:basedOn w:val="TableNormal"/>
    <w:semiHidden/>
    <w:pPr>
      <w:snapToGri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lorful1">
    <w:name w:val="Table Colorful 1"/>
    <w:basedOn w:val="TableNormal"/>
    <w:semiHidden/>
    <w:pPr>
      <w:snapToGri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Elegant">
    <w:name w:val="Table Elegant"/>
    <w:basedOn w:val="TableNormal"/>
    <w:semiHidden/>
    <w:pPr>
      <w:snapToGri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semiHidden/>
    <w:pPr>
      <w:snapToGri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sz="6" w:space="0" w:color="FFFFFF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6">
    <w:name w:val="Table Grid 6"/>
    <w:basedOn w:val="TableNormal"/>
    <w:semiHidden/>
    <w:pPr>
      <w:snapToGri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eColorful3">
    <w:name w:val="Table Colorful 3"/>
    <w:basedOn w:val="TableNormal"/>
    <w:semiHidden/>
    <w:pPr>
      <w:snapToGri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single" w:sz="36" w:space="0" w:color="000000"/>
          <w:bottom w:val="nil"/>
          <w:right w:val="single" w:sz="6" w:space="0" w:color="00000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pPr>
      <w:snapToGrid w:val="0"/>
    </w:pPr>
    <w:tblPr>
      <w:tblStyleRowBandSize w:val="1"/>
    </w:tblPr>
    <w:tblStylePr w:type="firstRow">
      <w:tblPr/>
      <w:tcPr>
        <w:tcBorders>
          <w:top w:val="single" w:sz="6" w:space="0" w:color="000000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Web2">
    <w:name w:val="Table Web 2"/>
    <w:basedOn w:val="TableNormal"/>
    <w:semiHidden/>
    <w:pPr>
      <w:snapToGri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2">
    <w:name w:val="Table Grid 2"/>
    <w:basedOn w:val="TableNormal"/>
    <w:semiHidden/>
    <w:pPr>
      <w:snapToGri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List4">
    <w:name w:val="Table List 4"/>
    <w:basedOn w:val="TableNormal"/>
    <w:semiHidden/>
    <w:pPr>
      <w:snapToGri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TableGrid5">
    <w:name w:val="Table Grid 5"/>
    <w:basedOn w:val="TableNormal"/>
    <w:semiHidden/>
    <w:pPr>
      <w:snapToGri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eList8">
    <w:name w:val="Table List 8"/>
    <w:basedOn w:val="TableNormal"/>
    <w:semiHidden/>
    <w:pPr>
      <w:snapToGri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auto"/>
          <w:tr2bl w:val="nil"/>
        </w:tcBorders>
      </w:tcPr>
    </w:tblStylePr>
  </w:style>
  <w:style w:type="table" w:styleId="TableList2">
    <w:name w:val="Table List 2"/>
    <w:basedOn w:val="TableNormal"/>
    <w:semiHidden/>
    <w:pPr>
      <w:snapToGri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lassic1">
    <w:name w:val="Table Classic 1"/>
    <w:basedOn w:val="TableNormal"/>
    <w:semiHidden/>
    <w:pPr>
      <w:snapToGri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00000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lassic3">
    <w:name w:val="Table Classic 3"/>
    <w:basedOn w:val="TableNormal"/>
    <w:semiHidden/>
    <w:pPr>
      <w:snapToGri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lumns5">
    <w:name w:val="Table Columns 5"/>
    <w:basedOn w:val="TableNormal"/>
    <w:semiHidden/>
    <w:pPr>
      <w:snapToGri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nil"/>
          <w:bottom w:val="single" w:sz="6" w:space="0" w:color="80808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lassic4">
    <w:name w:val="Table Classic 4"/>
    <w:basedOn w:val="TableNormal"/>
    <w:semiHidden/>
    <w:pPr>
      <w:snapToGri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List5">
    <w:name w:val="Table List 5"/>
    <w:basedOn w:val="TableNormal"/>
    <w:semiHidden/>
    <w:pPr>
      <w:snapToGri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semiHidden/>
    <w:pPr>
      <w:snapToGri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Table3Deffects3">
    <w:name w:val="Table 3D effects 3"/>
    <w:basedOn w:val="TableNormal"/>
    <w:semiHidden/>
    <w:pPr>
      <w:snapToGri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sz="6" w:space="0" w:color="FFFFFF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List6">
    <w:name w:val="Table List 6"/>
    <w:basedOn w:val="TableNormal"/>
    <w:semiHidden/>
    <w:pPr>
      <w:snapToGri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semiHidden/>
    <w:pPr>
      <w:snapToGri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top w:val="nil"/>
          <w:left w:val="nil"/>
          <w:bottom w:val="single" w:sz="12" w:space="0" w:color="008000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TableColumns1">
    <w:name w:val="Table Columns 1"/>
    <w:basedOn w:val="TableNormal"/>
    <w:semiHidden/>
    <w:pPr>
      <w:snapToGri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top w:val="nil"/>
          <w:left w:val="nil"/>
          <w:bottom w:val="double" w:sz="6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lumns3">
    <w:name w:val="Table Columns 3"/>
    <w:basedOn w:val="TableNormal"/>
    <w:semiHidden/>
    <w:pPr>
      <w:snapToGri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lumns4">
    <w:name w:val="Table Columns 4"/>
    <w:basedOn w:val="TableNormal"/>
    <w:semiHidden/>
    <w:pPr>
      <w:snapToGrid w:val="0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Web3">
    <w:name w:val="Table Web 3"/>
    <w:basedOn w:val="TableNormal"/>
    <w:semiHidden/>
    <w:pPr>
      <w:snapToGri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Heading2Char">
    <w:name w:val="Heading 2 Char"/>
    <w:basedOn w:val="DefaultParagraphFont"/>
    <w:link w:val="Heading2"/>
    <w:rsid w:val="00E163B7"/>
    <w:rPr>
      <w:rFonts w:ascii="MS Gothic" w:eastAsia="MS Gothic" w:hAnsi="Arial"/>
      <w:b/>
      <w:color w:val="000000"/>
      <w:sz w:val="32"/>
      <w:szCs w:val="18"/>
      <w:lang w:eastAsia="ja-JP"/>
    </w:rPr>
  </w:style>
  <w:style w:type="character" w:customStyle="1" w:styleId="Heading3Char">
    <w:name w:val="Heading 3 Char"/>
    <w:basedOn w:val="DefaultParagraphFont"/>
    <w:link w:val="Heading3"/>
    <w:rsid w:val="00DC4309"/>
    <w:rPr>
      <w:rFonts w:ascii="MS Gothic" w:eastAsia="MS Gothic" w:hAnsi="Arial"/>
      <w:b/>
      <w:color w:val="000000"/>
      <w:sz w:val="28"/>
      <w:szCs w:val="18"/>
      <w:lang w:eastAsia="ja-JP"/>
    </w:rPr>
  </w:style>
  <w:style w:type="paragraph" w:customStyle="1" w:styleId="HR">
    <w:name w:val="HR正文"/>
    <w:basedOn w:val="Normal"/>
    <w:link w:val="HRChar"/>
    <w:qFormat/>
    <w:rsid w:val="00B71277"/>
    <w:pPr>
      <w:widowControl w:val="0"/>
      <w:snapToGrid/>
      <w:spacing w:line="300" w:lineRule="auto"/>
      <w:ind w:firstLineChars="200" w:firstLine="200"/>
      <w:jc w:val="both"/>
    </w:pPr>
    <w:rPr>
      <w:rFonts w:ascii="Times New Roman" w:eastAsia="SimSun" w:hAnsi="Times New Roman" w:cs="Times New Roman"/>
      <w:color w:val="auto"/>
      <w:kern w:val="2"/>
      <w:sz w:val="24"/>
      <w:szCs w:val="24"/>
      <w:lang w:eastAsia="zh-CN"/>
    </w:rPr>
  </w:style>
  <w:style w:type="character" w:customStyle="1" w:styleId="HRChar">
    <w:name w:val="HR正文 Char"/>
    <w:link w:val="HR"/>
    <w:qFormat/>
    <w:rsid w:val="00B71277"/>
    <w:rPr>
      <w:rFonts w:ascii="Times New Roman" w:eastAsia="SimSun" w:hAnsi="Times New Roman"/>
      <w:kern w:val="2"/>
      <w:sz w:val="24"/>
      <w:szCs w:val="24"/>
    </w:rPr>
  </w:style>
  <w:style w:type="character" w:customStyle="1" w:styleId="HeaderChar">
    <w:name w:val="Header Char"/>
    <w:link w:val="Header"/>
    <w:uiPriority w:val="99"/>
    <w:rsid w:val="00985A3B"/>
    <w:rPr>
      <w:rFonts w:ascii="MS Gothic" w:eastAsia="MS Gothic" w:hAnsi="Arial" w:cs="Arial"/>
      <w:color w:val="000000"/>
      <w:sz w:val="18"/>
      <w:szCs w:val="18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985A3B"/>
    <w:rPr>
      <w:rFonts w:ascii="MS Gothic" w:eastAsia="MS Gothic" w:hAnsi="Arial" w:cs="Arial"/>
      <w:color w:val="000000"/>
      <w:sz w:val="18"/>
      <w:szCs w:val="18"/>
      <w:lang w:eastAsia="ja-JP"/>
    </w:rPr>
  </w:style>
  <w:style w:type="paragraph" w:styleId="ListParagraph">
    <w:name w:val="List Paragraph"/>
    <w:basedOn w:val="Normal"/>
    <w:uiPriority w:val="99"/>
    <w:qFormat/>
    <w:rsid w:val="00815884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4F6A"/>
    <w:rPr>
      <w:rFonts w:ascii="Courier New" w:eastAsia="MS Gothic" w:hAnsi="Courier New" w:cs="Courier New"/>
      <w:color w:val="000000"/>
      <w:lang w:eastAsia="ja-JP"/>
    </w:rPr>
  </w:style>
  <w:style w:type="character" w:styleId="UnresolvedMention">
    <w:name w:val="Unresolved Mention"/>
    <w:basedOn w:val="DefaultParagraphFont"/>
    <w:uiPriority w:val="99"/>
    <w:semiHidden/>
    <w:unhideWhenUsed/>
    <w:rsid w:val="006D1B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1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FE79D-9FD7-453F-900D-6E7727057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8071</TotalTime>
  <Pages>28</Pages>
  <Words>1489</Words>
  <Characters>8493</Characters>
  <Application>Microsoft Office Word</Application>
  <DocSecurity>0</DocSecurity>
  <PresentationFormat/>
  <Lines>70</Lines>
  <Paragraphs>19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SWE2_工作产品模板_SW Architecture Design_V1.0</vt:lpstr>
    </vt:vector>
  </TitlesOfParts>
  <Manager/>
  <Company>Panasonic Corporation</Company>
  <LinksUpToDate>false</LinksUpToDate>
  <CharactersWithSpaces>9963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SWE2_工作产品模板_SW Architecture Design_V1.0</dc:title>
  <dc:subject/>
  <dc:creator>Gery Hu</dc:creator>
  <cp:keywords/>
  <dc:description/>
  <cp:lastModifiedBy>Li, Jiawei (J.)</cp:lastModifiedBy>
  <cp:revision>1827</cp:revision>
  <cp:lastPrinted>2010-03-17T02:54:00Z</cp:lastPrinted>
  <dcterms:created xsi:type="dcterms:W3CDTF">2021-04-13T14:03:00Z</dcterms:created>
  <dcterms:modified xsi:type="dcterms:W3CDTF">2023-01-15T11:11:00Z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